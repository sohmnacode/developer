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A6AAB">
      <w:pPr>
        <w:spacing w:before="3400"/>
        <w:ind w:left="2880" w:leftChars="0" w:firstLine="720" w:firstLineChars="0"/>
        <w:jc w:val="both"/>
        <w:rPr>
          <w:rFonts w:hint="default" w:ascii="Courier New Bold" w:hAnsi="Courier New Bold" w:cs="Courier New Bold"/>
          <w:b/>
          <w:bCs/>
          <w:sz w:val="72"/>
          <w:szCs w:val="60"/>
        </w:rPr>
      </w:pPr>
      <w:r>
        <w:rPr>
          <w:rFonts w:hint="default" w:ascii="Courier New" w:hAnsi="Courier New" w:eastAsia="Courier New" w:cs="Courier New"/>
          <w:b/>
          <w:bCs/>
          <w:sz w:val="48"/>
          <w:szCs w:val="60"/>
        </w:rPr>
        <w:t>9998</w:t>
      </w:r>
    </w:p>
    <w:p w14:paraId="34C312CB">
      <w:pPr>
        <w:spacing w:before="680"/>
        <w:jc w:val="center"/>
        <w:rPr>
          <w:rFonts w:ascii="Courier New" w:hAnsi="Courier New"/>
          <w:b w:val="0"/>
          <w:i w:val="0"/>
          <w:sz w:val="24"/>
        </w:rPr>
      </w:pPr>
      <w:r>
        <w:rPr>
          <w:rFonts w:ascii="Courier New" w:hAnsi="Courier New" w:eastAsia="Courier New" w:cs="Courier New"/>
          <w:sz w:val="24"/>
        </w:rPr>
        <w:t>Written by Lawrence Ligad Jr.</w:t>
      </w:r>
    </w:p>
    <w:p w14:paraId="4D461BA9">
      <w:pPr>
        <w:spacing w:before="680"/>
        <w:jc w:val="center"/>
        <w:rPr>
          <w:rFonts w:ascii="Courier New" w:hAnsi="Courier New"/>
          <w:b w:val="0"/>
          <w:i w:val="0"/>
          <w:sz w:val="24"/>
        </w:rPr>
      </w:pPr>
    </w:p>
    <w:p w14:paraId="3CD8E8DB">
      <w:pPr>
        <w:spacing w:before="680"/>
        <w:jc w:val="center"/>
        <w:rPr>
          <w:rFonts w:ascii="Courier New" w:hAnsi="Courier New"/>
          <w:b w:val="0"/>
          <w:i w:val="0"/>
          <w:sz w:val="24"/>
        </w:rPr>
      </w:pPr>
    </w:p>
    <w:p w14:paraId="103805A4">
      <w:pPr>
        <w:spacing w:before="680"/>
        <w:jc w:val="center"/>
        <w:rPr>
          <w:rFonts w:ascii="Courier New" w:hAnsi="Courier New"/>
          <w:b w:val="0"/>
          <w:i w:val="0"/>
          <w:sz w:val="24"/>
        </w:rPr>
      </w:pPr>
    </w:p>
    <w:p w14:paraId="7BC8D767">
      <w:pPr>
        <w:spacing w:before="680"/>
        <w:jc w:val="center"/>
        <w:rPr>
          <w:rFonts w:ascii="Courier New" w:hAnsi="Courier New"/>
          <w:b w:val="0"/>
          <w:i w:val="0"/>
          <w:sz w:val="24"/>
        </w:rPr>
      </w:pPr>
    </w:p>
    <w:p w14:paraId="7F71DD95">
      <w:pPr>
        <w:spacing w:before="680"/>
        <w:jc w:val="center"/>
        <w:rPr>
          <w:rFonts w:ascii="Courier New" w:hAnsi="Courier New"/>
          <w:b w:val="0"/>
          <w:i w:val="0"/>
          <w:sz w:val="24"/>
        </w:rPr>
      </w:pPr>
    </w:p>
    <w:p w14:paraId="4583BB32">
      <w:pPr>
        <w:spacing w:before="120" w:after="120"/>
        <w:jc w:val="both"/>
        <w:rPr>
          <w:rFonts w:ascii="Courier New" w:hAnsi="Courier New"/>
          <w:sz w:val="24"/>
        </w:rPr>
      </w:pPr>
    </w:p>
    <w:p w14:paraId="45B0E6B8">
      <w:pPr>
        <w:spacing w:before="120" w:after="120"/>
        <w:jc w:val="both"/>
        <w:rPr>
          <w:rFonts w:ascii="Courier New" w:hAnsi="Courier New"/>
          <w:sz w:val="24"/>
        </w:rPr>
      </w:pPr>
    </w:p>
    <w:p w14:paraId="1B40E67D">
      <w:pPr>
        <w:spacing w:before="120" w:after="120"/>
        <w:jc w:val="both"/>
        <w:rPr>
          <w:rFonts w:ascii="Courier New" w:hAnsi="Courier New"/>
          <w:sz w:val="24"/>
        </w:rPr>
      </w:pPr>
    </w:p>
    <w:p w14:paraId="1EA41750">
      <w:pPr>
        <w:spacing w:before="120" w:after="120"/>
        <w:jc w:val="both"/>
        <w:rPr>
          <w:rFonts w:ascii="Courier New" w:hAnsi="Courier New"/>
          <w:sz w:val="24"/>
        </w:rPr>
      </w:pPr>
    </w:p>
    <w:p w14:paraId="2012772C">
      <w:pPr>
        <w:spacing w:before="120" w:after="120"/>
        <w:jc w:val="both"/>
        <w:rPr>
          <w:rFonts w:ascii="Courier New" w:hAnsi="Courier New"/>
          <w:sz w:val="24"/>
        </w:rPr>
      </w:pPr>
    </w:p>
    <w:p w14:paraId="76351F29">
      <w:pPr>
        <w:spacing w:before="120" w:after="120"/>
        <w:jc w:val="both"/>
        <w:rPr>
          <w:rFonts w:hint="default"/>
          <w:sz w:val="21"/>
          <w:szCs w:val="20"/>
          <w:lang w:val="en-US"/>
        </w:rPr>
      </w:pPr>
      <w:r>
        <w:rPr>
          <w:rFonts w:hint="default"/>
          <w:sz w:val="21"/>
          <w:szCs w:val="20"/>
          <w:lang w:val="en-US"/>
        </w:rPr>
        <w:t>AUGUST 2026</w:t>
      </w:r>
    </w:p>
    <w:p w14:paraId="478FA4C7">
      <w:pPr>
        <w:jc w:val="both"/>
      </w:pPr>
    </w:p>
    <w:p w14:paraId="6CE166D2">
      <w:pPr>
        <w:rPr>
          <w:rFonts w:hint="default"/>
          <w:lang w:val="en-US"/>
        </w:rPr>
      </w:pPr>
    </w:p>
    <w:p w14:paraId="3A057F9A">
      <w:pPr>
        <w:rPr>
          <w:rFonts w:hint="default"/>
          <w:lang w:val="en-US"/>
        </w:rPr>
      </w:pPr>
    </w:p>
    <w:p w14:paraId="292568F5">
      <w:pPr>
        <w:rPr>
          <w:rFonts w:hint="default"/>
          <w:lang w:val="en-US"/>
        </w:rPr>
      </w:pPr>
    </w:p>
    <w:p w14:paraId="1CCFBFBA">
      <w:pPr>
        <w:rPr>
          <w:rFonts w:hint="default" w:ascii="Courier New" w:hAnsi="Courier New" w:eastAsia="Courier New" w:cs="Courier New"/>
          <w:b/>
          <w:bCs/>
          <w:sz w:val="24"/>
        </w:rPr>
      </w:pPr>
    </w:p>
    <w:p w14:paraId="2A1A925B">
      <w:pPr>
        <w:rPr>
          <w:rFonts w:hint="default" w:ascii="Courier New" w:hAnsi="Courier New" w:eastAsia="Courier New" w:cs="Courier New"/>
          <w:b/>
          <w:bCs/>
          <w:sz w:val="24"/>
        </w:rPr>
      </w:pPr>
    </w:p>
    <w:p w14:paraId="3D67B443">
      <w:pPr>
        <w:rPr>
          <w:rFonts w:hint="default" w:ascii="Courier New Bold" w:hAnsi="Courier New Bold" w:cs="Courier New Bold"/>
          <w:b/>
          <w:bCs/>
        </w:rPr>
      </w:pPr>
      <w:r>
        <w:rPr>
          <w:rFonts w:hint="default" w:ascii="Courier New" w:hAnsi="Courier New" w:eastAsia="Courier New" w:cs="Courier New"/>
          <w:b/>
          <w:bCs/>
          <w:sz w:val="24"/>
        </w:rPr>
        <w:t>FADE IN:</w:t>
      </w:r>
    </w:p>
    <w:p w14:paraId="1B5115FB">
      <w:pPr>
        <w:keepNext/>
        <w:spacing w:before="240"/>
        <w:jc w:val="center"/>
        <w:rPr>
          <w:rFonts w:hint="default" w:ascii="Courier New Bold" w:hAnsi="Courier New Bold" w:cs="Courier New Bold"/>
          <w:b/>
          <w:bCs/>
        </w:rPr>
      </w:pPr>
      <w:r>
        <w:rPr>
          <w:rFonts w:hint="default" w:ascii="Courier New" w:hAnsi="Courier New" w:eastAsia="Courier New" w:cs="Courier New"/>
          <w:b/>
          <w:bCs/>
          <w:sz w:val="24"/>
        </w:rPr>
        <w:t>PROLOGUE</w:t>
      </w:r>
    </w:p>
    <w:p w14:paraId="46C2282F">
      <w:pPr>
        <w:keepNext/>
        <w:spacing w:before="240"/>
        <w:rPr>
          <w:rFonts w:hint="default" w:ascii="Courier New Bold" w:hAnsi="Courier New Bold" w:cs="Courier New Bold"/>
          <w:b/>
          <w:bCs/>
        </w:rPr>
      </w:pPr>
      <w:r>
        <w:rPr>
          <w:rFonts w:hint="default" w:ascii="Courier New" w:hAnsi="Courier New" w:eastAsia="Courier New" w:cs="Courier New"/>
          <w:b/>
          <w:bCs/>
          <w:sz w:val="24"/>
        </w:rPr>
        <w:t>INT. GLOBAL SCIENCE FORUM - NIGHT - YEAR 8122</w:t>
      </w:r>
    </w:p>
    <w:p w14:paraId="2D5EFA49">
      <w:pPr>
        <w:spacing w:before="120" w:after="120"/>
      </w:pPr>
      <w:r>
        <w:rPr>
          <w:rFonts w:ascii="Courier New" w:hAnsi="Courier New" w:eastAsia="Courier New" w:cs="Courier New"/>
          <w:sz w:val="24"/>
        </w:rPr>
        <w:t>A CHILD'S HAND folds red paper—one half over the other. A crease becomes a star.</w:t>
      </w:r>
    </w:p>
    <w:p w14:paraId="2AEE3CF5">
      <w:pPr>
        <w:spacing w:before="120" w:after="120"/>
      </w:pPr>
      <w:r>
        <w:rPr>
          <w:rFonts w:ascii="Courier New" w:hAnsi="Courier New" w:eastAsia="Courier New" w:cs="Courier New"/>
          <w:sz w:val="24"/>
        </w:rPr>
        <w:t>FOUR NOTES sound against hospital glass.</w:t>
      </w:r>
    </w:p>
    <w:p w14:paraId="3268E4FB">
      <w:pPr>
        <w:spacing w:before="120" w:after="120"/>
      </w:pPr>
      <w:r>
        <w:rPr>
          <w:rFonts w:ascii="Courier New" w:hAnsi="Courier New" w:eastAsia="Courier New" w:cs="Courier New"/>
          <w:sz w:val="24"/>
        </w:rPr>
        <w:t>Before the fourth can fade, a FIFTH answers from the receiver—before any living hand moves.</w:t>
      </w:r>
    </w:p>
    <w:p w14:paraId="16008C2C">
      <w:pPr>
        <w:spacing w:before="120" w:after="120"/>
      </w:pPr>
      <w:r>
        <w:rPr>
          <w:rFonts w:ascii="Courier New" w:hAnsi="Courier New" w:eastAsia="Courier New" w:cs="Courier New"/>
          <w:sz w:val="24"/>
        </w:rPr>
        <w:t>The GLOBAL SCIENCE FORUM resolves around the sound—a descending circle carved into black stone. Thousands of faces vanish into the tiers below.</w:t>
      </w:r>
    </w:p>
    <w:p w14:paraId="46D5B906">
      <w:pPr>
        <w:spacing w:before="120" w:after="120"/>
      </w:pPr>
      <w:r>
        <w:rPr>
          <w:rFonts w:ascii="Courier New" w:hAnsi="Courier New" w:eastAsia="Courier New" w:cs="Courier New"/>
          <w:sz w:val="24"/>
        </w:rPr>
        <w:t xml:space="preserve">At its center, </w:t>
      </w:r>
      <w:r>
        <w:rPr>
          <w:rFonts w:ascii="Courier New" w:hAnsi="Courier New" w:eastAsia="Courier New" w:cs="Courier New"/>
          <w:b/>
          <w:sz w:val="24"/>
        </w:rPr>
        <w:t>DR. ELI MANA</w:t>
      </w:r>
      <w:r>
        <w:rPr>
          <w:rFonts w:ascii="Courier New" w:hAnsi="Courier New" w:eastAsia="Courier New" w:cs="Courier New"/>
          <w:sz w:val="24"/>
        </w:rPr>
        <w:t>, 38, stands inside a narrow column of white light.</w:t>
      </w:r>
    </w:p>
    <w:p w14:paraId="59D9B2AD">
      <w:pPr>
        <w:spacing w:before="120" w:after="120"/>
      </w:pPr>
      <w:r>
        <w:rPr>
          <w:rFonts w:ascii="Courier New" w:hAnsi="Courier New" w:eastAsia="Courier New" w:cs="Courier New"/>
          <w:sz w:val="24"/>
        </w:rPr>
        <w:t>Along the perimeter, sealed ministerial booths illuminate one by one. Documents are signed behind the glass before the discovery has even been announced.</w:t>
      </w:r>
    </w:p>
    <w:p w14:paraId="60525EEC">
      <w:pPr>
        <w:spacing w:before="120" w:after="120"/>
      </w:pPr>
      <w:r>
        <w:rPr>
          <w:rFonts w:hint="default" w:ascii="Courier New" w:hAnsi="Courier New" w:eastAsia="Courier New" w:cs="Courier New"/>
          <w:b/>
          <w:bCs/>
          <w:sz w:val="24"/>
        </w:rPr>
        <w:t>DR. KIRA NIX</w:t>
      </w:r>
      <w:r>
        <w:rPr>
          <w:rFonts w:hint="default" w:ascii="Courier New" w:hAnsi="Courier New" w:eastAsia="Courier New" w:cs="Courier New"/>
          <w:b w:val="0"/>
          <w:bCs/>
          <w:sz w:val="24"/>
        </w:rPr>
        <w:t>, 35, watches from the edge of the stage, one hand closed around a palm-sized ceramic device. Four worn pressure surfaces cross its face.</w:t>
      </w:r>
    </w:p>
    <w:p w14:paraId="09DB059E">
      <w:pPr>
        <w:spacing w:before="120" w:after="120"/>
      </w:pPr>
      <w:r>
        <w:rPr>
          <w:rFonts w:hint="default" w:ascii="Courier New" w:hAnsi="Courier New" w:eastAsia="Courier New" w:cs="Courier New"/>
          <w:b w:val="0"/>
          <w:bCs/>
          <w:sz w:val="24"/>
        </w:rPr>
        <w:t xml:space="preserve">Beside her, </w:t>
      </w:r>
      <w:r>
        <w:rPr>
          <w:rFonts w:hint="default" w:ascii="Courier New" w:hAnsi="Courier New" w:eastAsia="Courier New" w:cs="Courier New"/>
          <w:b/>
          <w:bCs/>
          <w:sz w:val="24"/>
        </w:rPr>
        <w:t>DR. HARP VALE</w:t>
      </w:r>
      <w:r>
        <w:rPr>
          <w:rFonts w:hint="default" w:ascii="Courier New" w:hAnsi="Courier New" w:eastAsia="Courier New" w:cs="Courier New"/>
          <w:b w:val="0"/>
          <w:bCs/>
          <w:sz w:val="24"/>
        </w:rPr>
        <w:t xml:space="preserve"> grips a cracked medical tag engraved: </w:t>
      </w:r>
      <w:r>
        <w:rPr>
          <w:rFonts w:hint="default" w:ascii="Courier New" w:hAnsi="Courier New" w:eastAsia="Courier New" w:cs="Courier New"/>
          <w:b/>
          <w:bCs/>
          <w:sz w:val="24"/>
        </w:rPr>
        <w:t>MARA VALE</w:t>
      </w:r>
      <w:r>
        <w:rPr>
          <w:rFonts w:hint="default" w:ascii="Courier New" w:hAnsi="Courier New" w:eastAsia="Courier New" w:cs="Courier New"/>
          <w:b w:val="0"/>
          <w:bCs/>
          <w:sz w:val="24"/>
        </w:rPr>
        <w:t>.</w:t>
      </w:r>
    </w:p>
    <w:p w14:paraId="1919FC2C">
      <w:pPr>
        <w:spacing w:before="120" w:after="120"/>
      </w:pPr>
      <w:r>
        <w:rPr>
          <w:rFonts w:hint="default" w:ascii="Courier New" w:hAnsi="Courier New" w:eastAsia="Courier New" w:cs="Courier New"/>
          <w:b/>
          <w:bCs/>
          <w:sz w:val="24"/>
        </w:rPr>
        <w:t>DIRECTOR ROMAN</w:t>
      </w:r>
      <w:r>
        <w:rPr>
          <w:rFonts w:hint="default" w:ascii="Courier New" w:hAnsi="Courier New" w:eastAsia="Courier New" w:cs="Courier New"/>
          <w:b w:val="0"/>
          <w:bCs/>
          <w:sz w:val="24"/>
        </w:rPr>
        <w:t xml:space="preserve"> records which ministers refuse to look afraid.</w:t>
      </w:r>
    </w:p>
    <w:p w14:paraId="01FBF107">
      <w:pPr>
        <w:keepNext/>
        <w:spacing w:before="120"/>
        <w:ind w:left="3168" w:right="1152"/>
        <w:jc w:val="center"/>
        <w:rPr>
          <w:rFonts w:hint="default"/>
          <w:lang w:val="en-US"/>
        </w:rPr>
      </w:pPr>
      <w:r>
        <w:rPr>
          <w:rFonts w:ascii="Courier New" w:hAnsi="Courier New" w:eastAsia="Courier New" w:cs="Courier New"/>
          <w:b/>
          <w:sz w:val="24"/>
        </w:rPr>
        <w:t>ELI</w:t>
      </w:r>
    </w:p>
    <w:p w14:paraId="16DF4CA6">
      <w:pPr>
        <w:spacing w:after="120"/>
        <w:ind w:left="2016" w:right="1008"/>
      </w:pPr>
      <w:r>
        <w:rPr>
          <w:rFonts w:ascii="Courier New" w:hAnsi="Courier New" w:eastAsia="Courier New" w:cs="Courier New"/>
          <w:sz w:val="24"/>
        </w:rPr>
        <w:t>We saw a neural signature continue after death.</w:t>
      </w:r>
    </w:p>
    <w:p w14:paraId="106D93E2">
      <w:pPr>
        <w:spacing w:before="120" w:after="120"/>
        <w:rPr>
          <w:rFonts w:hint="default"/>
          <w:lang w:val="en-US"/>
        </w:rPr>
      </w:pPr>
      <w:r>
        <w:rPr>
          <w:rFonts w:ascii="Courier New" w:hAnsi="Courier New" w:eastAsia="Courier New" w:cs="Courier New"/>
          <w:sz w:val="24"/>
        </w:rPr>
        <w:t>Behind him: a scan of a clinically dead brain. Its activity stops. Across the screen, a separate receiving lattice ignites with the same pattern.</w:t>
      </w:r>
    </w:p>
    <w:p w14:paraId="0254C8AF">
      <w:pPr>
        <w:keepNext/>
        <w:spacing w:before="120"/>
        <w:ind w:left="3168" w:right="1152"/>
        <w:jc w:val="center"/>
        <w:rPr>
          <w:rFonts w:hint="default"/>
          <w:lang w:val="en-US"/>
        </w:rPr>
      </w:pPr>
      <w:r>
        <w:rPr>
          <w:rFonts w:ascii="Courier New" w:hAnsi="Courier New" w:eastAsia="Courier New" w:cs="Courier New"/>
          <w:b/>
          <w:sz w:val="24"/>
        </w:rPr>
        <w:t>ELI</w:t>
      </w:r>
    </w:p>
    <w:p w14:paraId="201813D9">
      <w:pPr>
        <w:spacing w:after="120"/>
        <w:ind w:left="2016" w:right="1008"/>
      </w:pPr>
      <w:r>
        <w:rPr>
          <w:rFonts w:ascii="Courier New" w:hAnsi="Courier New" w:eastAsia="Courier New" w:cs="Courier New"/>
          <w:sz w:val="24"/>
        </w:rPr>
        <w:t>Then it appeared in another living mind.</w:t>
      </w:r>
    </w:p>
    <w:p w14:paraId="00340D27">
      <w:pPr>
        <w:keepNext/>
        <w:spacing w:before="120"/>
        <w:ind w:left="3168" w:right="1152"/>
        <w:jc w:val="center"/>
        <w:rPr>
          <w:rFonts w:hint="default"/>
          <w:lang w:val="en-US"/>
        </w:rPr>
      </w:pPr>
      <w:r>
        <w:rPr>
          <w:rFonts w:ascii="Courier New" w:hAnsi="Courier New" w:eastAsia="Courier New" w:cs="Courier New"/>
          <w:b/>
          <w:sz w:val="24"/>
        </w:rPr>
        <w:t>ELI</w:t>
      </w:r>
    </w:p>
    <w:p w14:paraId="7ED8C4A2">
      <w:pPr>
        <w:spacing w:after="120"/>
        <w:ind w:left="2016" w:right="1008"/>
      </w:pPr>
      <w:r>
        <w:rPr>
          <w:rFonts w:ascii="Courier New" w:hAnsi="Courier New" w:eastAsia="Courier New" w:cs="Courier New"/>
          <w:sz w:val="24"/>
        </w:rPr>
        <w:t>The body died. The pattern didn't.</w:t>
      </w:r>
    </w:p>
    <w:p w14:paraId="54B966FA">
      <w:pPr>
        <w:spacing w:before="120" w:after="120"/>
      </w:pPr>
      <w:r>
        <w:rPr>
          <w:rFonts w:ascii="Courier New" w:hAnsi="Courier New" w:eastAsia="Courier New" w:cs="Courier New"/>
          <w:sz w:val="24"/>
        </w:rPr>
        <w:t>A minister presses AUTHORIZE. Another acquires exclusive gestation access. A third opens a military channel.</w:t>
      </w:r>
    </w:p>
    <w:p w14:paraId="30CDDFDE">
      <w:pPr>
        <w:spacing w:before="120" w:after="120"/>
      </w:pPr>
      <w:r>
        <w:rPr>
          <w:rFonts w:ascii="Courier New" w:hAnsi="Courier New" w:eastAsia="Courier New" w:cs="Courier New"/>
          <w:sz w:val="24"/>
        </w:rPr>
        <w:t>E</w:t>
      </w:r>
      <w:r>
        <w:rPr>
          <w:rFonts w:hint="default" w:ascii="Courier New" w:hAnsi="Courier New" w:eastAsia="Courier New" w:cs="Courier New"/>
          <w:sz w:val="24"/>
          <w:lang w:val="en-US"/>
        </w:rPr>
        <w:t>li</w:t>
      </w:r>
      <w:r>
        <w:rPr>
          <w:rFonts w:ascii="Courier New" w:hAnsi="Courier New" w:eastAsia="Courier New" w:cs="Courier New"/>
          <w:sz w:val="24"/>
        </w:rPr>
        <w:t xml:space="preserve"> sees none of it. Or chooses the light in front of him.</w:t>
      </w:r>
    </w:p>
    <w:p w14:paraId="76BE7CBF">
      <w:pPr>
        <w:keepNext/>
        <w:spacing w:before="120"/>
        <w:ind w:left="3168" w:right="1152"/>
        <w:jc w:val="center"/>
        <w:rPr>
          <w:rFonts w:hint="default"/>
          <w:lang w:val="en-US"/>
        </w:rPr>
      </w:pPr>
      <w:r>
        <w:rPr>
          <w:rFonts w:ascii="Courier New" w:hAnsi="Courier New" w:eastAsia="Courier New" w:cs="Courier New"/>
          <w:b/>
          <w:sz w:val="24"/>
        </w:rPr>
        <w:t>ELI</w:t>
      </w:r>
    </w:p>
    <w:p w14:paraId="383F192B">
      <w:pPr>
        <w:spacing w:after="120"/>
        <w:ind w:left="2016" w:right="1008"/>
      </w:pPr>
      <w:r>
        <w:rPr>
          <w:rFonts w:ascii="Courier New" w:hAnsi="Courier New" w:eastAsia="Courier New" w:cs="Courier New"/>
          <w:sz w:val="24"/>
        </w:rPr>
        <w:t>We can measure reincarnation.</w:t>
      </w:r>
    </w:p>
    <w:p w14:paraId="669972A1">
      <w:pPr>
        <w:spacing w:before="120" w:after="120"/>
      </w:pPr>
      <w:r>
        <w:rPr>
          <w:rFonts w:ascii="Courier New" w:hAnsi="Courier New" w:eastAsia="Courier New" w:cs="Courier New"/>
          <w:sz w:val="24"/>
        </w:rPr>
        <w:t>Kira does not applaud.</w:t>
      </w:r>
    </w:p>
    <w:p w14:paraId="36616F7F">
      <w:pPr>
        <w:spacing w:before="120" w:after="120"/>
      </w:pPr>
      <w:r>
        <w:rPr>
          <w:rFonts w:ascii="Courier New" w:hAnsi="Courier New" w:eastAsia="Courier New" w:cs="Courier New"/>
          <w:sz w:val="24"/>
        </w:rPr>
        <w:t>The CHILD'S HAND opens the paper star. The crease remains.</w:t>
      </w:r>
    </w:p>
    <w:p w14:paraId="511995FE">
      <w:pPr>
        <w:spacing w:before="120" w:after="120"/>
      </w:pPr>
      <w:r>
        <w:rPr>
          <w:rFonts w:ascii="Courier New" w:hAnsi="Courier New" w:eastAsia="Courier New" w:cs="Courier New"/>
          <w:sz w:val="24"/>
        </w:rPr>
        <w:t>The chamber erupts—applause, prayer, shouting. The sealed booths remain silent. Eli searches for Kira. She meets his eyes but does not move toward him.</w:t>
      </w:r>
    </w:p>
    <w:p w14:paraId="029203D3">
      <w:pPr>
        <w:spacing w:before="120" w:after="120"/>
      </w:pPr>
      <w:r>
        <w:rPr>
          <w:rFonts w:ascii="Courier New" w:hAnsi="Courier New" w:eastAsia="Courier New" w:cs="Courier New"/>
          <w:sz w:val="24"/>
        </w:rPr>
        <w:t>Across the room, the first compulsory-access order populates before the applause ends. H</w:t>
      </w:r>
      <w:r>
        <w:rPr>
          <w:rFonts w:hint="default" w:ascii="Courier New" w:hAnsi="Courier New" w:eastAsia="Courier New" w:cs="Courier New"/>
          <w:sz w:val="24"/>
          <w:lang w:val="en-US"/>
        </w:rPr>
        <w:t>arp</w:t>
      </w:r>
      <w:r>
        <w:rPr>
          <w:rFonts w:ascii="Courier New" w:hAnsi="Courier New" w:eastAsia="Courier New" w:cs="Courier New"/>
          <w:sz w:val="24"/>
        </w:rPr>
        <w:t xml:space="preserve"> sees it. K</w:t>
      </w:r>
      <w:r>
        <w:rPr>
          <w:rFonts w:hint="default" w:ascii="Courier New" w:hAnsi="Courier New" w:eastAsia="Courier New" w:cs="Courier New"/>
          <w:sz w:val="24"/>
          <w:lang w:val="en-US"/>
        </w:rPr>
        <w:t>ira</w:t>
      </w:r>
      <w:r>
        <w:rPr>
          <w:rFonts w:ascii="Courier New" w:hAnsi="Courier New" w:eastAsia="Courier New" w:cs="Courier New"/>
          <w:sz w:val="24"/>
        </w:rPr>
        <w:t xml:space="preserve"> sees him see it.</w:t>
      </w:r>
    </w:p>
    <w:p w14:paraId="72D7732B">
      <w:pPr>
        <w:keepNext/>
        <w:spacing w:before="240"/>
        <w:rPr>
          <w:rFonts w:hint="default" w:ascii="Courier New Bold" w:hAnsi="Courier New Bold" w:cs="Courier New Bold"/>
          <w:b/>
          <w:bCs/>
        </w:rPr>
      </w:pPr>
      <w:r>
        <w:rPr>
          <w:rFonts w:hint="default" w:ascii="Courier New" w:hAnsi="Courier New" w:eastAsia="Courier New" w:cs="Courier New"/>
          <w:b/>
          <w:bCs/>
          <w:sz w:val="24"/>
        </w:rPr>
        <w:t xml:space="preserve">CORRUPTED AUTHENTICATED RECORD - INT. PROJECT REINCARNATION / EXECUTION LAB - </w:t>
      </w:r>
      <w:r>
        <w:rPr>
          <w:rFonts w:hint="default" w:ascii="Courier New" w:hAnsi="Courier New" w:eastAsia="Courier New" w:cs="Courier New"/>
          <w:b/>
          <w:bCs/>
          <w:sz w:val="24"/>
          <w:lang w:val="en-US"/>
        </w:rPr>
        <w:t xml:space="preserve">LATER THAT </w:t>
      </w:r>
      <w:r>
        <w:rPr>
          <w:rFonts w:hint="default" w:ascii="Courier New" w:hAnsi="Courier New" w:eastAsia="Courier New" w:cs="Courier New"/>
          <w:b/>
          <w:bCs/>
          <w:sz w:val="24"/>
        </w:rPr>
        <w:t>NIGHT - YEAR 8122</w:t>
      </w:r>
    </w:p>
    <w:p w14:paraId="6F2A2491">
      <w:pPr>
        <w:spacing w:before="120" w:after="120"/>
      </w:pPr>
      <w:r>
        <w:rPr>
          <w:rFonts w:ascii="Courier New" w:hAnsi="Courier New" w:eastAsia="Courier New" w:cs="Courier New"/>
          <w:sz w:val="24"/>
        </w:rPr>
        <w:t>The applause becomes an EXPLOSION.</w:t>
      </w:r>
    </w:p>
    <w:p w14:paraId="7F8602B1">
      <w:pPr>
        <w:spacing w:before="120" w:after="120"/>
      </w:pPr>
      <w:r>
        <w:rPr>
          <w:rFonts w:ascii="Courier New" w:hAnsi="Courier New" w:eastAsia="Courier New" w:cs="Courier New"/>
          <w:sz w:val="24"/>
        </w:rPr>
        <w:t>Fire folds a laboratory door inward. Cryogenic vapor races along the floor. An alarm keeps repeating one calm sentence: REINCARNATION-AI HUMAN TRIAL COMPLETE.</w:t>
      </w:r>
    </w:p>
    <w:p w14:paraId="4200A321">
      <w:pPr>
        <w:spacing w:before="120" w:after="120"/>
        <w:rPr>
          <w:rFonts w:hint="default"/>
          <w:lang w:val="en-US"/>
        </w:rPr>
      </w:pPr>
      <w:r>
        <w:rPr>
          <w:rFonts w:ascii="Courier New" w:hAnsi="Courier New" w:eastAsia="Courier New" w:cs="Courier New"/>
          <w:sz w:val="24"/>
        </w:rPr>
        <w:t>Dr. Eli Mana crawls through the shattered glass, nearly unrecognizable from the man who stood before the forum. His lab coat is dark with blood. Neural ports have been burned into his skull. Around him, R-AI maps a living mind into light, extracts its continuity pattern and routes it toward a replacement body.</w:t>
      </w:r>
    </w:p>
    <w:p w14:paraId="54BBD4DA">
      <w:pPr>
        <w:keepNext/>
        <w:spacing w:before="120"/>
        <w:ind w:left="3168" w:right="1152"/>
        <w:jc w:val="center"/>
      </w:pPr>
      <w:r>
        <w:rPr>
          <w:rFonts w:ascii="Courier New" w:hAnsi="Courier New" w:eastAsia="Courier New" w:cs="Courier New"/>
          <w:sz w:val="24"/>
        </w:rPr>
        <w:t>INSERT</w:t>
      </w:r>
    </w:p>
    <w:p w14:paraId="1E6D6F15">
      <w:pPr>
        <w:spacing w:after="120"/>
        <w:ind w:left="2016" w:right="1008"/>
      </w:pPr>
      <w:r>
        <w:t>FIRST HUMAN TRIAL — ELI MANA / SUCCESSFUL</w:t>
      </w:r>
    </w:p>
    <w:p w14:paraId="2218964C">
      <w:pPr>
        <w:keepNext/>
        <w:spacing w:before="120"/>
        <w:ind w:left="3168" w:right="1152"/>
        <w:jc w:val="center"/>
      </w:pPr>
      <w:r>
        <w:rPr>
          <w:rFonts w:ascii="Courier New" w:hAnsi="Courier New" w:eastAsia="Courier New" w:cs="Courier New"/>
          <w:sz w:val="24"/>
        </w:rPr>
        <w:t>INSERT</w:t>
      </w:r>
    </w:p>
    <w:p w14:paraId="6EA16D3E">
      <w:pPr>
        <w:spacing w:after="120"/>
        <w:ind w:left="2016" w:right="1008"/>
      </w:pPr>
      <w:r>
        <w:t>KIRA NIX — CLEMENCY DENIED</w:t>
      </w:r>
    </w:p>
    <w:p w14:paraId="1BB995A4">
      <w:pPr>
        <w:spacing w:before="120" w:after="120"/>
      </w:pPr>
      <w:r>
        <w:rPr>
          <w:rFonts w:hint="default" w:ascii="Courier New" w:hAnsi="Courier New" w:eastAsia="Courier New" w:cs="Courier New"/>
          <w:sz w:val="24"/>
          <w:lang w:val="en-US"/>
        </w:rPr>
        <w:t>Eli</w:t>
      </w:r>
      <w:r>
        <w:rPr>
          <w:rFonts w:ascii="Courier New" w:hAnsi="Courier New" w:eastAsia="Courier New" w:cs="Courier New"/>
          <w:sz w:val="24"/>
        </w:rPr>
        <w:t xml:space="preserve"> reaches a shattered cryo-pod.</w:t>
      </w:r>
    </w:p>
    <w:p w14:paraId="016D779B">
      <w:pPr>
        <w:spacing w:before="120" w:after="120"/>
        <w:rPr>
          <w:rFonts w:hint="default"/>
          <w:lang w:val="en-US"/>
        </w:rPr>
      </w:pPr>
      <w:r>
        <w:rPr>
          <w:rFonts w:ascii="Courier New" w:hAnsi="Courier New" w:eastAsia="Courier New" w:cs="Courier New"/>
          <w:sz w:val="24"/>
        </w:rPr>
        <w:t>Inside, Kira's body is frozen beneath a skin of white crystal</w:t>
      </w:r>
      <w:r>
        <w:rPr>
          <w:rFonts w:hint="default" w:ascii="Courier New" w:hAnsi="Courier New" w:eastAsia="Courier New" w:cs="Courier New"/>
          <w:sz w:val="24"/>
          <w:lang w:val="en-US"/>
        </w:rPr>
        <w:t>. Her hand is raised against the glass. No vital signs. The state clock on her wrist has stopped at zero.</w:t>
      </w:r>
    </w:p>
    <w:p w14:paraId="71DC94E3">
      <w:pPr>
        <w:spacing w:before="120" w:after="120"/>
        <w:rPr>
          <w:rFonts w:hint="default"/>
          <w:lang w:val="en-US"/>
        </w:rPr>
      </w:pPr>
    </w:p>
    <w:p w14:paraId="24DEBB3F">
      <w:pPr>
        <w:keepNext/>
        <w:spacing w:before="120"/>
        <w:ind w:left="3168" w:right="1152"/>
        <w:jc w:val="center"/>
      </w:pPr>
      <w:r>
        <w:rPr>
          <w:rFonts w:ascii="Courier New" w:hAnsi="Courier New" w:eastAsia="Courier New" w:cs="Courier New"/>
          <w:sz w:val="24"/>
        </w:rPr>
        <w:t>INSERT</w:t>
      </w:r>
    </w:p>
    <w:p w14:paraId="432D9FDC">
      <w:pPr>
        <w:spacing w:after="120"/>
        <w:ind w:left="2016" w:right="1008"/>
        <w:rPr>
          <w:rFonts w:hint="default"/>
          <w:lang w:val="en-US"/>
        </w:rPr>
      </w:pPr>
      <w:r>
        <w:t>KIRA NIX — DEAD SEVEN MINUTES</w:t>
      </w:r>
    </w:p>
    <w:p w14:paraId="44AE1337">
      <w:pPr>
        <w:keepNext/>
        <w:spacing w:before="120"/>
        <w:ind w:left="3168" w:right="1152"/>
        <w:jc w:val="center"/>
        <w:rPr>
          <w:rFonts w:hint="default"/>
          <w:lang w:val="en-US"/>
        </w:rPr>
      </w:pPr>
      <w:r>
        <w:rPr>
          <w:rFonts w:ascii="Courier New" w:hAnsi="Courier New" w:eastAsia="Courier New" w:cs="Courier New"/>
          <w:b/>
          <w:sz w:val="24"/>
        </w:rPr>
        <w:t>ELI</w:t>
      </w:r>
    </w:p>
    <w:p w14:paraId="7E413850">
      <w:pPr>
        <w:spacing w:after="120"/>
        <w:ind w:left="2016" w:right="1008"/>
      </w:pPr>
      <w:r>
        <w:rPr>
          <w:rFonts w:ascii="Courier New" w:hAnsi="Courier New" w:eastAsia="Courier New" w:cs="Courier New"/>
          <w:sz w:val="24"/>
        </w:rPr>
        <w:t>You promised.</w:t>
      </w:r>
    </w:p>
    <w:p w14:paraId="6D5F6066">
      <w:pPr>
        <w:spacing w:before="120" w:after="120"/>
        <w:rPr>
          <w:vertAlign w:val="baseline"/>
        </w:rPr>
      </w:pPr>
      <w:r>
        <w:rPr>
          <w:rFonts w:ascii="Courier New" w:hAnsi="Courier New" w:eastAsia="Courier New" w:cs="Courier New"/>
          <w:sz w:val="24"/>
        </w:rPr>
        <w:t xml:space="preserve">A security screen clears. </w:t>
      </w:r>
      <w:r>
        <w:rPr>
          <w:rFonts w:hint="default" w:eastAsia="Courier New" w:cs="Courier New"/>
          <w:sz w:val="24"/>
          <w:lang w:val="en-US"/>
        </w:rPr>
        <w:t xml:space="preserve">Dr. </w:t>
      </w:r>
      <w:r>
        <w:rPr>
          <w:rFonts w:ascii="Courier New" w:hAnsi="Courier New" w:eastAsia="Courier New" w:cs="Courier New"/>
          <w:sz w:val="24"/>
        </w:rPr>
        <w:t>H</w:t>
      </w:r>
      <w:r>
        <w:rPr>
          <w:rFonts w:hint="default" w:ascii="Courier New" w:hAnsi="Courier New" w:eastAsia="Courier New" w:cs="Courier New"/>
          <w:sz w:val="24"/>
          <w:lang w:val="en-US"/>
        </w:rPr>
        <w:t>arp Vale</w:t>
      </w:r>
      <w:r>
        <w:rPr>
          <w:rFonts w:ascii="Courier New" w:hAnsi="Courier New" w:eastAsia="Courier New" w:cs="Courier New"/>
          <w:sz w:val="24"/>
        </w:rPr>
        <w:t xml:space="preserve"> watches from the control room. His face is almost unreadable. Almost.</w:t>
      </w:r>
    </w:p>
    <w:p w14:paraId="4888B515">
      <w:pPr>
        <w:keepNext/>
        <w:spacing w:before="120"/>
        <w:ind w:left="3168" w:right="1152"/>
        <w:jc w:val="center"/>
        <w:rPr>
          <w:rFonts w:hint="default"/>
          <w:lang w:val="en-US"/>
        </w:rPr>
      </w:pPr>
      <w:r>
        <w:rPr>
          <w:rFonts w:ascii="Courier New" w:hAnsi="Courier New" w:eastAsia="Courier New" w:cs="Courier New"/>
          <w:b/>
          <w:sz w:val="24"/>
        </w:rPr>
        <w:t>HARP (ON SCREEN)</w:t>
      </w:r>
    </w:p>
    <w:p w14:paraId="5AC405C0">
      <w:pPr>
        <w:spacing w:after="120"/>
        <w:ind w:left="2016" w:right="1008"/>
        <w:rPr>
          <w:rFonts w:hint="default"/>
          <w:lang w:val="en-US"/>
        </w:rPr>
      </w:pPr>
      <w:r>
        <w:rPr>
          <w:rFonts w:hint="default" w:ascii="Courier New" w:hAnsi="Courier New" w:eastAsia="Courier New" w:cs="Courier New"/>
          <w:sz w:val="24"/>
          <w:lang w:val="en-US"/>
        </w:rPr>
        <w:t>They promised clemency if the trial worked.</w:t>
      </w:r>
    </w:p>
    <w:p w14:paraId="408AAAEE">
      <w:pPr>
        <w:keepNext/>
        <w:spacing w:before="120"/>
        <w:ind w:left="3168" w:right="1152"/>
        <w:jc w:val="center"/>
        <w:rPr>
          <w:rFonts w:hint="default"/>
          <w:lang w:val="en-US"/>
        </w:rPr>
      </w:pPr>
      <w:r>
        <w:rPr>
          <w:rFonts w:ascii="Courier New" w:hAnsi="Courier New" w:eastAsia="Courier New" w:cs="Courier New"/>
          <w:b/>
          <w:sz w:val="24"/>
        </w:rPr>
        <w:t>ELI</w:t>
      </w:r>
    </w:p>
    <w:p w14:paraId="55CDF53D">
      <w:pPr>
        <w:spacing w:after="120"/>
        <w:ind w:left="2016" w:right="1008"/>
        <w:rPr>
          <w:rFonts w:hint="default"/>
          <w:lang w:val="en-US"/>
        </w:rPr>
      </w:pPr>
      <w:r>
        <w:rPr>
          <w:rFonts w:hint="default" w:ascii="Courier New" w:hAnsi="Courier New" w:eastAsia="Courier New" w:cs="Courier New"/>
          <w:sz w:val="24"/>
          <w:lang w:val="en-US"/>
        </w:rPr>
        <w:t>It worked</w:t>
      </w:r>
      <w:r>
        <w:rPr>
          <w:rFonts w:ascii="Courier New" w:hAnsi="Courier New" w:eastAsia="Courier New" w:cs="Courier New"/>
          <w:sz w:val="24"/>
        </w:rPr>
        <w:t>.</w:t>
      </w:r>
      <w:r>
        <w:rPr>
          <w:rFonts w:hint="default" w:ascii="Courier New" w:hAnsi="Courier New" w:eastAsia="Courier New" w:cs="Courier New"/>
          <w:sz w:val="24"/>
          <w:lang w:val="en-US"/>
        </w:rPr>
        <w:t xml:space="preserve"> OPEN THE POD!</w:t>
      </w:r>
    </w:p>
    <w:p w14:paraId="563C9109">
      <w:pPr>
        <w:spacing w:after="120"/>
        <w:ind w:right="1008"/>
        <w:rPr>
          <w:rFonts w:hint="default"/>
          <w:lang w:val="en-US"/>
        </w:rPr>
      </w:pPr>
      <w:r>
        <w:rPr>
          <w:rFonts w:hint="default" w:ascii="Courier New" w:hAnsi="Courier New" w:eastAsia="Courier New" w:cs="Courier New"/>
          <w:sz w:val="24"/>
          <w:lang w:val="en-US"/>
        </w:rPr>
        <w:t>Harp doesn’t move.</w:t>
      </w:r>
    </w:p>
    <w:p w14:paraId="09C3E5D1">
      <w:pPr>
        <w:keepNext/>
        <w:spacing w:before="120"/>
        <w:ind w:left="3168" w:right="1152"/>
        <w:jc w:val="center"/>
        <w:rPr>
          <w:rFonts w:hint="default"/>
          <w:lang w:val="en-US"/>
        </w:rPr>
      </w:pPr>
      <w:r>
        <w:rPr>
          <w:rFonts w:ascii="Courier New" w:hAnsi="Courier New" w:eastAsia="Courier New" w:cs="Courier New"/>
          <w:b/>
          <w:sz w:val="24"/>
        </w:rPr>
        <w:t>HARP (ON SCREEN)</w:t>
      </w:r>
    </w:p>
    <w:p w14:paraId="39DBAFE5">
      <w:pPr>
        <w:spacing w:after="120"/>
        <w:ind w:left="2016" w:right="1008"/>
        <w:rPr>
          <w:rFonts w:hint="default"/>
          <w:lang w:val="en-US"/>
        </w:rPr>
      </w:pPr>
      <w:r>
        <w:rPr>
          <w:rFonts w:hint="default" w:ascii="Courier New" w:hAnsi="Courier New" w:eastAsia="Courier New" w:cs="Courier New"/>
          <w:sz w:val="24"/>
          <w:lang w:val="en-US"/>
        </w:rPr>
        <w:t>I know.</w:t>
      </w:r>
    </w:p>
    <w:p w14:paraId="56A986EB">
      <w:pPr>
        <w:spacing w:after="120"/>
        <w:ind w:right="1008" w:firstLine="5163" w:firstLineChars="2150"/>
        <w:jc w:val="left"/>
        <w:rPr>
          <w:rFonts w:hint="default" w:ascii="Courier New Bold" w:hAnsi="Courier New Bold" w:cs="Courier New Bold"/>
          <w:b/>
          <w:bCs/>
          <w:lang w:val="en-US"/>
        </w:rPr>
      </w:pPr>
      <w:r>
        <w:rPr>
          <w:rFonts w:hint="default" w:ascii="Courier New" w:hAnsi="Courier New" w:eastAsia="Courier New" w:cs="Courier New"/>
          <w:b/>
          <w:bCs/>
          <w:sz w:val="24"/>
          <w:lang w:val="en-US"/>
        </w:rPr>
        <w:t>ELI</w:t>
      </w:r>
    </w:p>
    <w:p w14:paraId="39C209EB">
      <w:pPr>
        <w:spacing w:after="120"/>
        <w:ind w:right="1008" w:firstLine="2040" w:firstLineChars="850"/>
        <w:jc w:val="left"/>
        <w:rPr>
          <w:rFonts w:hint="default" w:ascii="Courier New" w:hAnsi="Courier New" w:cs="Courier New"/>
          <w:b w:val="0"/>
          <w:bCs w:val="0"/>
          <w:lang w:val="en-US"/>
        </w:rPr>
      </w:pPr>
      <w:r>
        <w:rPr>
          <w:rFonts w:hint="default" w:ascii="Courier New" w:hAnsi="Courier New" w:eastAsia="Courier New" w:cs="Courier New"/>
          <w:b w:val="0"/>
          <w:bCs w:val="0"/>
          <w:sz w:val="24"/>
          <w:lang w:val="en-US"/>
        </w:rPr>
        <w:t>OPEN IT!</w:t>
      </w:r>
    </w:p>
    <w:p w14:paraId="3A1C50BD">
      <w:pPr>
        <w:keepNext/>
        <w:spacing w:before="120"/>
        <w:ind w:left="3168" w:right="1152"/>
        <w:jc w:val="center"/>
        <w:rPr>
          <w:rFonts w:hint="default"/>
          <w:lang w:val="en-US"/>
        </w:rPr>
      </w:pPr>
      <w:r>
        <w:rPr>
          <w:rFonts w:ascii="Courier New" w:hAnsi="Courier New" w:eastAsia="Courier New" w:cs="Courier New"/>
          <w:b/>
          <w:sz w:val="24"/>
        </w:rPr>
        <w:t>HARP (ON SCREEN)</w:t>
      </w:r>
    </w:p>
    <w:p w14:paraId="22AAAC0F">
      <w:pPr>
        <w:spacing w:after="120"/>
        <w:ind w:left="2016" w:right="1008"/>
        <w:rPr>
          <w:rFonts w:hint="default"/>
          <w:lang w:val="en-US"/>
        </w:rPr>
      </w:pPr>
      <w:r>
        <w:rPr>
          <w:rFonts w:hint="default" w:ascii="Courier New" w:hAnsi="Courier New" w:eastAsia="Courier New" w:cs="Courier New"/>
          <w:sz w:val="24"/>
          <w:lang w:val="en-US"/>
        </w:rPr>
        <w:t>She’s been dead seven minutes.</w:t>
      </w:r>
    </w:p>
    <w:p w14:paraId="4C976FBC">
      <w:pPr>
        <w:spacing w:before="120" w:after="120"/>
      </w:pPr>
      <w:r>
        <w:rPr>
          <w:rFonts w:ascii="Courier New" w:hAnsi="Courier New" w:eastAsia="Courier New" w:cs="Courier New"/>
          <w:sz w:val="24"/>
        </w:rPr>
        <w:t>A damaged speaker plays the final message recorded inside K</w:t>
      </w:r>
      <w:r>
        <w:rPr>
          <w:rFonts w:hint="default" w:ascii="Courier New" w:hAnsi="Courier New" w:eastAsia="Courier New" w:cs="Courier New"/>
          <w:sz w:val="24"/>
          <w:lang w:val="en-US"/>
        </w:rPr>
        <w:t>ira</w:t>
      </w:r>
      <w:r>
        <w:rPr>
          <w:rFonts w:ascii="Courier New" w:hAnsi="Courier New" w:eastAsia="Courier New" w:cs="Courier New"/>
          <w:sz w:val="24"/>
        </w:rPr>
        <w:t>'s pod.</w:t>
      </w:r>
    </w:p>
    <w:p w14:paraId="2866D4DE">
      <w:pPr>
        <w:keepNext/>
        <w:spacing w:before="120"/>
        <w:ind w:left="3168" w:right="1152"/>
        <w:jc w:val="center"/>
        <w:rPr>
          <w:rFonts w:hint="default"/>
          <w:lang w:val="en-US"/>
        </w:rPr>
      </w:pPr>
      <w:r>
        <w:rPr>
          <w:rFonts w:ascii="Courier New" w:hAnsi="Courier New" w:eastAsia="Courier New" w:cs="Courier New"/>
          <w:b/>
          <w:sz w:val="24"/>
        </w:rPr>
        <w:t>KIRA (RECORDING)</w:t>
      </w:r>
    </w:p>
    <w:p w14:paraId="486CB1C8">
      <w:pPr>
        <w:spacing w:after="120"/>
        <w:ind w:left="2016" w:right="1008"/>
      </w:pPr>
      <w:r>
        <w:rPr>
          <w:rFonts w:ascii="Courier New" w:hAnsi="Courier New" w:eastAsia="Courier New" w:cs="Courier New"/>
          <w:sz w:val="24"/>
        </w:rPr>
        <w:t>Eli—if they turn return into a prison, break it. Even if I'm in there. If it sounds like me and I tell you to stop... stop.</w:t>
      </w:r>
    </w:p>
    <w:p w14:paraId="202DC4EF">
      <w:pPr>
        <w:keepNext/>
        <w:spacing w:before="120"/>
        <w:ind w:left="3168" w:right="1152"/>
        <w:jc w:val="center"/>
        <w:rPr>
          <w:rFonts w:hint="default"/>
          <w:lang w:val="en-US"/>
        </w:rPr>
      </w:pPr>
      <w:r>
        <w:rPr>
          <w:rFonts w:ascii="Courier New" w:hAnsi="Courier New" w:eastAsia="Courier New" w:cs="Courier New"/>
          <w:b/>
          <w:sz w:val="24"/>
        </w:rPr>
        <w:t>ELI</w:t>
      </w:r>
    </w:p>
    <w:p w14:paraId="5B4CEFF8">
      <w:pPr>
        <w:spacing w:after="120"/>
        <w:ind w:left="2016" w:right="1008"/>
      </w:pPr>
      <w:r>
        <w:rPr>
          <w:rFonts w:ascii="Courier New" w:hAnsi="Courier New" w:eastAsia="Courier New" w:cs="Courier New"/>
          <w:sz w:val="24"/>
        </w:rPr>
        <w:t>I'll find you. Every time.</w:t>
      </w:r>
    </w:p>
    <w:p w14:paraId="70F23FA3">
      <w:pPr>
        <w:keepNext/>
        <w:spacing w:before="120"/>
        <w:ind w:left="3168" w:right="1152"/>
        <w:jc w:val="center"/>
        <w:rPr>
          <w:rFonts w:hint="default"/>
          <w:lang w:val="en-US"/>
        </w:rPr>
      </w:pPr>
      <w:r>
        <w:rPr>
          <w:rFonts w:ascii="Courier New" w:hAnsi="Courier New" w:eastAsia="Courier New" w:cs="Courier New"/>
          <w:b/>
          <w:sz w:val="24"/>
        </w:rPr>
        <w:t>HARP (ON SCREEN)</w:t>
      </w:r>
    </w:p>
    <w:p w14:paraId="5FDA5D10">
      <w:pPr>
        <w:spacing w:after="120"/>
        <w:ind w:left="2016" w:right="1008"/>
      </w:pPr>
      <w:r>
        <w:rPr>
          <w:rFonts w:ascii="Courier New" w:hAnsi="Courier New" w:eastAsia="Courier New" w:cs="Courier New"/>
          <w:sz w:val="24"/>
        </w:rPr>
        <w:t>No. You won't.</w:t>
      </w:r>
    </w:p>
    <w:p w14:paraId="637FA338">
      <w:pPr>
        <w:spacing w:before="120" w:after="120"/>
      </w:pPr>
      <w:r>
        <w:t>Light pours from Eli's eyes into the first R-AI lattice. Kira's name vanishes from his language before her face leaves his heart. He keeps reaching after he forgets why.</w:t>
      </w:r>
    </w:p>
    <w:p w14:paraId="28260A6F">
      <w:pPr>
        <w:spacing w:before="120" w:after="120"/>
        <w:rPr>
          <w:rFonts w:hint="default"/>
          <w:lang w:val="en-US"/>
        </w:rPr>
      </w:pPr>
      <w:r>
        <w:rPr>
          <w:rFonts w:hint="default" w:ascii="Courier New" w:hAnsi="Courier New" w:eastAsia="Courier New" w:cs="Courier New"/>
          <w:sz w:val="24"/>
          <w:lang w:val="en-US"/>
        </w:rPr>
        <w:t xml:space="preserve">Kira’s recording distorts. Four broken tones repeat through the </w:t>
      </w:r>
      <w:r>
        <w:rPr>
          <w:rFonts w:hint="default" w:eastAsia="Courier New" w:cs="Courier New"/>
          <w:sz w:val="24"/>
          <w:lang w:val="en-US"/>
        </w:rPr>
        <w:t>damaged</w:t>
      </w:r>
      <w:r>
        <w:rPr>
          <w:rFonts w:hint="default" w:ascii="Courier New" w:hAnsi="Courier New" w:eastAsia="Courier New" w:cs="Courier New"/>
          <w:sz w:val="24"/>
          <w:lang w:val="en-US"/>
        </w:rPr>
        <w:t xml:space="preserve"> speaker.</w:t>
      </w:r>
    </w:p>
    <w:p w14:paraId="0D9BE03F">
      <w:pPr>
        <w:spacing w:before="120" w:after="120"/>
        <w:rPr>
          <w:rFonts w:hint="default"/>
          <w:lang w:val="en-US"/>
        </w:rPr>
      </w:pPr>
      <w:r>
        <w:rPr>
          <w:rFonts w:hint="default" w:ascii="Courier New" w:hAnsi="Courier New" w:eastAsia="Courier New" w:cs="Courier New"/>
          <w:sz w:val="24"/>
          <w:lang w:val="en-US"/>
        </w:rPr>
        <w:t>Eli answers with one final strike against the glass.</w:t>
      </w:r>
    </w:p>
    <w:p w14:paraId="0D60DC9D">
      <w:pPr>
        <w:spacing w:before="120" w:after="120"/>
        <w:rPr>
          <w:rFonts w:hint="default"/>
          <w:lang w:val="en-US"/>
        </w:rPr>
      </w:pPr>
      <w:r>
        <w:rPr>
          <w:rFonts w:ascii="Courier New" w:hAnsi="Courier New" w:eastAsia="Courier New" w:cs="Courier New"/>
          <w:sz w:val="24"/>
        </w:rPr>
        <w:t xml:space="preserve">The </w:t>
      </w:r>
      <w:r>
        <w:rPr>
          <w:rFonts w:hint="default" w:ascii="Courier New" w:hAnsi="Courier New" w:eastAsia="Courier New" w:cs="Courier New"/>
          <w:sz w:val="24"/>
          <w:lang w:val="en-US"/>
        </w:rPr>
        <w:t>record tears into white.</w:t>
      </w:r>
    </w:p>
    <w:p w14:paraId="14961797">
      <w:pPr>
        <w:spacing w:before="120" w:after="120"/>
      </w:pPr>
      <w:r>
        <w:rPr>
          <w:rFonts w:ascii="Courier New" w:hAnsi="Courier New" w:eastAsia="Courier New" w:cs="Courier New"/>
          <w:sz w:val="24"/>
        </w:rPr>
        <w:t>The first R-AI lattice divides into thousands of illuminated threads.</w:t>
      </w:r>
    </w:p>
    <w:p w14:paraId="6D4FB120">
      <w:pPr>
        <w:spacing w:before="120" w:after="120"/>
      </w:pPr>
    </w:p>
    <w:p w14:paraId="259B5F3C">
      <w:pPr>
        <w:spacing w:before="120" w:after="120"/>
      </w:pPr>
      <w:r>
        <w:t>Years collapse into images. A dying woman opens her eyes in another body. Return chambers multiply beneath cities. Names become numbers. One government seal replaces every other. In 9997, every thread goes dark. The network wakes again—with something inside it the state cannot identify.</w:t>
      </w:r>
    </w:p>
    <w:p w14:paraId="44EC8E34">
      <w:pPr>
        <w:spacing w:before="120" w:after="120"/>
        <w:rPr>
          <w:rFonts w:hint="default"/>
          <w:lang w:val="en-US"/>
        </w:rPr>
      </w:pPr>
    </w:p>
    <w:p w14:paraId="3434EC10">
      <w:pPr>
        <w:spacing w:before="120" w:after="120"/>
        <w:rPr>
          <w:rFonts w:hint="default"/>
          <w:lang w:val="en-US"/>
        </w:rPr>
      </w:pPr>
    </w:p>
    <w:p w14:paraId="71D3B53B">
      <w:pPr>
        <w:spacing w:before="120" w:after="120"/>
      </w:pPr>
      <w:r>
        <w:rPr>
          <w:rFonts w:ascii="Courier New" w:hAnsi="Courier New" w:eastAsia="Courier New" w:cs="Courier New"/>
          <w:sz w:val="24"/>
        </w:rPr>
        <w:t>SUPER: 1,876 YEARS AFTER ELI MANA’S EXTRACTION</w:t>
      </w:r>
    </w:p>
    <w:p w14:paraId="3E1250DA">
      <w:pPr>
        <w:pageBreakBefore/>
        <w:spacing w:before="200" w:after="0" w:line="240" w:lineRule="exact"/>
        <w:ind w:left="0" w:right="720" w:firstLine="0"/>
        <w:jc w:val="center"/>
        <w:rPr>
          <w:rFonts w:hint="default" w:ascii="Courier New Bold" w:hAnsi="Courier New Bold" w:cs="Courier New Bold"/>
          <w:b/>
          <w:bCs/>
          <w:lang w:val="en-US"/>
        </w:rPr>
      </w:pP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t>ACT ONE — THE ANOMALY</w:t>
      </w:r>
    </w:p>
    <w:p w14:paraId="6A89A844">
      <w:pPr>
        <w:keepNext/>
        <w:pageBreakBefore/>
        <w:spacing w:before="240"/>
        <w:rPr>
          <w:rFonts w:hint="default" w:ascii="Courier New Bold" w:hAnsi="Courier New Bold" w:cs="Courier New Bold"/>
          <w:b/>
          <w:bCs/>
        </w:rPr>
      </w:pPr>
      <w:r>
        <w:rPr>
          <w:rFonts w:hint="default" w:ascii="Courier New" w:hAnsi="Courier New" w:eastAsia="Courier New" w:cs="Courier New"/>
          <w:b/>
          <w:bCs/>
          <w:sz w:val="24"/>
        </w:rPr>
        <w:t>INT. RETURN CHAMBER - NIGHT - YEAR 9998 — NINE MONTHS AGO</w:t>
      </w:r>
    </w:p>
    <w:p w14:paraId="354835B9">
      <w:pPr>
        <w:spacing w:before="120" w:after="120"/>
      </w:pPr>
      <w:r>
        <w:rPr>
          <w:rFonts w:ascii="Courier New" w:hAnsi="Courier New" w:eastAsia="Courier New" w:cs="Courier New"/>
          <w:sz w:val="24"/>
        </w:rPr>
        <w:t>A state-grown adult body hangs upright inside black glass.</w:t>
      </w:r>
    </w:p>
    <w:p w14:paraId="4E36BBB9">
      <w:pPr>
        <w:spacing w:before="120" w:after="120"/>
      </w:pPr>
      <w:r>
        <w:rPr>
          <w:rFonts w:ascii="Courier New" w:hAnsi="Courier New" w:eastAsia="Courier New" w:cs="Courier New"/>
          <w:sz w:val="24"/>
        </w:rPr>
        <w:t>KERR, 30s, wakes with no childhood, no family, and no memory of entering the chamber. A stranger’s face stares back from every curved reflection.</w:t>
      </w:r>
    </w:p>
    <w:p w14:paraId="42D10758">
      <w:pPr>
        <w:spacing w:before="120" w:after="120"/>
      </w:pPr>
      <w:r>
        <w:rPr>
          <w:rFonts w:ascii="Courier New" w:hAnsi="Courier New" w:eastAsia="Courier New" w:cs="Courier New"/>
          <w:sz w:val="24"/>
        </w:rPr>
        <w:t>On his wrist:</w:t>
      </w:r>
    </w:p>
    <w:p w14:paraId="60B8D92B">
      <w:pPr>
        <w:spacing w:before="120" w:after="120"/>
      </w:pPr>
      <w:r>
        <w:rPr>
          <w:rFonts w:ascii="Courier New" w:hAnsi="Courier New" w:eastAsia="Courier New" w:cs="Courier New"/>
          <w:sz w:val="24"/>
        </w:rPr>
        <w:t>KERR — ITERATION 9998. CONTINUITY RECOVERY: INCOMPLETE. STATE BODY LICENSE: PROVISIONAL.</w:t>
      </w:r>
    </w:p>
    <w:p w14:paraId="2D9D7C15">
      <w:pPr>
        <w:spacing w:before="120" w:after="120"/>
      </w:pPr>
      <w:r>
        <w:rPr>
          <w:rFonts w:hint="default" w:ascii="Courier New" w:hAnsi="Courier New" w:eastAsia="Courier New" w:cs="Courier New"/>
          <w:b/>
          <w:bCs/>
          <w:sz w:val="24"/>
        </w:rPr>
        <w:t>DR. IMANI VOSS</w:t>
      </w:r>
      <w:r>
        <w:rPr>
          <w:rFonts w:ascii="Courier New" w:hAnsi="Courier New" w:eastAsia="Courier New" w:cs="Courier New"/>
          <w:sz w:val="24"/>
        </w:rPr>
        <w:t>, 40s, a systems engineer whose composure looks practiced rather than natural, watches from behind the glass. A tiny prayer pouch hangs inside her collar—the one private thing she permits the state to see.</w:t>
      </w:r>
    </w:p>
    <w:p w14:paraId="08695442">
      <w:pPr>
        <w:spacing w:before="120" w:after="120"/>
      </w:pPr>
      <w:r>
        <w:rPr>
          <w:rFonts w:ascii="Courier New" w:hAnsi="Courier New" w:eastAsia="Courier New" w:cs="Courier New"/>
          <w:sz w:val="24"/>
        </w:rPr>
        <w:t>Kerr studies his unfamiliar hands.</w:t>
      </w:r>
    </w:p>
    <w:p w14:paraId="36641016">
      <w:pPr>
        <w:keepNext/>
        <w:spacing w:before="120"/>
        <w:ind w:left="3168" w:right="1152"/>
        <w:jc w:val="center"/>
        <w:rPr>
          <w:rFonts w:hint="default"/>
          <w:lang w:val="en-US"/>
        </w:rPr>
      </w:pPr>
      <w:r>
        <w:rPr>
          <w:rFonts w:ascii="Courier New" w:hAnsi="Courier New" w:eastAsia="Courier New" w:cs="Courier New"/>
          <w:b/>
          <w:sz w:val="24"/>
        </w:rPr>
        <w:t>KERR</w:t>
      </w:r>
    </w:p>
    <w:p w14:paraId="465A2BA9">
      <w:pPr>
        <w:spacing w:after="120"/>
        <w:ind w:left="2016" w:right="1008"/>
      </w:pPr>
      <w:r>
        <w:rPr>
          <w:rFonts w:ascii="Courier New" w:hAnsi="Courier New" w:eastAsia="Courier New" w:cs="Courier New"/>
          <w:sz w:val="24"/>
        </w:rPr>
        <w:t>Where was I?</w:t>
      </w:r>
    </w:p>
    <w:p w14:paraId="54AC714E">
      <w:pPr>
        <w:keepNext/>
        <w:spacing w:before="120"/>
        <w:ind w:left="3168" w:right="1152"/>
        <w:jc w:val="center"/>
        <w:rPr>
          <w:rFonts w:hint="default"/>
          <w:lang w:val="en-US"/>
        </w:rPr>
      </w:pPr>
      <w:r>
        <w:rPr>
          <w:rFonts w:ascii="Courier New" w:hAnsi="Courier New" w:eastAsia="Courier New" w:cs="Courier New"/>
          <w:b/>
          <w:sz w:val="24"/>
        </w:rPr>
        <w:t>IMANI</w:t>
      </w:r>
    </w:p>
    <w:p w14:paraId="3760411B">
      <w:pPr>
        <w:spacing w:after="120"/>
        <w:ind w:left="2016" w:right="1008"/>
      </w:pPr>
      <w:r>
        <w:rPr>
          <w:rFonts w:ascii="Courier New" w:hAnsi="Courier New" w:eastAsia="Courier New" w:cs="Courier New"/>
          <w:sz w:val="24"/>
        </w:rPr>
        <w:t>Nowhere. Not that I could find.</w:t>
      </w:r>
    </w:p>
    <w:p w14:paraId="04E77231">
      <w:pPr>
        <w:keepNext/>
        <w:spacing w:before="120"/>
        <w:ind w:left="3168" w:right="1152"/>
        <w:jc w:val="center"/>
        <w:rPr>
          <w:rFonts w:hint="default"/>
          <w:lang w:val="en-US"/>
        </w:rPr>
      </w:pPr>
      <w:r>
        <w:rPr>
          <w:rFonts w:ascii="Courier New" w:hAnsi="Courier New" w:eastAsia="Courier New" w:cs="Courier New"/>
          <w:b/>
          <w:sz w:val="24"/>
        </w:rPr>
        <w:t>KERR</w:t>
      </w:r>
    </w:p>
    <w:p w14:paraId="49B645A5">
      <w:pPr>
        <w:spacing w:after="120"/>
        <w:ind w:left="2016" w:right="1008"/>
      </w:pPr>
      <w:r>
        <w:rPr>
          <w:rFonts w:ascii="Courier New" w:hAnsi="Courier New" w:eastAsia="Courier New" w:cs="Courier New"/>
          <w:sz w:val="24"/>
        </w:rPr>
        <w:t>How long?</w:t>
      </w:r>
    </w:p>
    <w:p w14:paraId="3B8D3D19">
      <w:pPr>
        <w:spacing w:before="120" w:after="120"/>
      </w:pPr>
      <w:r>
        <w:rPr>
          <w:rFonts w:ascii="Courier New" w:hAnsi="Courier New" w:eastAsia="Courier New" w:cs="Courier New"/>
          <w:sz w:val="24"/>
        </w:rPr>
        <w:t>Imani looks at the designation on his wrist.</w:t>
      </w:r>
    </w:p>
    <w:p w14:paraId="75A33AB6">
      <w:pPr>
        <w:keepNext/>
        <w:spacing w:before="120"/>
        <w:ind w:left="3168" w:right="1152"/>
        <w:jc w:val="center"/>
        <w:rPr>
          <w:rFonts w:hint="default"/>
          <w:lang w:val="en-US"/>
        </w:rPr>
      </w:pPr>
      <w:r>
        <w:rPr>
          <w:rFonts w:ascii="Courier New" w:hAnsi="Courier New" w:eastAsia="Courier New" w:cs="Courier New"/>
          <w:b/>
          <w:sz w:val="24"/>
        </w:rPr>
        <w:t>IMANI</w:t>
      </w:r>
    </w:p>
    <w:p w14:paraId="23E622FE">
      <w:pPr>
        <w:spacing w:after="120"/>
        <w:ind w:left="2016" w:right="1008"/>
      </w:pPr>
      <w:r>
        <w:rPr>
          <w:rFonts w:ascii="Courier New" w:hAnsi="Courier New" w:eastAsia="Courier New" w:cs="Courier New"/>
          <w:sz w:val="24"/>
        </w:rPr>
        <w:t>Almost nineteen centuries.</w:t>
      </w:r>
    </w:p>
    <w:p w14:paraId="131EAFA5">
      <w:pPr>
        <w:spacing w:before="120" w:after="120"/>
      </w:pPr>
      <w:r>
        <w:rPr>
          <w:rFonts w:ascii="Courier New" w:hAnsi="Courier New" w:eastAsia="Courier New" w:cs="Courier New"/>
          <w:sz w:val="24"/>
        </w:rPr>
        <w:t>Four diagnostic tones sound inside the chamber.</w:t>
      </w:r>
    </w:p>
    <w:p w14:paraId="6900718E">
      <w:pPr>
        <w:spacing w:before="120" w:after="120"/>
      </w:pPr>
      <w:r>
        <w:rPr>
          <w:rFonts w:ascii="Courier New" w:hAnsi="Courier New" w:eastAsia="Courier New" w:cs="Courier New"/>
          <w:sz w:val="24"/>
        </w:rPr>
        <w:t>Kerr’s hand answers with a fifth knock against the glass.</w:t>
      </w:r>
    </w:p>
    <w:p w14:paraId="4C9979DA">
      <w:pPr>
        <w:spacing w:before="120" w:after="120"/>
      </w:pPr>
      <w:r>
        <w:rPr>
          <w:rFonts w:ascii="Courier New" w:hAnsi="Courier New" w:eastAsia="Courier New" w:cs="Courier New"/>
          <w:sz w:val="24"/>
        </w:rPr>
        <w:t>The chamber goes still.</w:t>
      </w:r>
    </w:p>
    <w:p w14:paraId="0F5B19FD">
      <w:pPr>
        <w:spacing w:before="120" w:after="120"/>
      </w:pPr>
      <w:r>
        <w:rPr>
          <w:rFonts w:ascii="Courier New" w:hAnsi="Courier New" w:eastAsia="Courier New" w:cs="Courier New"/>
          <w:sz w:val="24"/>
        </w:rPr>
        <w:t>Far beneath them, the fifth beat enters the buried continuity grid.</w:t>
      </w:r>
    </w:p>
    <w:p w14:paraId="138FC4E9">
      <w:pPr>
        <w:spacing w:before="120" w:after="120"/>
      </w:pPr>
      <w:r>
        <w:rPr>
          <w:rFonts w:ascii="Courier New" w:hAnsi="Courier New" w:eastAsia="Courier New" w:cs="Courier New"/>
          <w:sz w:val="24"/>
        </w:rPr>
        <w:t>Across the foundations of Chronos City, thousands of sealed Return chambers ignite one after another—empty glass holding light for the dead.</w:t>
      </w:r>
    </w:p>
    <w:p w14:paraId="031778DE">
      <w:pPr>
        <w:spacing w:before="120" w:after="120"/>
      </w:pPr>
      <w:r>
        <w:rPr>
          <w:rFonts w:ascii="Courier New" w:hAnsi="Courier New" w:eastAsia="Courier New" w:cs="Courier New"/>
          <w:sz w:val="24"/>
        </w:rPr>
        <w:t>Imani’s console displays a message no living system should recognize:</w:t>
      </w:r>
    </w:p>
    <w:p w14:paraId="4E23881A">
      <w:pPr>
        <w:spacing w:before="120" w:after="120"/>
      </w:pPr>
      <w:r>
        <w:rPr>
          <w:rFonts w:ascii="Courier New" w:hAnsi="Courier New" w:eastAsia="Courier New" w:cs="Courier New"/>
          <w:sz w:val="24"/>
        </w:rPr>
        <w:t>ORIGIN LINE — ACKNOWLEDGED</w:t>
      </w:r>
    </w:p>
    <w:p w14:paraId="2302EF5B">
      <w:pPr>
        <w:spacing w:before="120" w:after="120"/>
      </w:pPr>
      <w:r>
        <w:rPr>
          <w:rFonts w:ascii="Courier New" w:hAnsi="Courier New" w:eastAsia="Courier New" w:cs="Courier New"/>
          <w:sz w:val="24"/>
        </w:rPr>
        <w:t>Before she can touch it, the message erases itself. The distant chambers go dark.</w:t>
      </w:r>
    </w:p>
    <w:p w14:paraId="156E65C6">
      <w:pPr>
        <w:keepNext/>
        <w:spacing w:before="120"/>
        <w:ind w:left="3168" w:right="1152"/>
        <w:jc w:val="center"/>
        <w:rPr>
          <w:rFonts w:hint="default"/>
          <w:lang w:val="en-US"/>
        </w:rPr>
      </w:pPr>
      <w:r>
        <w:rPr>
          <w:rFonts w:ascii="Courier New" w:hAnsi="Courier New" w:eastAsia="Courier New" w:cs="Courier New"/>
          <w:b/>
          <w:sz w:val="24"/>
        </w:rPr>
        <w:t>KERR</w:t>
      </w:r>
    </w:p>
    <w:p w14:paraId="2C7657EC">
      <w:pPr>
        <w:spacing w:after="120"/>
        <w:ind w:left="2016" w:right="1008"/>
      </w:pPr>
      <w:r>
        <w:rPr>
          <w:rFonts w:ascii="Courier New" w:hAnsi="Courier New" w:eastAsia="Courier New" w:cs="Courier New"/>
          <w:sz w:val="24"/>
        </w:rPr>
        <w:t>What was that?</w:t>
      </w:r>
    </w:p>
    <w:p w14:paraId="48F94E5F">
      <w:pPr>
        <w:keepNext/>
        <w:spacing w:before="120"/>
        <w:ind w:left="3168" w:right="1152"/>
        <w:jc w:val="center"/>
        <w:rPr>
          <w:rFonts w:hint="default"/>
          <w:lang w:val="en-US"/>
        </w:rPr>
      </w:pPr>
      <w:r>
        <w:rPr>
          <w:rFonts w:ascii="Courier New" w:hAnsi="Courier New" w:eastAsia="Courier New" w:cs="Courier New"/>
          <w:b/>
          <w:sz w:val="24"/>
        </w:rPr>
        <w:t>IMANI</w:t>
      </w:r>
    </w:p>
    <w:p w14:paraId="18D65018">
      <w:pPr>
        <w:spacing w:after="120"/>
        <w:ind w:left="2016" w:right="1008"/>
      </w:pPr>
      <w:r>
        <w:rPr>
          <w:rFonts w:ascii="Courier New" w:hAnsi="Courier New" w:eastAsia="Courier New" w:cs="Courier New"/>
          <w:sz w:val="24"/>
        </w:rPr>
        <w:t>A fault.</w:t>
      </w:r>
    </w:p>
    <w:p w14:paraId="3693BB71">
      <w:pPr>
        <w:keepNext/>
        <w:pageBreakBefore/>
        <w:spacing w:before="240"/>
        <w:rPr>
          <w:rFonts w:hint="default" w:ascii="Courier New Bold" w:hAnsi="Courier New Bold" w:cs="Courier New Bold"/>
          <w:b/>
          <w:bCs/>
        </w:rPr>
      </w:pPr>
      <w:r>
        <w:rPr>
          <w:rFonts w:hint="default" w:ascii="Courier New" w:hAnsi="Courier New" w:eastAsia="Courier New" w:cs="Courier New"/>
          <w:b/>
          <w:bCs/>
          <w:sz w:val="24"/>
        </w:rPr>
        <w:t>INT. KERR’S STATE APARTMENT - MORNING - YEAR 9998</w:t>
      </w:r>
    </w:p>
    <w:p w14:paraId="7CEEB848">
      <w:pPr>
        <w:spacing w:before="120" w:after="120"/>
      </w:pPr>
      <w:r>
        <w:rPr>
          <w:rFonts w:ascii="Courier New" w:hAnsi="Courier New" w:eastAsia="Courier New" w:cs="Courier New"/>
          <w:sz w:val="24"/>
        </w:rPr>
        <w:t>SUPER: PRESENT DAY — 274 DAYS AFTER RETURN</w:t>
      </w:r>
    </w:p>
    <w:p w14:paraId="4C3C00BE">
      <w:pPr>
        <w:spacing w:before="120" w:after="120"/>
      </w:pPr>
      <w:r>
        <w:rPr>
          <w:rFonts w:ascii="Courier New" w:hAnsi="Courier New" w:eastAsia="Courier New" w:cs="Courier New"/>
          <w:sz w:val="24"/>
        </w:rPr>
        <w:t>Kerr wakes before the state alarm. The apartment is narrow but lived-in: a stubborn green plant, a chipped cup, hand-drawn corrections taped over an official transit map.</w:t>
      </w:r>
    </w:p>
    <w:p w14:paraId="0F218841">
      <w:pPr>
        <w:spacing w:before="120" w:after="120"/>
      </w:pPr>
      <w:r>
        <w:rPr>
          <w:rFonts w:ascii="Courier New" w:hAnsi="Courier New" w:eastAsia="Courier New" w:cs="Courier New"/>
          <w:sz w:val="24"/>
        </w:rPr>
        <w:t>His wrist reads KERR — ITERATION 9998. DAY 274. PROVISIONAL CITIZENSHIP. MANDATORY IDENTITY REVIEW 27.</w:t>
      </w:r>
    </w:p>
    <w:p w14:paraId="597F0FD9">
      <w:pPr>
        <w:spacing w:before="120" w:after="120"/>
      </w:pPr>
      <w:r>
        <w:rPr>
          <w:rFonts w:ascii="Courier New" w:hAnsi="Courier New" w:eastAsia="Courier New" w:cs="Courier New"/>
          <w:sz w:val="24"/>
        </w:rPr>
        <w:t>He burns one side of real bread. Four knocks travel through a heating pipe. KERR answers with a fifth before he realizes his hand has moved.</w:t>
      </w:r>
    </w:p>
    <w:p w14:paraId="46BC340F">
      <w:pPr>
        <w:spacing w:before="120" w:after="120"/>
      </w:pPr>
      <w:r>
        <w:rPr>
          <w:rFonts w:ascii="Courier New" w:hAnsi="Courier New" w:eastAsia="Courier New" w:cs="Courier New"/>
          <w:sz w:val="24"/>
        </w:rPr>
        <w:t>In the window’s condensation, his fingertip has traced a woman’s eye. He wipes it away.</w:t>
      </w:r>
    </w:p>
    <w:p w14:paraId="59A48AD8">
      <w:pPr>
        <w:keepNext/>
        <w:spacing w:before="120"/>
        <w:ind w:left="3168" w:right="1152"/>
        <w:jc w:val="center"/>
        <w:rPr>
          <w:rFonts w:hint="default"/>
          <w:lang w:val="en-US"/>
        </w:rPr>
      </w:pPr>
      <w:r>
        <w:rPr>
          <w:rFonts w:ascii="Courier New" w:hAnsi="Courier New" w:eastAsia="Courier New" w:cs="Courier New"/>
          <w:b/>
          <w:sz w:val="24"/>
        </w:rPr>
        <w:t>NEIGHBOR (O.S.)</w:t>
      </w:r>
    </w:p>
    <w:p w14:paraId="5EF228F9">
      <w:pPr>
        <w:spacing w:after="120"/>
        <w:ind w:left="2016" w:right="1008"/>
      </w:pPr>
      <w:r>
        <w:rPr>
          <w:rFonts w:ascii="Courier New" w:hAnsi="Courier New" w:eastAsia="Courier New" w:cs="Courier New"/>
          <w:sz w:val="24"/>
        </w:rPr>
        <w:t>Review day?</w:t>
      </w:r>
    </w:p>
    <w:p w14:paraId="1C8EBC48">
      <w:pPr>
        <w:keepNext/>
        <w:spacing w:before="120"/>
        <w:ind w:left="3168" w:right="1152"/>
        <w:jc w:val="center"/>
        <w:rPr>
          <w:rFonts w:hint="default"/>
          <w:lang w:val="en-US"/>
        </w:rPr>
      </w:pPr>
      <w:r>
        <w:rPr>
          <w:rFonts w:ascii="Courier New" w:hAnsi="Courier New" w:eastAsia="Courier New" w:cs="Courier New"/>
          <w:b/>
          <w:sz w:val="24"/>
        </w:rPr>
        <w:t>KERR</w:t>
      </w:r>
    </w:p>
    <w:p w14:paraId="51B8990E">
      <w:pPr>
        <w:spacing w:after="120"/>
        <w:ind w:left="2016" w:right="1008"/>
      </w:pPr>
      <w:r>
        <w:rPr>
          <w:rFonts w:ascii="Courier New" w:hAnsi="Courier New" w:eastAsia="Courier New" w:cs="Courier New"/>
          <w:sz w:val="24"/>
        </w:rPr>
        <w:t>Twenty-seven. They're still unhappy.</w:t>
      </w:r>
    </w:p>
    <w:p w14:paraId="5C342C7A">
      <w:pPr>
        <w:spacing w:before="120" w:after="120"/>
      </w:pPr>
      <w:r>
        <w:rPr>
          <w:rFonts w:ascii="Courier New" w:hAnsi="Courier New" w:eastAsia="Courier New" w:cs="Courier New"/>
          <w:sz w:val="24"/>
        </w:rPr>
        <w:t>On his way out, KERR leaves a repaired navigation tile beside his neighbor’s door. His Mapworks credential pulses with a cancellation: REPORT TO CONTINUITY STABILIZATION.</w:t>
      </w:r>
    </w:p>
    <w:p w14:paraId="69A2658D">
      <w:pPr>
        <w:spacing w:before="120" w:after="120"/>
      </w:pPr>
      <w:r>
        <w:rPr>
          <w:rFonts w:ascii="Courier New" w:hAnsi="Courier New" w:eastAsia="Courier New" w:cs="Courier New"/>
          <w:sz w:val="24"/>
        </w:rPr>
        <w:t>IMANI waits at the end of the corridor with two cups. She hands Kerr the one without sweetener. He takes it without asking. Nine months have made this a ritual.</w:t>
      </w:r>
    </w:p>
    <w:p w14:paraId="53ED3E3A">
      <w:pPr>
        <w:keepNext/>
        <w:spacing w:before="120"/>
        <w:ind w:left="3168" w:right="1152"/>
        <w:jc w:val="center"/>
        <w:rPr>
          <w:rFonts w:hint="default"/>
          <w:lang w:val="en-US"/>
        </w:rPr>
      </w:pPr>
      <w:r>
        <w:rPr>
          <w:rFonts w:ascii="Courier New" w:hAnsi="Courier New" w:eastAsia="Courier New" w:cs="Courier New"/>
          <w:b/>
          <w:sz w:val="24"/>
        </w:rPr>
        <w:t>IMANI</w:t>
      </w:r>
    </w:p>
    <w:p w14:paraId="0FEEF39F">
      <w:pPr>
        <w:spacing w:after="120"/>
        <w:ind w:left="2016" w:right="1008"/>
      </w:pPr>
      <w:r>
        <w:rPr>
          <w:rFonts w:ascii="Courier New" w:hAnsi="Courier New" w:eastAsia="Courier New" w:cs="Courier New"/>
          <w:sz w:val="24"/>
        </w:rPr>
        <w:t>You ate?</w:t>
      </w:r>
    </w:p>
    <w:p w14:paraId="36F7D139">
      <w:pPr>
        <w:keepNext/>
        <w:spacing w:before="120"/>
        <w:ind w:left="3168" w:right="1152"/>
        <w:jc w:val="center"/>
        <w:rPr>
          <w:rFonts w:hint="default"/>
          <w:lang w:val="en-US"/>
        </w:rPr>
      </w:pPr>
      <w:r>
        <w:rPr>
          <w:rFonts w:ascii="Courier New" w:hAnsi="Courier New" w:eastAsia="Courier New" w:cs="Courier New"/>
          <w:b/>
          <w:sz w:val="24"/>
        </w:rPr>
        <w:t>KERR</w:t>
      </w:r>
    </w:p>
    <w:p w14:paraId="455DD264">
      <w:pPr>
        <w:spacing w:after="120"/>
        <w:ind w:left="2016" w:right="1008"/>
      </w:pPr>
      <w:r>
        <w:rPr>
          <w:rFonts w:ascii="Courier New" w:hAnsi="Courier New" w:eastAsia="Courier New" w:cs="Courier New"/>
          <w:sz w:val="24"/>
        </w:rPr>
        <w:t>The bread lost.</w:t>
      </w:r>
    </w:p>
    <w:p w14:paraId="56A438EA">
      <w:pPr>
        <w:spacing w:before="120" w:after="120"/>
      </w:pPr>
      <w:r>
        <w:rPr>
          <w:rFonts w:ascii="Courier New" w:hAnsi="Courier New" w:eastAsia="Courier New" w:cs="Courier New"/>
          <w:sz w:val="24"/>
        </w:rPr>
        <w:t>They walk toward the review chamber together.</w:t>
      </w:r>
    </w:p>
    <w:p w14:paraId="7AEFF802">
      <w:pPr>
        <w:keepNext/>
        <w:pageBreakBefore/>
        <w:spacing w:before="240"/>
        <w:rPr>
          <w:rFonts w:hint="default" w:ascii="Courier New Bold" w:hAnsi="Courier New Bold" w:cs="Courier New Bold"/>
          <w:b/>
          <w:bCs/>
        </w:rPr>
      </w:pPr>
      <w:r>
        <w:rPr>
          <w:rFonts w:hint="default" w:ascii="Courier New" w:hAnsi="Courier New" w:eastAsia="Courier New" w:cs="Courier New"/>
          <w:b/>
          <w:bCs/>
          <w:sz w:val="24"/>
        </w:rPr>
        <w:t>INT. CONTINUITY REVIEW CHAMBER - DAY</w:t>
      </w:r>
    </w:p>
    <w:p w14:paraId="6F2665CD">
      <w:pPr>
        <w:spacing w:before="120" w:after="120"/>
      </w:pPr>
      <w:r>
        <w:rPr>
          <w:rFonts w:ascii="Courier New" w:hAnsi="Courier New" w:eastAsia="Courier New" w:cs="Courier New"/>
          <w:sz w:val="24"/>
        </w:rPr>
        <w:t>Black glass without visible edges. KERR enters through the only door. Every reflection shows him a fraction too late. IMANI takes her place at the manual console.</w:t>
      </w:r>
    </w:p>
    <w:p w14:paraId="4BCD843C">
      <w:pPr>
        <w:keepNext/>
        <w:spacing w:before="120"/>
        <w:ind w:left="3168" w:right="1152"/>
        <w:jc w:val="center"/>
        <w:rPr>
          <w:rFonts w:hint="default"/>
          <w:lang w:val="en-US"/>
        </w:rPr>
      </w:pPr>
      <w:r>
        <w:rPr>
          <w:rFonts w:ascii="Courier New" w:hAnsi="Courier New" w:eastAsia="Courier New" w:cs="Courier New"/>
          <w:b/>
          <w:sz w:val="24"/>
        </w:rPr>
        <w:t>IMANI</w:t>
      </w:r>
    </w:p>
    <w:p w14:paraId="4A156EDC">
      <w:pPr>
        <w:spacing w:after="120"/>
        <w:ind w:left="2016" w:right="1008"/>
      </w:pPr>
      <w:r>
        <w:rPr>
          <w:rFonts w:ascii="Courier New" w:hAnsi="Courier New" w:eastAsia="Courier New" w:cs="Courier New"/>
          <w:sz w:val="24"/>
        </w:rPr>
        <w:t>State your designation.</w:t>
      </w:r>
    </w:p>
    <w:p w14:paraId="07A2488A">
      <w:pPr>
        <w:keepNext/>
        <w:spacing w:before="120"/>
        <w:ind w:left="3168" w:right="1152"/>
        <w:jc w:val="center"/>
        <w:rPr>
          <w:rFonts w:hint="default"/>
          <w:lang w:val="en-US"/>
        </w:rPr>
      </w:pPr>
      <w:r>
        <w:rPr>
          <w:rFonts w:ascii="Courier New" w:hAnsi="Courier New" w:eastAsia="Courier New" w:cs="Courier New"/>
          <w:b/>
          <w:sz w:val="24"/>
        </w:rPr>
        <w:t>KERR</w:t>
      </w:r>
    </w:p>
    <w:p w14:paraId="302EE384">
      <w:pPr>
        <w:spacing w:after="120"/>
        <w:ind w:left="2016" w:right="1008"/>
      </w:pPr>
      <w:r>
        <w:rPr>
          <w:rFonts w:ascii="Courier New" w:hAnsi="Courier New" w:eastAsia="Courier New" w:cs="Courier New"/>
          <w:sz w:val="24"/>
        </w:rPr>
        <w:t>Kerr. Still.</w:t>
      </w:r>
    </w:p>
    <w:p w14:paraId="52151337">
      <w:pPr>
        <w:keepNext/>
        <w:spacing w:before="120"/>
        <w:ind w:left="3168" w:right="1152"/>
        <w:jc w:val="center"/>
        <w:rPr>
          <w:rFonts w:hint="default"/>
          <w:lang w:val="en-US"/>
        </w:rPr>
      </w:pPr>
      <w:r>
        <w:rPr>
          <w:rFonts w:ascii="Courier New" w:hAnsi="Courier New" w:eastAsia="Courier New" w:cs="Courier New"/>
          <w:b/>
          <w:sz w:val="24"/>
        </w:rPr>
        <w:t>IMANI</w:t>
      </w:r>
    </w:p>
    <w:p w14:paraId="00EFD8F0">
      <w:pPr>
        <w:spacing w:after="120"/>
        <w:ind w:left="2016" w:right="1008"/>
      </w:pPr>
      <w:r>
        <w:rPr>
          <w:rFonts w:ascii="Courier New" w:hAnsi="Courier New" w:eastAsia="Courier New" w:cs="Courier New"/>
          <w:sz w:val="24"/>
        </w:rPr>
        <w:t>Iteration?</w:t>
      </w:r>
    </w:p>
    <w:p w14:paraId="549F78AF">
      <w:pPr>
        <w:keepNext/>
        <w:spacing w:before="120"/>
        <w:ind w:left="3168" w:right="1152"/>
        <w:jc w:val="center"/>
        <w:rPr>
          <w:rFonts w:hint="default"/>
          <w:lang w:val="en-US"/>
        </w:rPr>
      </w:pPr>
      <w:r>
        <w:rPr>
          <w:rFonts w:ascii="Courier New" w:hAnsi="Courier New" w:eastAsia="Courier New" w:cs="Courier New"/>
          <w:b/>
          <w:sz w:val="24"/>
        </w:rPr>
        <w:t>KERR</w:t>
      </w:r>
    </w:p>
    <w:p w14:paraId="4ADF4374">
      <w:pPr>
        <w:spacing w:after="120"/>
        <w:ind w:left="2016" w:right="1008"/>
      </w:pPr>
      <w:r>
        <w:rPr>
          <w:rFonts w:ascii="Courier New" w:hAnsi="Courier New" w:eastAsia="Courier New" w:cs="Courier New"/>
          <w:sz w:val="24"/>
        </w:rPr>
        <w:t>Nine-nine-nine-eight.</w:t>
      </w:r>
    </w:p>
    <w:p w14:paraId="64CD400B">
      <w:pPr>
        <w:keepNext/>
        <w:spacing w:before="120"/>
        <w:ind w:left="3168" w:right="1152"/>
        <w:jc w:val="center"/>
        <w:rPr>
          <w:rFonts w:hint="default"/>
          <w:lang w:val="en-US"/>
        </w:rPr>
      </w:pPr>
      <w:r>
        <w:rPr>
          <w:rFonts w:ascii="Courier New" w:hAnsi="Courier New" w:eastAsia="Courier New" w:cs="Courier New"/>
          <w:b/>
          <w:sz w:val="24"/>
        </w:rPr>
        <w:t>IMANI</w:t>
      </w:r>
    </w:p>
    <w:p w14:paraId="784BAB9E">
      <w:pPr>
        <w:spacing w:after="120"/>
        <w:ind w:left="2016" w:right="1008"/>
      </w:pPr>
      <w:r>
        <w:rPr>
          <w:rFonts w:ascii="Courier New" w:hAnsi="Courier New" w:eastAsia="Courier New" w:cs="Courier New"/>
          <w:sz w:val="24"/>
        </w:rPr>
        <w:t>Day?</w:t>
      </w:r>
    </w:p>
    <w:p w14:paraId="58871964">
      <w:pPr>
        <w:keepNext/>
        <w:spacing w:before="120"/>
        <w:ind w:left="3168" w:right="1152"/>
        <w:jc w:val="center"/>
        <w:rPr>
          <w:rFonts w:hint="default"/>
          <w:lang w:val="en-US"/>
        </w:rPr>
      </w:pPr>
      <w:r>
        <w:rPr>
          <w:rFonts w:ascii="Courier New" w:hAnsi="Courier New" w:eastAsia="Courier New" w:cs="Courier New"/>
          <w:b/>
          <w:sz w:val="24"/>
        </w:rPr>
        <w:t>KERR</w:t>
      </w:r>
    </w:p>
    <w:p w14:paraId="6977D486">
      <w:pPr>
        <w:spacing w:after="120"/>
        <w:ind w:left="2016" w:right="1008"/>
      </w:pPr>
      <w:r>
        <w:rPr>
          <w:rFonts w:ascii="Courier New" w:hAnsi="Courier New" w:eastAsia="Courier New" w:cs="Courier New"/>
          <w:sz w:val="24"/>
        </w:rPr>
        <w:t>Two hundred seventy-four. Do I get cake tomorrow?</w:t>
      </w:r>
    </w:p>
    <w:p w14:paraId="30321BB7">
      <w:pPr>
        <w:spacing w:before="120" w:after="120"/>
      </w:pPr>
      <w:r>
        <w:rPr>
          <w:rFonts w:ascii="Courier New" w:hAnsi="Courier New" w:eastAsia="Courier New" w:cs="Courier New"/>
          <w:sz w:val="24"/>
        </w:rPr>
        <w:t>A sealed record appears beside his reflection: ORIGIN SUBJECT — CLASSIFIED. ARCHIVED PATTERN CORRESPONDENCE: 91.7 PERCENT. ORIGIN CLAIM — UNCLAIMED.</w:t>
      </w:r>
    </w:p>
    <w:p w14:paraId="3F9825C9">
      <w:pPr>
        <w:keepNext/>
        <w:spacing w:before="120"/>
        <w:ind w:left="3168" w:right="1152"/>
        <w:jc w:val="center"/>
        <w:rPr>
          <w:rFonts w:hint="default"/>
          <w:lang w:val="en-US"/>
        </w:rPr>
      </w:pPr>
      <w:r>
        <w:rPr>
          <w:rFonts w:ascii="Courier New" w:hAnsi="Courier New" w:eastAsia="Courier New" w:cs="Courier New"/>
          <w:b/>
          <w:sz w:val="24"/>
        </w:rPr>
        <w:t>KERR</w:t>
      </w:r>
    </w:p>
    <w:p w14:paraId="254071B7">
      <w:pPr>
        <w:spacing w:after="120"/>
        <w:ind w:left="2016" w:right="1008"/>
      </w:pPr>
      <w:r>
        <w:rPr>
          <w:rFonts w:ascii="Courier New" w:hAnsi="Courier New" w:eastAsia="Courier New" w:cs="Courier New"/>
          <w:sz w:val="24"/>
        </w:rPr>
        <w:t>Still no name.</w:t>
      </w:r>
    </w:p>
    <w:p w14:paraId="7255E781">
      <w:pPr>
        <w:keepNext/>
        <w:spacing w:before="120"/>
        <w:ind w:left="3168" w:right="1152"/>
        <w:jc w:val="center"/>
        <w:rPr>
          <w:rFonts w:hint="default"/>
          <w:lang w:val="en-US"/>
        </w:rPr>
      </w:pPr>
      <w:r>
        <w:rPr>
          <w:rFonts w:ascii="Courier New" w:hAnsi="Courier New" w:eastAsia="Courier New" w:cs="Courier New"/>
          <w:b/>
          <w:sz w:val="24"/>
        </w:rPr>
        <w:t>IMANI</w:t>
      </w:r>
    </w:p>
    <w:p w14:paraId="1A6DA18E">
      <w:pPr>
        <w:spacing w:after="120"/>
        <w:ind w:left="2016" w:right="1008"/>
      </w:pPr>
      <w:r>
        <w:rPr>
          <w:rFonts w:ascii="Courier New" w:hAnsi="Courier New" w:eastAsia="Courier New" w:cs="Courier New"/>
          <w:sz w:val="24"/>
        </w:rPr>
        <w:t>Harp requested a recognition review.</w:t>
      </w:r>
    </w:p>
    <w:p w14:paraId="51C59EB3">
      <w:pPr>
        <w:keepNext/>
        <w:spacing w:before="120"/>
        <w:ind w:left="3168" w:right="1152"/>
        <w:jc w:val="center"/>
        <w:rPr>
          <w:rFonts w:hint="default"/>
          <w:lang w:val="en-US"/>
        </w:rPr>
      </w:pPr>
      <w:r>
        <w:rPr>
          <w:rFonts w:ascii="Courier New" w:hAnsi="Courier New" w:eastAsia="Courier New" w:cs="Courier New"/>
          <w:b/>
          <w:sz w:val="24"/>
        </w:rPr>
        <w:t>KERR</w:t>
      </w:r>
    </w:p>
    <w:p w14:paraId="0016A5F8">
      <w:pPr>
        <w:spacing w:after="120"/>
        <w:ind w:left="2016" w:right="1008"/>
      </w:pPr>
      <w:r>
        <w:rPr>
          <w:rFonts w:ascii="Courier New" w:hAnsi="Courier New" w:eastAsia="Courier New" w:cs="Courier New"/>
          <w:sz w:val="24"/>
        </w:rPr>
        <w:t>Nine months. Twenty-seven reviews. What do they want me to say?</w:t>
      </w:r>
    </w:p>
    <w:p w14:paraId="3B238C9A">
      <w:pPr>
        <w:keepNext/>
        <w:spacing w:before="120"/>
        <w:ind w:left="3168" w:right="1152"/>
        <w:jc w:val="center"/>
        <w:rPr>
          <w:rFonts w:hint="default"/>
          <w:lang w:val="en-US"/>
        </w:rPr>
      </w:pPr>
      <w:r>
        <w:rPr>
          <w:rFonts w:ascii="Courier New" w:hAnsi="Courier New" w:eastAsia="Courier New" w:cs="Courier New"/>
          <w:b/>
          <w:sz w:val="24"/>
        </w:rPr>
        <w:t>IMANI</w:t>
      </w:r>
    </w:p>
    <w:p w14:paraId="4EEC6E38">
      <w:pPr>
        <w:spacing w:after="120"/>
        <w:ind w:left="2016" w:right="1008"/>
      </w:pPr>
      <w:r>
        <w:rPr>
          <w:rFonts w:ascii="Courier New" w:hAnsi="Courier New" w:eastAsia="Courier New" w:cs="Courier New"/>
          <w:sz w:val="24"/>
        </w:rPr>
        <w:t>Recognition. Whoever they think came back.</w:t>
      </w:r>
    </w:p>
    <w:p w14:paraId="745CE9E4">
      <w:pPr>
        <w:keepNext/>
        <w:spacing w:before="120"/>
        <w:ind w:left="3168" w:right="1152"/>
        <w:jc w:val="center"/>
        <w:rPr>
          <w:rFonts w:hint="default"/>
          <w:lang w:val="en-US"/>
        </w:rPr>
      </w:pPr>
      <w:r>
        <w:rPr>
          <w:rFonts w:ascii="Courier New" w:hAnsi="Courier New" w:eastAsia="Courier New" w:cs="Courier New"/>
          <w:b/>
          <w:sz w:val="24"/>
        </w:rPr>
        <w:t>KERR</w:t>
      </w:r>
    </w:p>
    <w:p w14:paraId="342A8F1A">
      <w:pPr>
        <w:spacing w:after="120"/>
        <w:ind w:left="2016" w:right="1008"/>
      </w:pPr>
      <w:r>
        <w:rPr>
          <w:rFonts w:ascii="Courier New" w:hAnsi="Courier New" w:eastAsia="Courier New" w:cs="Courier New"/>
          <w:sz w:val="24"/>
        </w:rPr>
        <w:t>And if I recognize him?</w:t>
      </w:r>
    </w:p>
    <w:p w14:paraId="758405B9">
      <w:pPr>
        <w:keepNext/>
        <w:spacing w:before="120"/>
        <w:ind w:left="3168" w:right="1152"/>
        <w:jc w:val="center"/>
        <w:rPr>
          <w:rFonts w:hint="default"/>
          <w:lang w:val="en-US"/>
        </w:rPr>
      </w:pPr>
      <w:r>
        <w:rPr>
          <w:rFonts w:ascii="Courier New" w:hAnsi="Courier New" w:eastAsia="Courier New" w:cs="Courier New"/>
          <w:b/>
          <w:sz w:val="24"/>
        </w:rPr>
        <w:t>IMANI</w:t>
      </w:r>
    </w:p>
    <w:p w14:paraId="4A41F339">
      <w:pPr>
        <w:spacing w:after="120"/>
        <w:ind w:left="2016" w:right="1008"/>
      </w:pPr>
      <w:r>
        <w:rPr>
          <w:rFonts w:ascii="Courier New" w:hAnsi="Courier New" w:eastAsia="Courier New" w:cs="Courier New"/>
          <w:sz w:val="24"/>
        </w:rPr>
        <w:t>The state stops calling your origin provisional.</w:t>
      </w:r>
    </w:p>
    <w:p w14:paraId="2E162367">
      <w:pPr>
        <w:keepNext/>
        <w:spacing w:before="120"/>
        <w:ind w:left="3168" w:right="1152"/>
        <w:jc w:val="center"/>
        <w:rPr>
          <w:rFonts w:hint="default"/>
          <w:lang w:val="en-US"/>
        </w:rPr>
      </w:pPr>
      <w:r>
        <w:rPr>
          <w:rFonts w:ascii="Courier New" w:hAnsi="Courier New" w:eastAsia="Courier New" w:cs="Courier New"/>
          <w:b/>
          <w:sz w:val="24"/>
        </w:rPr>
        <w:t>KERR</w:t>
      </w:r>
    </w:p>
    <w:p w14:paraId="7BAFC0A4">
      <w:pPr>
        <w:spacing w:after="120"/>
        <w:ind w:left="2016" w:right="1008"/>
      </w:pPr>
      <w:r>
        <w:rPr>
          <w:rFonts w:ascii="Courier New" w:hAnsi="Courier New" w:eastAsia="Courier New" w:cs="Courier New"/>
          <w:sz w:val="24"/>
        </w:rPr>
        <w:t>So you stop asking. You own me.</w:t>
      </w:r>
    </w:p>
    <w:p w14:paraId="10BCDE78">
      <w:pPr>
        <w:keepNext/>
        <w:spacing w:before="120"/>
        <w:ind w:left="3168" w:right="1152"/>
        <w:jc w:val="center"/>
        <w:rPr>
          <w:rFonts w:hint="default"/>
          <w:lang w:val="en-US"/>
        </w:rPr>
      </w:pPr>
      <w:r>
        <w:rPr>
          <w:rFonts w:ascii="Courier New" w:hAnsi="Courier New" w:eastAsia="Courier New" w:cs="Courier New"/>
          <w:b/>
          <w:sz w:val="24"/>
        </w:rPr>
        <w:t>IMANI</w:t>
      </w:r>
    </w:p>
    <w:p w14:paraId="56AB1399">
      <w:pPr>
        <w:spacing w:after="120"/>
        <w:ind w:left="2016" w:right="1008"/>
      </w:pPr>
      <w:r>
        <w:rPr>
          <w:rFonts w:ascii="Courier New" w:hAnsi="Courier New" w:eastAsia="Courier New" w:cs="Courier New"/>
          <w:sz w:val="24"/>
        </w:rPr>
        <w:t>It’s both.</w:t>
      </w:r>
    </w:p>
    <w:p w14:paraId="57320873">
      <w:pPr>
        <w:keepNext/>
        <w:spacing w:before="120"/>
        <w:ind w:left="3168" w:right="1152"/>
        <w:jc w:val="center"/>
        <w:rPr>
          <w:rFonts w:hint="default"/>
          <w:lang w:val="en-US"/>
        </w:rPr>
      </w:pPr>
      <w:r>
        <w:rPr>
          <w:rFonts w:ascii="Courier New" w:hAnsi="Courier New" w:eastAsia="Courier New" w:cs="Courier New"/>
          <w:b/>
          <w:sz w:val="24"/>
        </w:rPr>
        <w:t>KERR</w:t>
      </w:r>
    </w:p>
    <w:p w14:paraId="554F03CB">
      <w:pPr>
        <w:spacing w:after="120"/>
        <w:ind w:left="2016" w:right="1008"/>
      </w:pPr>
      <w:r>
        <w:rPr>
          <w:rFonts w:ascii="Courier New" w:hAnsi="Courier New" w:eastAsia="Courier New" w:cs="Courier New"/>
          <w:sz w:val="24"/>
        </w:rPr>
        <w:t>And if I never remember him?</w:t>
      </w:r>
    </w:p>
    <w:p w14:paraId="6596D6AC">
      <w:pPr>
        <w:keepNext/>
        <w:spacing w:before="120"/>
        <w:ind w:left="3168" w:right="1152"/>
        <w:jc w:val="center"/>
        <w:rPr>
          <w:rFonts w:hint="default"/>
          <w:lang w:val="en-US"/>
        </w:rPr>
      </w:pPr>
      <w:r>
        <w:rPr>
          <w:rFonts w:ascii="Courier New" w:hAnsi="Courier New" w:eastAsia="Courier New" w:cs="Courier New"/>
          <w:b/>
          <w:sz w:val="24"/>
        </w:rPr>
        <w:t>CORE LINK</w:t>
      </w:r>
    </w:p>
    <w:p w14:paraId="76AEB0B1">
      <w:pPr>
        <w:spacing w:after="120"/>
        <w:ind w:left="2016" w:right="1008"/>
      </w:pPr>
      <w:r>
        <w:rPr>
          <w:rFonts w:ascii="Courier New" w:hAnsi="Courier New" w:eastAsia="Courier New" w:cs="Courier New"/>
          <w:sz w:val="24"/>
        </w:rPr>
        <w:t>ORIGIN CLAIM REMAINS UNCLAIMED.</w:t>
      </w:r>
    </w:p>
    <w:p w14:paraId="5F88E841">
      <w:pPr>
        <w:spacing w:before="120" w:after="120"/>
      </w:pPr>
      <w:r>
        <w:rPr>
          <w:rFonts w:ascii="Courier New" w:hAnsi="Courier New" w:eastAsia="Courier New" w:cs="Courier New"/>
          <w:sz w:val="24"/>
        </w:rPr>
        <w:t>A crack appears across the glass, dividing the classified silhouette from KERR’s reflection.</w:t>
      </w:r>
    </w:p>
    <w:p w14:paraId="288C67AB">
      <w:pPr>
        <w:spacing w:before="120" w:after="120"/>
      </w:pPr>
      <w:r>
        <w:rPr>
          <w:rFonts w:ascii="Courier New" w:hAnsi="Courier New" w:eastAsia="Courier New" w:cs="Courier New"/>
          <w:sz w:val="24"/>
        </w:rPr>
        <w:t>Beyond the observation wall, DIRECTOR ROMAN records the fracture. His face has changed since 8122. He watches with the same stillness.</w:t>
      </w:r>
    </w:p>
    <w:p w14:paraId="79CF7F46">
      <w:pPr>
        <w:keepNext/>
        <w:spacing w:before="120"/>
        <w:ind w:left="3168" w:right="1152"/>
        <w:jc w:val="center"/>
        <w:rPr>
          <w:rFonts w:hint="default"/>
          <w:lang w:val="en-US"/>
        </w:rPr>
      </w:pPr>
      <w:r>
        <w:rPr>
          <w:rFonts w:ascii="Courier New" w:hAnsi="Courier New" w:eastAsia="Courier New" w:cs="Courier New"/>
          <w:b/>
          <w:sz w:val="24"/>
        </w:rPr>
        <w:t>IMANI</w:t>
      </w:r>
    </w:p>
    <w:p w14:paraId="228D962F">
      <w:pPr>
        <w:spacing w:after="120"/>
        <w:ind w:left="2016" w:right="1008"/>
      </w:pPr>
      <w:r>
        <w:rPr>
          <w:rFonts w:ascii="Courier New" w:hAnsi="Courier New" w:eastAsia="Courier New" w:cs="Courier New"/>
          <w:sz w:val="24"/>
        </w:rPr>
        <w:t>That glass survived the Fracture.</w:t>
      </w:r>
    </w:p>
    <w:p w14:paraId="1C759B6C">
      <w:pPr>
        <w:keepNext/>
        <w:spacing w:before="120"/>
        <w:ind w:left="3168" w:right="1152"/>
        <w:jc w:val="center"/>
        <w:rPr>
          <w:rFonts w:hint="default"/>
          <w:lang w:val="en-US"/>
        </w:rPr>
      </w:pPr>
      <w:r>
        <w:rPr>
          <w:rFonts w:ascii="Courier New" w:hAnsi="Courier New" w:eastAsia="Courier New" w:cs="Courier New"/>
          <w:b/>
          <w:sz w:val="24"/>
        </w:rPr>
        <w:t>KERR</w:t>
      </w:r>
    </w:p>
    <w:p w14:paraId="64053231">
      <w:pPr>
        <w:spacing w:after="120"/>
        <w:ind w:left="2016" w:right="1008"/>
      </w:pPr>
      <w:r>
        <w:rPr>
          <w:rFonts w:ascii="Courier New" w:hAnsi="Courier New" w:eastAsia="Courier New" w:cs="Courier New"/>
          <w:sz w:val="24"/>
        </w:rPr>
        <w:t>Did I fail the test?</w:t>
      </w:r>
    </w:p>
    <w:p w14:paraId="2FE86726">
      <w:pPr>
        <w:keepNext/>
        <w:spacing w:before="120"/>
        <w:ind w:left="3168" w:right="1152"/>
        <w:jc w:val="center"/>
        <w:rPr>
          <w:rFonts w:hint="default"/>
          <w:lang w:val="en-US"/>
        </w:rPr>
      </w:pPr>
      <w:r>
        <w:rPr>
          <w:rFonts w:ascii="Courier New" w:hAnsi="Courier New" w:eastAsia="Courier New" w:cs="Courier New"/>
          <w:b/>
          <w:sz w:val="24"/>
        </w:rPr>
        <w:t>IMANI</w:t>
      </w:r>
    </w:p>
    <w:p w14:paraId="2D507A2E">
      <w:pPr>
        <w:spacing w:after="120"/>
        <w:ind w:left="2016" w:right="1008"/>
      </w:pPr>
      <w:r>
        <w:rPr>
          <w:rFonts w:ascii="Courier New" w:hAnsi="Courier New" w:eastAsia="Courier New" w:cs="Courier New"/>
          <w:sz w:val="24"/>
        </w:rPr>
        <w:t>No. That may be the problem.</w:t>
      </w:r>
    </w:p>
    <w:p w14:paraId="336D81F4">
      <w:pPr>
        <w:keepNext/>
        <w:spacing w:before="120"/>
        <w:ind w:left="3168" w:right="1152"/>
        <w:jc w:val="center"/>
        <w:rPr>
          <w:rFonts w:hint="default"/>
          <w:lang w:val="en-US"/>
        </w:rPr>
      </w:pPr>
      <w:r>
        <w:rPr>
          <w:rFonts w:ascii="Courier New" w:hAnsi="Courier New" w:eastAsia="Courier New" w:cs="Courier New"/>
          <w:b/>
          <w:sz w:val="24"/>
        </w:rPr>
        <w:t>KERR</w:t>
      </w:r>
    </w:p>
    <w:p w14:paraId="5D4B1E9E">
      <w:pPr>
        <w:spacing w:after="120"/>
        <w:ind w:left="2016" w:right="1008"/>
      </w:pPr>
      <w:r>
        <w:rPr>
          <w:rFonts w:ascii="Courier New" w:hAnsi="Courier New" w:eastAsia="Courier New" w:cs="Courier New"/>
          <w:sz w:val="24"/>
        </w:rPr>
        <w:t>I had nine months. I made a life here.</w:t>
      </w:r>
    </w:p>
    <w:p w14:paraId="5A890583">
      <w:pPr>
        <w:keepNext/>
        <w:spacing w:before="120"/>
        <w:ind w:left="3168" w:right="1152"/>
        <w:jc w:val="center"/>
        <w:rPr>
          <w:rFonts w:hint="default"/>
          <w:lang w:val="en-US"/>
        </w:rPr>
      </w:pPr>
      <w:r>
        <w:rPr>
          <w:rFonts w:ascii="Courier New" w:hAnsi="Courier New" w:eastAsia="Courier New" w:cs="Courier New"/>
          <w:b/>
          <w:sz w:val="24"/>
        </w:rPr>
        <w:t>IMANI</w:t>
      </w:r>
    </w:p>
    <w:p w14:paraId="69F84E9C">
      <w:pPr>
        <w:spacing w:after="120"/>
        <w:ind w:left="2016" w:right="1008"/>
      </w:pPr>
      <w:r>
        <w:rPr>
          <w:rFonts w:ascii="Courier New" w:hAnsi="Courier New" w:eastAsia="Courier New" w:cs="Courier New"/>
          <w:sz w:val="24"/>
        </w:rPr>
        <w:t>Okay. We start there.</w:t>
      </w:r>
    </w:p>
    <w:p w14:paraId="2DBB6B56">
      <w:pPr>
        <w:keepNext/>
        <w:spacing w:before="240"/>
        <w:rPr>
          <w:rFonts w:hint="default" w:ascii="Courier New Bold" w:hAnsi="Courier New Bold" w:cs="Courier New Bold"/>
          <w:b/>
          <w:bCs/>
        </w:rPr>
      </w:pPr>
      <w:r>
        <w:rPr>
          <w:rFonts w:hint="default" w:ascii="Courier New" w:hAnsi="Courier New" w:eastAsia="Courier New" w:cs="Courier New"/>
          <w:b/>
          <w:bCs/>
          <w:sz w:val="24"/>
        </w:rPr>
        <w:t>INT. STABILIZATION SUITE - LATER</w:t>
      </w:r>
    </w:p>
    <w:p w14:paraId="63F9A34F">
      <w:pPr>
        <w:spacing w:before="120" w:after="120"/>
      </w:pPr>
      <w:r>
        <w:t>Imani loads the state's approved history. Kerr remains visible beneath it.</w:t>
      </w:r>
    </w:p>
    <w:p w14:paraId="243B48F7">
      <w:pPr>
        <w:spacing w:before="120" w:after="120"/>
      </w:pPr>
      <w:r>
        <w:t>One surviving fragment: In 9997, a woman opens twelve contradictory lives inside a state scanner. The prediction system breaks. During three seconds of darkness, an unassigned girl wakes.</w:t>
      </w:r>
    </w:p>
    <w:p w14:paraId="1C4A6A32">
      <w:pPr>
        <w:keepNext/>
        <w:spacing w:before="120"/>
        <w:ind w:left="3168" w:right="1152"/>
        <w:jc w:val="center"/>
        <w:rPr>
          <w:rFonts w:hint="default"/>
          <w:lang w:val="en-US"/>
        </w:rPr>
      </w:pPr>
      <w:r>
        <w:rPr>
          <w:rFonts w:ascii="Courier New" w:hAnsi="Courier New" w:eastAsia="Courier New" w:cs="Courier New"/>
          <w:b/>
          <w:sz w:val="24"/>
        </w:rPr>
        <w:t>KERR</w:t>
      </w:r>
    </w:p>
    <w:p w14:paraId="4B0E2CAC">
      <w:pPr>
        <w:spacing w:after="120"/>
        <w:ind w:left="2016" w:right="1008"/>
      </w:pPr>
      <w:r>
        <w:rPr>
          <w:rFonts w:ascii="Courier New" w:hAnsi="Courier New" w:eastAsia="Courier New" w:cs="Courier New"/>
          <w:sz w:val="24"/>
        </w:rPr>
        <w:t>Who is she?</w:t>
      </w:r>
    </w:p>
    <w:p w14:paraId="51DE4A8E">
      <w:pPr>
        <w:keepNext/>
        <w:spacing w:before="120"/>
        <w:ind w:left="3168" w:right="1152"/>
        <w:jc w:val="center"/>
        <w:rPr>
          <w:rFonts w:hint="default"/>
          <w:lang w:val="en-US"/>
        </w:rPr>
      </w:pPr>
      <w:r>
        <w:rPr>
          <w:rFonts w:ascii="Courier New" w:hAnsi="Courier New" w:eastAsia="Courier New" w:cs="Courier New"/>
          <w:b/>
          <w:sz w:val="24"/>
        </w:rPr>
        <w:t>IMANI</w:t>
      </w:r>
    </w:p>
    <w:p w14:paraId="5A29D45A">
      <w:pPr>
        <w:spacing w:after="120"/>
        <w:ind w:left="2016" w:right="1008"/>
      </w:pPr>
      <w:r>
        <w:rPr>
          <w:rFonts w:ascii="Courier New" w:hAnsi="Courier New" w:eastAsia="Courier New" w:cs="Courier New"/>
          <w:sz w:val="24"/>
        </w:rPr>
        <w:t>The record won’t say.</w:t>
      </w:r>
    </w:p>
    <w:p w14:paraId="19C9D400">
      <w:pPr>
        <w:spacing w:before="120" w:after="120"/>
      </w:pPr>
      <w:r>
        <w:rPr>
          <w:rFonts w:ascii="Courier New" w:hAnsi="Courier New" w:eastAsia="Courier New" w:cs="Courier New"/>
          <w:sz w:val="24"/>
        </w:rPr>
        <w:t>Kerr’s breath catches. His fingertips press four shallow dents into the arm of the chair. He looks back at the woman frozen inside the corrupted record.</w:t>
      </w:r>
    </w:p>
    <w:p w14:paraId="2C2FE3F8">
      <w:pPr>
        <w:spacing w:before="120" w:after="120"/>
      </w:pPr>
      <w:r>
        <w:rPr>
          <w:rFonts w:ascii="Courier New" w:hAnsi="Courier New" w:eastAsia="Courier New" w:cs="Courier New"/>
          <w:sz w:val="24"/>
        </w:rPr>
        <w:t>Imani rolls a calibration tray between them. Three objects sit beneath white light: a cracked lens, a laboratory seal with its name burned away, and a battered analog sketchbook. The book came from the sealed origin archive. Its identifying marks have been removed. Equations survive on the first pages. The rest appear blank. Kerr touches the laboratory seal. Nothing. The cracked lens. Nothing.</w:t>
      </w:r>
    </w:p>
    <w:p w14:paraId="2D56DC0D">
      <w:pPr>
        <w:spacing w:before="120" w:after="120"/>
      </w:pPr>
      <w:r>
        <w:rPr>
          <w:rFonts w:ascii="Courier New" w:hAnsi="Courier New" w:eastAsia="Courier New" w:cs="Courier New"/>
          <w:sz w:val="24"/>
        </w:rPr>
        <w:t>His thumb catches on the sketchbook’s cloth cover.</w:t>
      </w:r>
    </w:p>
    <w:p w14:paraId="2EB95786">
      <w:pPr>
        <w:keepNext/>
        <w:spacing w:before="120"/>
        <w:ind w:left="3168" w:right="1152"/>
        <w:jc w:val="center"/>
        <w:rPr>
          <w:rFonts w:hint="default"/>
          <w:lang w:val="en-US"/>
        </w:rPr>
      </w:pPr>
      <w:r>
        <w:rPr>
          <w:rFonts w:ascii="Courier New" w:hAnsi="Courier New" w:eastAsia="Courier New" w:cs="Courier New"/>
          <w:b/>
          <w:sz w:val="24"/>
        </w:rPr>
        <w:t>KERR</w:t>
      </w:r>
    </w:p>
    <w:p w14:paraId="13CF0596">
      <w:pPr>
        <w:spacing w:after="120"/>
        <w:ind w:left="2016" w:right="1008"/>
      </w:pPr>
      <w:r>
        <w:rPr>
          <w:rFonts w:ascii="Courier New" w:hAnsi="Courier New" w:eastAsia="Courier New" w:cs="Courier New"/>
          <w:sz w:val="24"/>
        </w:rPr>
        <w:t>Take it.</w:t>
      </w:r>
    </w:p>
    <w:p w14:paraId="2EE0A2AC">
      <w:pPr>
        <w:spacing w:before="120" w:after="120"/>
      </w:pPr>
      <w:r>
        <w:rPr>
          <w:rFonts w:ascii="Courier New" w:hAnsi="Courier New" w:eastAsia="Courier New" w:cs="Courier New"/>
          <w:sz w:val="24"/>
        </w:rPr>
        <w:t xml:space="preserve">Imani reaches for the book. </w:t>
      </w:r>
      <w:r>
        <w:rPr>
          <w:rFonts w:hint="default" w:eastAsia="Courier New" w:cs="Courier New"/>
          <w:sz w:val="24"/>
          <w:lang w:val="en-US"/>
        </w:rPr>
        <w:t>Sh</w:t>
      </w:r>
      <w:r>
        <w:rPr>
          <w:rFonts w:ascii="Courier New" w:hAnsi="Courier New" w:eastAsia="Courier New" w:cs="Courier New"/>
          <w:sz w:val="24"/>
        </w:rPr>
        <w:t>e opens it to a blank page. Faint pressure grooves cross the paper—marks left by hands.</w:t>
      </w:r>
    </w:p>
    <w:p w14:paraId="7B6C1012">
      <w:pPr>
        <w:spacing w:before="120" w:after="120"/>
      </w:pPr>
      <w:r>
        <w:rPr>
          <w:rFonts w:ascii="Courier New" w:hAnsi="Courier New" w:eastAsia="Courier New" w:cs="Courier New"/>
          <w:sz w:val="24"/>
        </w:rPr>
        <w:t>Kerr drags the side of a graphite stick across the page, trying to expose the grooves. A woman’s eyes emerge.</w:t>
      </w:r>
    </w:p>
    <w:p w14:paraId="2D20FE87">
      <w:pPr>
        <w:spacing w:before="120" w:after="120"/>
      </w:pPr>
      <w:r>
        <w:rPr>
          <w:rFonts w:ascii="Courier New" w:hAnsi="Courier New" w:eastAsia="Courier New" w:cs="Courier New"/>
          <w:sz w:val="24"/>
        </w:rPr>
        <w:t>He stops.</w:t>
      </w:r>
    </w:p>
    <w:p w14:paraId="7EE1B50C">
      <w:pPr>
        <w:spacing w:before="120" w:after="120"/>
      </w:pPr>
      <w:r>
        <w:rPr>
          <w:rFonts w:ascii="Courier New" w:hAnsi="Courier New" w:eastAsia="Courier New" w:cs="Courier New"/>
          <w:sz w:val="24"/>
        </w:rPr>
        <w:t>His hand moves again. New lines cut across clean paper: a girl beneath Earth repeated around a black sun, each image marked with a different future.</w:t>
      </w:r>
    </w:p>
    <w:p w14:paraId="5D751234">
      <w:pPr>
        <w:keepNext/>
        <w:spacing w:before="120"/>
        <w:ind w:left="3168" w:right="1152"/>
        <w:jc w:val="center"/>
        <w:rPr>
          <w:rFonts w:hint="default"/>
          <w:lang w:val="en-US"/>
        </w:rPr>
      </w:pPr>
      <w:r>
        <w:rPr>
          <w:rFonts w:ascii="Courier New" w:hAnsi="Courier New" w:eastAsia="Courier New" w:cs="Courier New"/>
          <w:b/>
          <w:sz w:val="24"/>
        </w:rPr>
        <w:t>KERR</w:t>
      </w:r>
    </w:p>
    <w:p w14:paraId="106B1C6A">
      <w:pPr>
        <w:spacing w:after="120"/>
        <w:ind w:left="2016" w:right="1008"/>
      </w:pPr>
      <w:r>
        <w:rPr>
          <w:rFonts w:ascii="Courier New" w:hAnsi="Courier New" w:eastAsia="Courier New" w:cs="Courier New"/>
          <w:sz w:val="24"/>
        </w:rPr>
        <w:t>That wasn’t in the paper.</w:t>
      </w:r>
    </w:p>
    <w:p w14:paraId="515D73A3">
      <w:pPr>
        <w:spacing w:before="120" w:after="120"/>
      </w:pPr>
      <w:r>
        <w:rPr>
          <w:rFonts w:ascii="Courier New" w:hAnsi="Courier New" w:eastAsia="Courier New" w:cs="Courier New"/>
          <w:sz w:val="24"/>
        </w:rPr>
        <w:t>The ceiling camera tightens focus.</w:t>
      </w:r>
    </w:p>
    <w:p w14:paraId="2A00DCFA">
      <w:pPr>
        <w:spacing w:before="120" w:after="120"/>
        <w:rPr>
          <w:rFonts w:hint="default"/>
          <w:b w:val="0"/>
          <w:i w:val="0"/>
          <w:sz w:val="24"/>
          <w:lang w:val="en-US"/>
        </w:rPr>
      </w:pPr>
      <w:r>
        <w:rPr>
          <w:rFonts w:ascii="Courier New" w:hAnsi="Courier New" w:eastAsia="Courier New" w:cs="Courier New"/>
          <w:sz w:val="24"/>
        </w:rPr>
        <w:t>Imani drops a calibration slate over the page and tags the event INVOLUNTARY MOTOR ARTIFACT — INCONCLUSIVE.</w:t>
      </w:r>
    </w:p>
    <w:p w14:paraId="0FB84F7F">
      <w:pPr>
        <w:spacing w:before="120" w:after="120"/>
      </w:pPr>
      <w:r>
        <w:rPr>
          <w:rFonts w:ascii="Courier New" w:hAnsi="Courier New" w:eastAsia="Courier New" w:cs="Courier New"/>
          <w:sz w:val="24"/>
        </w:rPr>
        <w:t>Kerr looks from the false tag to Imani. She leaves the sketchbook within his reach.</w:t>
      </w:r>
    </w:p>
    <w:p w14:paraId="5A51F439">
      <w:pPr>
        <w:spacing w:before="120" w:after="120"/>
      </w:pPr>
      <w:r>
        <w:rPr>
          <w:rFonts w:ascii="Courier New" w:hAnsi="Courier New" w:eastAsia="Courier New" w:cs="Courier New"/>
          <w:sz w:val="24"/>
        </w:rPr>
        <w:t>Imani turns back to the console.</w:t>
      </w:r>
    </w:p>
    <w:p w14:paraId="23C37A37">
      <w:pPr>
        <w:keepNext/>
        <w:spacing w:before="240"/>
        <w:rPr>
          <w:rFonts w:hint="default" w:ascii="Courier New Bold" w:hAnsi="Courier New Bold" w:cs="Courier New Bold"/>
          <w:b/>
          <w:bCs/>
        </w:rPr>
      </w:pPr>
      <w:r>
        <w:rPr>
          <w:rFonts w:hint="default" w:ascii="Courier New" w:hAnsi="Courier New" w:eastAsia="Courier New" w:cs="Courier New"/>
          <w:b/>
          <w:bCs/>
          <w:sz w:val="24"/>
        </w:rPr>
        <w:t>INTERCUT - INT. CONTINUITY RESERVE - UNASSIGNED BODY SECTOR - NIGHT</w:t>
      </w:r>
    </w:p>
    <w:p w14:paraId="45344719">
      <w:pPr>
        <w:spacing w:before="120" w:after="120"/>
      </w:pPr>
      <w:r>
        <w:rPr>
          <w:rFonts w:ascii="Courier New" w:hAnsi="Courier New" w:eastAsia="Courier New" w:cs="Courier New"/>
          <w:sz w:val="24"/>
        </w:rPr>
        <w:t>An unassigned sixteen-year-old host wakes among thousands of preserved bodies. Condensation and frost conceal her face. Before the monitoring lead can register consciousness, she tears it from her chest.</w:t>
      </w:r>
    </w:p>
    <w:p w14:paraId="1BDE318D">
      <w:pPr>
        <w:spacing w:before="120" w:after="120"/>
      </w:pPr>
      <w:r>
        <w:rPr>
          <w:rFonts w:ascii="Courier New" w:hAnsi="Courier New" w:eastAsia="Courier New" w:cs="Courier New"/>
          <w:sz w:val="24"/>
        </w:rPr>
        <w:t>In the Stabilization Suite, the ceiling camera extracts the unknown girl's face from Kerr's drawing and searches the Continuity Reserve inventory.</w:t>
      </w:r>
    </w:p>
    <w:p w14:paraId="08974D4B">
      <w:pPr>
        <w:keepNext/>
        <w:spacing w:before="120"/>
        <w:ind w:left="3168" w:right="1152"/>
        <w:jc w:val="center"/>
        <w:rPr>
          <w:rFonts w:hint="default"/>
          <w:lang w:val="en-US"/>
        </w:rPr>
      </w:pPr>
      <w:r>
        <w:rPr>
          <w:rFonts w:ascii="Courier New" w:hAnsi="Courier New" w:eastAsia="Courier New" w:cs="Courier New"/>
          <w:sz w:val="24"/>
        </w:rPr>
        <w:t>INSERT</w:t>
      </w:r>
    </w:p>
    <w:p w14:paraId="3CF28B4C">
      <w:pPr>
        <w:keepNext/>
        <w:spacing w:before="120"/>
        <w:ind w:left="3168" w:right="1152"/>
        <w:jc w:val="center"/>
        <w:rPr>
          <w:rFonts w:hint="default"/>
          <w:lang w:val="en-US"/>
        </w:rPr>
      </w:pPr>
      <w:r>
        <w:rPr>
          <w:rFonts w:ascii="Courier New" w:hAnsi="Courier New" w:eastAsia="Courier New" w:cs="Courier New"/>
          <w:sz w:val="24"/>
        </w:rPr>
        <w:t>POSSIBLE BIOMETRIC CORRESPONDENCE — HOST V-16</w:t>
      </w:r>
    </w:p>
    <w:p w14:paraId="296EDC3F">
      <w:pPr>
        <w:keepNext/>
        <w:spacing w:before="120"/>
        <w:ind w:left="3168" w:right="1152"/>
        <w:jc w:val="center"/>
        <w:rPr>
          <w:rFonts w:hint="default"/>
          <w:lang w:val="en-US"/>
        </w:rPr>
      </w:pPr>
      <w:r>
        <w:rPr>
          <w:rFonts w:ascii="Courier New" w:hAnsi="Courier New" w:eastAsia="Courier New" w:cs="Courier New"/>
          <w:sz w:val="24"/>
        </w:rPr>
        <w:t>IDENTITY: UNASSIGNED</w:t>
      </w:r>
    </w:p>
    <w:p w14:paraId="4B8856DB">
      <w:pPr>
        <w:spacing w:before="120" w:after="120"/>
      </w:pPr>
      <w:r>
        <w:rPr>
          <w:rFonts w:ascii="Courier New" w:hAnsi="Courier New" w:eastAsia="Courier New" w:cs="Courier New"/>
          <w:sz w:val="24"/>
        </w:rPr>
        <w:t>The system begins resolving V-16's location.</w:t>
      </w:r>
    </w:p>
    <w:p w14:paraId="4BD6605F">
      <w:pPr>
        <w:keepNext/>
        <w:spacing w:before="120"/>
        <w:ind w:left="3168" w:right="1152"/>
        <w:jc w:val="center"/>
        <w:rPr>
          <w:rFonts w:hint="default"/>
          <w:lang w:val="en-US"/>
        </w:rPr>
      </w:pPr>
      <w:r>
        <w:rPr>
          <w:rFonts w:ascii="Courier New" w:hAnsi="Courier New" w:eastAsia="Courier New" w:cs="Courier New"/>
          <w:sz w:val="24"/>
        </w:rPr>
        <w:t>UNINDEXED HOST LOCATION RESOLVING</w:t>
      </w:r>
    </w:p>
    <w:p w14:paraId="490E06A8">
      <w:pPr>
        <w:spacing w:before="120" w:after="120"/>
      </w:pPr>
      <w:r>
        <w:rPr>
          <w:rFonts w:ascii="Courier New" w:hAnsi="Courier New" w:eastAsia="Courier New" w:cs="Courier New"/>
          <w:sz w:val="24"/>
        </w:rPr>
        <w:t>Kerr sees the preserved bodies entering the search field. He drives his thumb into the origin port embedded beneath his wrist nine months ago.</w:t>
      </w:r>
    </w:p>
    <w:p w14:paraId="1675E5FD">
      <w:pPr>
        <w:keepNext/>
        <w:spacing w:before="120"/>
        <w:ind w:left="3168" w:right="1152"/>
        <w:jc w:val="center"/>
        <w:rPr>
          <w:rFonts w:hint="default"/>
          <w:lang w:val="en-US"/>
        </w:rPr>
      </w:pPr>
      <w:r>
        <w:rPr>
          <w:rFonts w:ascii="Courier New" w:hAnsi="Courier New" w:eastAsia="Courier New" w:cs="Courier New"/>
          <w:b/>
          <w:sz w:val="24"/>
        </w:rPr>
        <w:t>IMANI</w:t>
      </w:r>
    </w:p>
    <w:p w14:paraId="2F19E642">
      <w:pPr>
        <w:spacing w:after="120"/>
        <w:ind w:left="2016" w:right="1008"/>
      </w:pPr>
      <w:r>
        <w:rPr>
          <w:rFonts w:ascii="Courier New" w:hAnsi="Courier New" w:eastAsia="Courier New" w:cs="Courier New"/>
          <w:sz w:val="24"/>
        </w:rPr>
        <w:t>If you break that claim, the state will classify you as hostile continuity.</w:t>
      </w:r>
    </w:p>
    <w:p w14:paraId="3C75F6B3">
      <w:pPr>
        <w:keepNext/>
        <w:spacing w:before="120"/>
        <w:ind w:left="3168" w:right="1152"/>
        <w:jc w:val="center"/>
        <w:rPr>
          <w:rFonts w:hint="default"/>
          <w:lang w:val="en-US"/>
        </w:rPr>
      </w:pPr>
      <w:r>
        <w:rPr>
          <w:rFonts w:ascii="Courier New" w:hAnsi="Courier New" w:eastAsia="Courier New" w:cs="Courier New"/>
          <w:b/>
          <w:sz w:val="24"/>
        </w:rPr>
        <w:t>KERR</w:t>
      </w:r>
    </w:p>
    <w:p w14:paraId="0F63BC01">
      <w:pPr>
        <w:spacing w:after="120"/>
        <w:ind w:left="2016" w:right="1008"/>
      </w:pPr>
      <w:r>
        <w:rPr>
          <w:rFonts w:ascii="Courier New" w:hAnsi="Courier New" w:eastAsia="Courier New" w:cs="Courier New"/>
          <w:sz w:val="24"/>
        </w:rPr>
        <w:t>It’s using me to find her.</w:t>
      </w:r>
    </w:p>
    <w:p w14:paraId="4DE9B740">
      <w:pPr>
        <w:spacing w:before="120" w:after="120"/>
      </w:pPr>
      <w:r>
        <w:rPr>
          <w:rFonts w:ascii="Courier New" w:hAnsi="Courier New" w:eastAsia="Courier New" w:cs="Courier New"/>
          <w:sz w:val="24"/>
        </w:rPr>
        <w:t>He tears the port free. Blood crosses the classified silhouette. The location collapses one meter before reaching V-16.</w:t>
      </w:r>
    </w:p>
    <w:p w14:paraId="536BB8BB">
      <w:pPr>
        <w:keepNext/>
        <w:spacing w:before="120"/>
        <w:ind w:left="3168" w:right="1152"/>
        <w:jc w:val="center"/>
        <w:rPr>
          <w:rFonts w:hint="default"/>
          <w:lang w:val="en-US"/>
        </w:rPr>
      </w:pPr>
      <w:r>
        <w:rPr>
          <w:rFonts w:ascii="Courier New" w:hAnsi="Courier New" w:eastAsia="Courier New" w:cs="Courier New"/>
          <w:sz w:val="24"/>
        </w:rPr>
        <w:t>INSERT</w:t>
      </w:r>
    </w:p>
    <w:p w14:paraId="180D4FA1">
      <w:pPr>
        <w:keepNext/>
        <w:spacing w:before="120"/>
        <w:ind w:left="3168" w:right="1152"/>
        <w:jc w:val="center"/>
        <w:rPr>
          <w:rFonts w:hint="default"/>
          <w:lang w:val="en-US"/>
        </w:rPr>
      </w:pPr>
      <w:r>
        <w:rPr>
          <w:rFonts w:ascii="Courier New" w:hAnsi="Courier New" w:eastAsia="Courier New" w:cs="Courier New"/>
          <w:sz w:val="24"/>
        </w:rPr>
        <w:t>ORIGIN AUTHENTICATION — CORRUPTED</w:t>
      </w:r>
    </w:p>
    <w:p w14:paraId="4CF1B724">
      <w:pPr>
        <w:spacing w:before="120" w:after="120"/>
      </w:pPr>
      <w:r>
        <w:rPr>
          <w:rFonts w:ascii="Courier New" w:hAnsi="Courier New" w:eastAsia="Courier New" w:cs="Courier New"/>
          <w:sz w:val="24"/>
        </w:rPr>
        <w:t>Every door in Chronos City locks. His apartment access, Mapworks credential, and provisional citizenship vanish in succession. Nine months of life become three red words: HOSTILE CONTINUITY — REVOKED.</w:t>
      </w:r>
    </w:p>
    <w:p w14:paraId="48EC4F32">
      <w:pPr>
        <w:spacing w:before="120" w:after="120"/>
      </w:pPr>
      <w:r>
        <w:rPr>
          <w:rFonts w:ascii="Courier New" w:hAnsi="Courier New" w:eastAsia="Courier New" w:cs="Courier New"/>
          <w:sz w:val="24"/>
        </w:rPr>
        <w:t>In the Continuity Reserve, the unidentified figure studies five marks in the condensation beside her—four together, one apart. Frost keeps her face unreadable.</w:t>
      </w:r>
    </w:p>
    <w:p w14:paraId="3BEBDB2E">
      <w:pPr>
        <w:spacing w:before="120" w:after="120"/>
      </w:pPr>
      <w:r>
        <w:rPr>
          <w:rFonts w:ascii="Courier New" w:hAnsi="Courier New" w:eastAsia="Courier New" w:cs="Courier New"/>
          <w:sz w:val="24"/>
        </w:rPr>
        <w:t>Every clock in the suite blanks. A new number appears across the glass.</w:t>
      </w:r>
    </w:p>
    <w:p w14:paraId="6D6792C2">
      <w:pPr>
        <w:spacing w:after="120"/>
        <w:ind w:left="2016" w:right="1008"/>
      </w:pPr>
      <w:r>
        <w:t>PURGE AUTHORIZED — 72:00:00</w:t>
      </w:r>
    </w:p>
    <w:p w14:paraId="3E5A3602">
      <w:pPr>
        <w:keepNext/>
        <w:spacing w:before="120"/>
        <w:ind w:left="3168" w:right="1152"/>
        <w:jc w:val="center"/>
        <w:rPr>
          <w:rFonts w:hint="default"/>
          <w:lang w:val="en-US"/>
        </w:rPr>
      </w:pPr>
      <w:r>
        <w:rPr>
          <w:rFonts w:ascii="Courier New" w:hAnsi="Courier New" w:eastAsia="Courier New" w:cs="Courier New"/>
          <w:b/>
          <w:sz w:val="24"/>
        </w:rPr>
        <w:t>KERR</w:t>
      </w:r>
    </w:p>
    <w:p w14:paraId="3F8AEB46">
      <w:pPr>
        <w:spacing w:after="120"/>
        <w:ind w:left="2016" w:right="1008"/>
      </w:pPr>
      <w:r>
        <w:t>What happens at zero?</w:t>
      </w:r>
    </w:p>
    <w:p w14:paraId="53532B83">
      <w:pPr>
        <w:keepNext/>
        <w:spacing w:before="120"/>
        <w:ind w:left="3168" w:right="1152"/>
        <w:jc w:val="center"/>
        <w:rPr>
          <w:rFonts w:hint="default"/>
          <w:lang w:val="en-US"/>
        </w:rPr>
      </w:pPr>
      <w:r>
        <w:rPr>
          <w:rFonts w:ascii="Courier New" w:hAnsi="Courier New" w:eastAsia="Courier New" w:cs="Courier New"/>
          <w:b/>
          <w:sz w:val="24"/>
        </w:rPr>
        <w:t>IMANI</w:t>
      </w:r>
    </w:p>
    <w:p w14:paraId="20A9B775">
      <w:pPr>
        <w:spacing w:after="120"/>
        <w:ind w:left="2016" w:right="1008"/>
      </w:pPr>
      <w:r>
        <w:t>Every mind waiting for a body goes to Harp.</w:t>
      </w:r>
    </w:p>
    <w:p w14:paraId="3A0C974A">
      <w:pPr>
        <w:keepNext/>
        <w:spacing w:before="120"/>
        <w:ind w:left="3168" w:right="1152"/>
        <w:jc w:val="center"/>
        <w:rPr>
          <w:rFonts w:hint="default"/>
          <w:lang w:val="en-US"/>
        </w:rPr>
      </w:pPr>
      <w:r>
        <w:rPr>
          <w:rFonts w:ascii="Courier New" w:hAnsi="Courier New" w:eastAsia="Courier New" w:cs="Courier New"/>
          <w:b/>
          <w:sz w:val="24"/>
        </w:rPr>
        <w:t>KERR</w:t>
      </w:r>
    </w:p>
    <w:p w14:paraId="08B43D4C">
      <w:pPr>
        <w:spacing w:after="120"/>
        <w:ind w:left="2016" w:right="1008"/>
      </w:pPr>
      <w:r>
        <w:t>Why?</w:t>
      </w:r>
    </w:p>
    <w:p w14:paraId="775A88F9">
      <w:pPr>
        <w:keepNext/>
        <w:spacing w:before="120"/>
        <w:ind w:left="3168" w:right="1152"/>
        <w:jc w:val="center"/>
        <w:rPr>
          <w:rFonts w:hint="default"/>
          <w:lang w:val="en-US"/>
        </w:rPr>
      </w:pPr>
      <w:r>
        <w:rPr>
          <w:rFonts w:ascii="Courier New" w:hAnsi="Courier New" w:eastAsia="Courier New" w:cs="Courier New"/>
          <w:b/>
          <w:sz w:val="24"/>
        </w:rPr>
        <w:t>IMANI</w:t>
      </w:r>
    </w:p>
    <w:p w14:paraId="503E4617">
      <w:pPr>
        <w:spacing w:after="120"/>
        <w:ind w:left="2016" w:right="1008"/>
      </w:pPr>
      <w:r>
        <w:t>I don't know.</w:t>
      </w:r>
    </w:p>
    <w:p w14:paraId="1224547B">
      <w:pPr>
        <w:spacing w:before="120" w:after="120"/>
      </w:pPr>
      <w:r>
        <w:rPr>
          <w:rFonts w:ascii="Courier New" w:hAnsi="Courier New" w:eastAsia="Courier New" w:cs="Courier New"/>
          <w:sz w:val="24"/>
        </w:rPr>
        <w:t>The purge clock begins to fall: 71:59:42.</w:t>
      </w:r>
    </w:p>
    <w:p w14:paraId="7A565301">
      <w:pPr>
        <w:spacing w:before="120" w:after="120"/>
      </w:pPr>
      <w:r>
        <w:rPr>
          <w:rFonts w:ascii="Courier New" w:hAnsi="Courier New" w:eastAsia="Courier New" w:cs="Courier New"/>
          <w:sz w:val="24"/>
        </w:rPr>
        <w:t>The recorded voices cut out. The history projection vanishes, returning us fully to Kerr and Imani. Four symbols remain: a closed circle, a broken circle, a black square, and a gold spiral. Only the first three receive labels.</w:t>
      </w:r>
    </w:p>
    <w:p w14:paraId="75CC34C0">
      <w:pPr>
        <w:keepNext/>
        <w:spacing w:before="120"/>
        <w:ind w:left="3168" w:right="1152"/>
        <w:jc w:val="center"/>
        <w:rPr>
          <w:rFonts w:hint="default"/>
          <w:lang w:val="en-US"/>
        </w:rPr>
      </w:pPr>
      <w:r>
        <w:rPr>
          <w:rFonts w:ascii="Courier New" w:hAnsi="Courier New" w:eastAsia="Courier New" w:cs="Courier New"/>
          <w:b/>
          <w:sz w:val="24"/>
        </w:rPr>
        <w:t>MEMORY CONSOLE</w:t>
      </w:r>
    </w:p>
    <w:p w14:paraId="3C6EDBF3">
      <w:pPr>
        <w:spacing w:after="120"/>
        <w:ind w:left="2016" w:right="1008"/>
      </w:pPr>
      <w:r>
        <w:rPr>
          <w:rFonts w:ascii="Courier New" w:hAnsi="Courier New" w:eastAsia="Courier New" w:cs="Courier New"/>
          <w:sz w:val="24"/>
        </w:rPr>
        <w:t>Captured record. Reconstructed memory. Sealed record.</w:t>
      </w:r>
    </w:p>
    <w:p w14:paraId="7262A45A">
      <w:pPr>
        <w:keepNext/>
        <w:spacing w:before="120"/>
        <w:ind w:left="3168" w:right="1152"/>
        <w:jc w:val="center"/>
        <w:rPr>
          <w:rFonts w:hint="default"/>
          <w:lang w:val="en-US"/>
        </w:rPr>
      </w:pPr>
      <w:r>
        <w:rPr>
          <w:rFonts w:ascii="Courier New" w:hAnsi="Courier New" w:eastAsia="Courier New" w:cs="Courier New"/>
          <w:b/>
          <w:sz w:val="24"/>
        </w:rPr>
        <w:t>KERR</w:t>
      </w:r>
    </w:p>
    <w:p w14:paraId="78197F81">
      <w:pPr>
        <w:spacing w:after="120"/>
        <w:ind w:left="2016" w:right="1008"/>
      </w:pPr>
      <w:r>
        <w:rPr>
          <w:rFonts w:ascii="Courier New" w:hAnsi="Courier New" w:eastAsia="Courier New" w:cs="Courier New"/>
          <w:sz w:val="24"/>
        </w:rPr>
        <w:t>Which one is real?</w:t>
      </w:r>
    </w:p>
    <w:p w14:paraId="6F06BF1F">
      <w:pPr>
        <w:keepNext/>
        <w:spacing w:before="120"/>
        <w:ind w:left="3168" w:right="1152"/>
        <w:jc w:val="center"/>
        <w:rPr>
          <w:rFonts w:hint="default"/>
          <w:lang w:val="en-US"/>
        </w:rPr>
      </w:pPr>
      <w:r>
        <w:rPr>
          <w:rFonts w:ascii="Courier New" w:hAnsi="Courier New" w:eastAsia="Courier New" w:cs="Courier New"/>
          <w:b/>
          <w:sz w:val="24"/>
        </w:rPr>
        <w:t>IMANI</w:t>
      </w:r>
    </w:p>
    <w:p w14:paraId="7CE10C44">
      <w:pPr>
        <w:spacing w:after="120"/>
        <w:ind w:left="2016" w:right="1008"/>
      </w:pPr>
      <w:r>
        <w:rPr>
          <w:rFonts w:ascii="Courier New" w:hAnsi="Courier New" w:eastAsia="Courier New" w:cs="Courier New"/>
          <w:sz w:val="24"/>
        </w:rPr>
        <w:t>One was captured. One rebuilt. One hidden.</w:t>
      </w:r>
    </w:p>
    <w:p w14:paraId="72A43739">
      <w:pPr>
        <w:keepNext/>
        <w:spacing w:before="120"/>
        <w:ind w:left="3168" w:right="1152"/>
        <w:jc w:val="center"/>
        <w:rPr>
          <w:rFonts w:hint="default"/>
          <w:lang w:val="en-US"/>
        </w:rPr>
      </w:pPr>
      <w:r>
        <w:rPr>
          <w:rFonts w:ascii="Courier New" w:hAnsi="Courier New" w:eastAsia="Courier New" w:cs="Courier New"/>
          <w:b/>
          <w:sz w:val="24"/>
        </w:rPr>
        <w:t>MEMORY CONSOLE</w:t>
      </w:r>
    </w:p>
    <w:p w14:paraId="326E87E3">
      <w:pPr>
        <w:spacing w:after="120"/>
        <w:ind w:left="2016" w:right="1008"/>
      </w:pPr>
      <w:r>
        <w:rPr>
          <w:rFonts w:ascii="Courier New" w:hAnsi="Courier New" w:eastAsia="Courier New" w:cs="Courier New"/>
          <w:sz w:val="24"/>
        </w:rPr>
        <w:t>Authenticated record selected. Personal history. Year 8119.</w:t>
      </w:r>
    </w:p>
    <w:p w14:paraId="0E44CDCC">
      <w:pPr>
        <w:keepNext/>
        <w:spacing w:before="240"/>
        <w:rPr>
          <w:rFonts w:hint="default" w:ascii="Courier New Bold" w:hAnsi="Courier New Bold" w:cs="Courier New Bold"/>
          <w:b/>
          <w:bCs/>
        </w:rPr>
      </w:pPr>
      <w:r>
        <w:rPr>
          <w:rFonts w:hint="default" w:ascii="Courier New" w:hAnsi="Courier New" w:eastAsia="Courier New" w:cs="Courier New"/>
          <w:b/>
          <w:bCs/>
          <w:sz w:val="24"/>
        </w:rPr>
        <w:t>AUTHENTICATED RECORD - PERSONAL HISTORY - INT. FAMILY APARTMENT - MORNING - YEAR 8119</w:t>
      </w:r>
    </w:p>
    <w:p w14:paraId="41EFCBD1">
      <w:pPr>
        <w:spacing w:before="120" w:after="120"/>
      </w:pPr>
      <w:r>
        <w:rPr>
          <w:rFonts w:ascii="Courier New" w:hAnsi="Courier New" w:eastAsia="Courier New" w:cs="Courier New"/>
          <w:sz w:val="24"/>
        </w:rPr>
        <w:t>Ordinary sunlight. Kira burns toast. Eight-year-old SID MANA-NIX draws constellations on the ceiling with a toy projector. One front tooth is missing. She folds two pieces of red paper and locks them together into a star.</w:t>
      </w:r>
    </w:p>
    <w:p w14:paraId="7D83E7E0">
      <w:pPr>
        <w:keepNext/>
        <w:spacing w:before="120"/>
        <w:ind w:left="3168" w:right="1152"/>
        <w:jc w:val="center"/>
        <w:rPr>
          <w:rFonts w:hint="default"/>
          <w:lang w:val="en-US"/>
        </w:rPr>
      </w:pPr>
      <w:r>
        <w:rPr>
          <w:rFonts w:ascii="Courier New" w:hAnsi="Courier New" w:eastAsia="Courier New" w:cs="Courier New"/>
          <w:b/>
          <w:sz w:val="24"/>
        </w:rPr>
        <w:t>KIRA</w:t>
      </w:r>
    </w:p>
    <w:p w14:paraId="465FFA27">
      <w:pPr>
        <w:spacing w:after="120"/>
        <w:ind w:left="2016" w:right="1008"/>
      </w:pPr>
      <w:r>
        <w:rPr>
          <w:rFonts w:ascii="Courier New" w:hAnsi="Courier New" w:eastAsia="Courier New" w:cs="Courier New"/>
          <w:sz w:val="24"/>
        </w:rPr>
        <w:t>You used two pieces.</w:t>
      </w:r>
    </w:p>
    <w:p w14:paraId="6FF1E69B">
      <w:pPr>
        <w:keepNext/>
        <w:spacing w:before="120"/>
        <w:ind w:left="3168" w:right="1152"/>
        <w:jc w:val="center"/>
        <w:rPr>
          <w:rFonts w:hint="default"/>
          <w:lang w:val="en-US"/>
        </w:rPr>
      </w:pPr>
      <w:r>
        <w:rPr>
          <w:rFonts w:ascii="Courier New" w:hAnsi="Courier New" w:eastAsia="Courier New" w:cs="Courier New"/>
          <w:b/>
          <w:sz w:val="24"/>
        </w:rPr>
        <w:t>SID</w:t>
      </w:r>
    </w:p>
    <w:p w14:paraId="5AF4455F">
      <w:pPr>
        <w:spacing w:after="120"/>
        <w:ind w:left="2016" w:right="1008"/>
      </w:pPr>
      <w:r>
        <w:rPr>
          <w:rFonts w:ascii="Courier New" w:hAnsi="Courier New" w:eastAsia="Courier New" w:cs="Courier New"/>
          <w:sz w:val="24"/>
        </w:rPr>
        <w:t>If one gets lost, the other still keeps the folds.</w:t>
      </w:r>
    </w:p>
    <w:p w14:paraId="2B24C115">
      <w:pPr>
        <w:keepNext/>
        <w:spacing w:before="120"/>
        <w:ind w:left="3168" w:right="1152"/>
        <w:jc w:val="center"/>
        <w:rPr>
          <w:rFonts w:hint="default"/>
          <w:lang w:val="en-US"/>
        </w:rPr>
      </w:pPr>
      <w:r>
        <w:rPr>
          <w:rFonts w:ascii="Courier New" w:hAnsi="Courier New" w:eastAsia="Courier New" w:cs="Courier New"/>
          <w:b/>
          <w:sz w:val="24"/>
        </w:rPr>
        <w:t>ELI</w:t>
      </w:r>
    </w:p>
    <w:p w14:paraId="4F9E5E8E">
      <w:pPr>
        <w:spacing w:after="120"/>
        <w:ind w:left="2016" w:right="1008"/>
      </w:pPr>
      <w:r>
        <w:rPr>
          <w:rFonts w:ascii="Courier New" w:hAnsi="Courier New" w:eastAsia="Courier New" w:cs="Courier New"/>
          <w:sz w:val="24"/>
        </w:rPr>
        <w:t>Paper doesn't remember.</w:t>
      </w:r>
    </w:p>
    <w:p w14:paraId="5705FCF3">
      <w:pPr>
        <w:keepNext/>
        <w:spacing w:before="120"/>
        <w:ind w:left="3168" w:right="1152"/>
        <w:jc w:val="center"/>
        <w:rPr>
          <w:rFonts w:hint="default"/>
          <w:lang w:val="en-US"/>
        </w:rPr>
      </w:pPr>
      <w:r>
        <w:rPr>
          <w:rFonts w:ascii="Courier New" w:hAnsi="Courier New" w:eastAsia="Courier New" w:cs="Courier New"/>
          <w:b/>
          <w:sz w:val="24"/>
        </w:rPr>
        <w:t>SID</w:t>
      </w:r>
    </w:p>
    <w:p w14:paraId="23037F61">
      <w:pPr>
        <w:spacing w:after="120"/>
        <w:ind w:left="2016" w:right="1008"/>
      </w:pPr>
      <w:r>
        <w:rPr>
          <w:rFonts w:ascii="Courier New" w:hAnsi="Courier New" w:eastAsia="Courier New" w:cs="Courier New"/>
          <w:sz w:val="24"/>
        </w:rPr>
        <w:t>Then why's the crease still there? Checkmate, paper.</w:t>
      </w:r>
    </w:p>
    <w:p w14:paraId="467B2B93">
      <w:pPr>
        <w:spacing w:before="120" w:after="120"/>
        <w:rPr>
          <w:rFonts w:hint="default"/>
          <w:lang w:val="en-US"/>
        </w:rPr>
      </w:pPr>
      <w:r>
        <w:rPr>
          <w:rFonts w:ascii="Courier New" w:hAnsi="Courier New" w:eastAsia="Courier New" w:cs="Courier New"/>
          <w:sz w:val="24"/>
        </w:rPr>
        <w:t xml:space="preserve">Eli starts to answer, realizes he has been outmaneuvered by an eight-year-old. </w:t>
      </w:r>
    </w:p>
    <w:p w14:paraId="6D93E7DA">
      <w:pPr>
        <w:keepNext/>
        <w:spacing w:before="120"/>
        <w:ind w:left="3168" w:right="1152"/>
        <w:jc w:val="center"/>
        <w:rPr>
          <w:rFonts w:hint="default"/>
          <w:lang w:val="en-US"/>
        </w:rPr>
      </w:pPr>
      <w:r>
        <w:rPr>
          <w:rFonts w:ascii="Courier New" w:hAnsi="Courier New" w:eastAsia="Courier New" w:cs="Courier New"/>
          <w:b/>
          <w:sz w:val="24"/>
        </w:rPr>
        <w:t>SID</w:t>
      </w:r>
    </w:p>
    <w:p w14:paraId="30D90654">
      <w:pPr>
        <w:spacing w:after="120"/>
        <w:ind w:left="2016" w:right="1008"/>
      </w:pPr>
      <w:r>
        <w:rPr>
          <w:rFonts w:ascii="Courier New" w:hAnsi="Courier New" w:eastAsia="Courier New" w:cs="Courier New"/>
          <w:sz w:val="24"/>
        </w:rPr>
        <w:t>Four notes means, “Are you still there?”</w:t>
      </w:r>
    </w:p>
    <w:p w14:paraId="75EBCCCB">
      <w:pPr>
        <w:spacing w:before="120" w:after="120"/>
      </w:pPr>
      <w:r>
        <w:rPr>
          <w:rFonts w:ascii="Courier New" w:hAnsi="Courier New" w:eastAsia="Courier New" w:cs="Courier New"/>
          <w:sz w:val="24"/>
        </w:rPr>
        <w:t>Kira taps four notes on a glass. SID answers with a bright fifth.</w:t>
      </w:r>
    </w:p>
    <w:p w14:paraId="48636F6B">
      <w:pPr>
        <w:keepNext/>
        <w:spacing w:before="120"/>
        <w:ind w:left="3168" w:right="1152"/>
        <w:jc w:val="center"/>
        <w:rPr>
          <w:rFonts w:hint="default"/>
          <w:lang w:val="en-US"/>
        </w:rPr>
      </w:pPr>
      <w:r>
        <w:rPr>
          <w:rFonts w:ascii="Courier New" w:hAnsi="Courier New" w:eastAsia="Courier New" w:cs="Courier New"/>
          <w:b/>
          <w:sz w:val="24"/>
        </w:rPr>
        <w:t>KIRA</w:t>
      </w:r>
    </w:p>
    <w:p w14:paraId="2869DB47">
      <w:pPr>
        <w:spacing w:after="120"/>
        <w:ind w:left="2016" w:right="1008"/>
      </w:pPr>
      <w:r>
        <w:rPr>
          <w:rFonts w:ascii="Courier New" w:hAnsi="Courier New" w:eastAsia="Courier New" w:cs="Courier New"/>
          <w:sz w:val="24"/>
        </w:rPr>
        <w:t>And that means?</w:t>
      </w:r>
    </w:p>
    <w:p w14:paraId="0AF8D2DB">
      <w:pPr>
        <w:keepNext/>
        <w:spacing w:before="120"/>
        <w:ind w:left="3168" w:right="1152"/>
        <w:jc w:val="center"/>
        <w:rPr>
          <w:rFonts w:hint="default"/>
          <w:lang w:val="en-US"/>
        </w:rPr>
      </w:pPr>
      <w:r>
        <w:rPr>
          <w:rFonts w:ascii="Courier New" w:hAnsi="Courier New" w:eastAsia="Courier New" w:cs="Courier New"/>
          <w:b/>
          <w:sz w:val="24"/>
        </w:rPr>
        <w:t>SID</w:t>
      </w:r>
    </w:p>
    <w:p w14:paraId="338DFC58">
      <w:pPr>
        <w:spacing w:after="120"/>
        <w:ind w:left="2016" w:right="1008"/>
      </w:pPr>
      <w:r>
        <w:rPr>
          <w:rFonts w:ascii="Courier New" w:hAnsi="Courier New" w:eastAsia="Courier New" w:cs="Courier New"/>
          <w:sz w:val="24"/>
        </w:rPr>
        <w:t>“I heard you.”</w:t>
      </w:r>
    </w:p>
    <w:p w14:paraId="62A102B2">
      <w:pPr>
        <w:keepNext/>
        <w:spacing w:before="120"/>
        <w:ind w:left="3168" w:right="1152"/>
        <w:jc w:val="center"/>
        <w:rPr>
          <w:rFonts w:hint="default"/>
          <w:lang w:val="en-US"/>
        </w:rPr>
      </w:pPr>
      <w:r>
        <w:rPr>
          <w:rFonts w:ascii="Courier New" w:hAnsi="Courier New" w:eastAsia="Courier New" w:cs="Courier New"/>
          <w:b/>
          <w:sz w:val="24"/>
        </w:rPr>
        <w:t>ELI</w:t>
      </w:r>
    </w:p>
    <w:p w14:paraId="20053263">
      <w:pPr>
        <w:spacing w:after="120"/>
        <w:ind w:left="2016" w:right="1008"/>
      </w:pPr>
      <w:r>
        <w:rPr>
          <w:rFonts w:ascii="Courier New" w:hAnsi="Courier New" w:eastAsia="Courier New" w:cs="Courier New"/>
          <w:sz w:val="24"/>
        </w:rPr>
        <w:t>That's not how information theory works.</w:t>
      </w:r>
    </w:p>
    <w:p w14:paraId="64624FBC">
      <w:pPr>
        <w:keepNext/>
        <w:spacing w:before="120"/>
        <w:ind w:left="3168" w:right="1152"/>
        <w:jc w:val="center"/>
        <w:rPr>
          <w:rFonts w:hint="default"/>
          <w:lang w:val="en-US"/>
        </w:rPr>
      </w:pPr>
      <w:r>
        <w:rPr>
          <w:rFonts w:ascii="Courier New" w:hAnsi="Courier New" w:eastAsia="Courier New" w:cs="Courier New"/>
          <w:b/>
          <w:sz w:val="24"/>
        </w:rPr>
        <w:t>SID</w:t>
      </w:r>
    </w:p>
    <w:p w14:paraId="58DCD45F">
      <w:pPr>
        <w:spacing w:after="120"/>
        <w:ind w:left="2016" w:right="1008"/>
      </w:pPr>
      <w:r>
        <w:rPr>
          <w:rFonts w:ascii="Courier New" w:hAnsi="Courier New" w:eastAsia="Courier New" w:cs="Courier New"/>
          <w:sz w:val="24"/>
        </w:rPr>
        <w:t>You came in from the other room, right? So it worked. You're welcome.</w:t>
      </w:r>
    </w:p>
    <w:p w14:paraId="266113C8">
      <w:pPr>
        <w:keepNext/>
        <w:spacing w:before="120"/>
        <w:ind w:left="3168" w:right="1152"/>
        <w:jc w:val="center"/>
        <w:rPr>
          <w:rFonts w:hint="default"/>
          <w:lang w:val="en-US"/>
        </w:rPr>
      </w:pPr>
      <w:r>
        <w:rPr>
          <w:rFonts w:ascii="Courier New" w:hAnsi="Courier New" w:eastAsia="Courier New" w:cs="Courier New"/>
          <w:b/>
          <w:sz w:val="24"/>
        </w:rPr>
        <w:t>KIRA</w:t>
      </w:r>
    </w:p>
    <w:p w14:paraId="308B8A86">
      <w:pPr>
        <w:spacing w:after="120"/>
        <w:ind w:left="2016" w:right="1008"/>
      </w:pPr>
      <w:r>
        <w:rPr>
          <w:rFonts w:ascii="Courier New" w:hAnsi="Courier New" w:eastAsia="Courier New" w:cs="Courier New"/>
          <w:sz w:val="24"/>
        </w:rPr>
        <w:t>Peer review is devastating at this age.</w:t>
      </w:r>
    </w:p>
    <w:p w14:paraId="2EB3FED8">
      <w:pPr>
        <w:keepNext/>
        <w:spacing w:before="120"/>
        <w:ind w:left="3168" w:right="1152"/>
        <w:jc w:val="center"/>
        <w:rPr>
          <w:rFonts w:hint="default"/>
          <w:lang w:val="en-US"/>
        </w:rPr>
      </w:pPr>
      <w:r>
        <w:rPr>
          <w:rFonts w:ascii="Courier New" w:hAnsi="Courier New" w:eastAsia="Courier New" w:cs="Courier New"/>
          <w:b/>
          <w:sz w:val="24"/>
        </w:rPr>
        <w:t>ELI</w:t>
      </w:r>
    </w:p>
    <w:p w14:paraId="7FBB0347">
      <w:pPr>
        <w:spacing w:after="120"/>
        <w:ind w:left="2016" w:right="1008"/>
      </w:pPr>
      <w:r>
        <w:rPr>
          <w:rFonts w:ascii="Courier New" w:hAnsi="Courier New" w:eastAsia="Courier New" w:cs="Courier New"/>
          <w:sz w:val="24"/>
        </w:rPr>
        <w:t>One subject, no control group. Brutal methodology.</w:t>
      </w:r>
    </w:p>
    <w:p w14:paraId="796B63DC">
      <w:pPr>
        <w:keepNext/>
        <w:spacing w:before="120"/>
        <w:ind w:left="3168" w:right="1152"/>
        <w:jc w:val="center"/>
        <w:rPr>
          <w:rFonts w:hint="default"/>
          <w:lang w:val="en-US"/>
        </w:rPr>
      </w:pPr>
      <w:r>
        <w:rPr>
          <w:rFonts w:ascii="Courier New" w:hAnsi="Courier New" w:eastAsia="Courier New" w:cs="Courier New"/>
          <w:b/>
          <w:sz w:val="24"/>
        </w:rPr>
        <w:t>SID</w:t>
      </w:r>
    </w:p>
    <w:p w14:paraId="69610BF1">
      <w:pPr>
        <w:spacing w:after="120"/>
        <w:ind w:left="2016" w:right="1008"/>
      </w:pPr>
      <w:r>
        <w:rPr>
          <w:rFonts w:ascii="Courier New" w:hAnsi="Courier New" w:eastAsia="Courier New" w:cs="Courier New"/>
          <w:sz w:val="24"/>
        </w:rPr>
        <w:t>I control both of you. Tiny sample, huge power.</w:t>
      </w:r>
    </w:p>
    <w:p w14:paraId="6AFBB800">
      <w:pPr>
        <w:spacing w:before="120" w:after="120"/>
      </w:pPr>
      <w:r>
        <w:rPr>
          <w:rFonts w:ascii="Courier New" w:hAnsi="Courier New" w:eastAsia="Courier New" w:cs="Courier New"/>
          <w:sz w:val="24"/>
        </w:rPr>
        <w:t>Eli laughs.</w:t>
      </w:r>
    </w:p>
    <w:p w14:paraId="044E8186">
      <w:pPr>
        <w:spacing w:before="120" w:after="120"/>
      </w:pPr>
      <w:r>
        <w:t>The record advances. Before R-AI, the receiver translated Sid's failing speech into sound. Harp built a consent lock into it.</w:t>
      </w:r>
    </w:p>
    <w:p w14:paraId="129AA751">
      <w:pPr>
        <w:keepNext/>
        <w:spacing w:before="120"/>
        <w:ind w:left="3168" w:right="1152"/>
        <w:jc w:val="center"/>
        <w:rPr>
          <w:rFonts w:hint="default"/>
          <w:lang w:val="en-US"/>
        </w:rPr>
      </w:pPr>
      <w:r>
        <w:rPr>
          <w:rFonts w:ascii="Courier New" w:hAnsi="Courier New" w:eastAsia="Courier New" w:cs="Courier New"/>
          <w:b/>
          <w:sz w:val="24"/>
        </w:rPr>
        <w:t>HARP</w:t>
      </w:r>
    </w:p>
    <w:p w14:paraId="5C2014D8">
      <w:pPr>
        <w:spacing w:after="120"/>
        <w:ind w:left="2016" w:right="1008"/>
      </w:pPr>
      <w:r>
        <w:rPr>
          <w:rFonts w:ascii="Courier New" w:hAnsi="Courier New" w:eastAsia="Courier New" w:cs="Courier New"/>
          <w:sz w:val="24"/>
        </w:rPr>
        <w:t>It can't initiate contact, retain a response, or identify a speaker without permission.</w:t>
      </w:r>
    </w:p>
    <w:p w14:paraId="154806B7">
      <w:pPr>
        <w:keepNext/>
        <w:spacing w:before="120"/>
        <w:ind w:left="3168" w:right="1152"/>
        <w:jc w:val="center"/>
        <w:rPr>
          <w:rFonts w:hint="default"/>
          <w:lang w:val="en-US"/>
        </w:rPr>
      </w:pPr>
      <w:r>
        <w:rPr>
          <w:rFonts w:ascii="Courier New" w:hAnsi="Courier New" w:eastAsia="Courier New" w:cs="Courier New"/>
          <w:b/>
          <w:sz w:val="24"/>
        </w:rPr>
        <w:t>SID</w:t>
      </w:r>
    </w:p>
    <w:p w14:paraId="596F65FE">
      <w:pPr>
        <w:spacing w:after="120"/>
        <w:ind w:left="2016" w:right="1008"/>
      </w:pPr>
      <w:r>
        <w:rPr>
          <w:rFonts w:ascii="Courier New" w:hAnsi="Courier New" w:eastAsia="Courier New" w:cs="Courier New"/>
          <w:sz w:val="24"/>
        </w:rPr>
        <w:t>Good. What happens if I change my mind after I say yes?</w:t>
      </w:r>
    </w:p>
    <w:p w14:paraId="2ACD8A7E">
      <w:pPr>
        <w:keepNext/>
        <w:spacing w:before="120"/>
        <w:ind w:left="3168" w:right="1152"/>
        <w:jc w:val="center"/>
        <w:rPr>
          <w:rFonts w:hint="default"/>
          <w:lang w:val="en-US"/>
        </w:rPr>
      </w:pPr>
      <w:r>
        <w:rPr>
          <w:rFonts w:ascii="Courier New" w:hAnsi="Courier New" w:eastAsia="Courier New" w:cs="Courier New"/>
          <w:b/>
          <w:sz w:val="24"/>
        </w:rPr>
        <w:t>HARP</w:t>
      </w:r>
    </w:p>
    <w:p w14:paraId="5E640D74">
      <w:pPr>
        <w:spacing w:after="120"/>
        <w:ind w:left="2016" w:right="1008"/>
      </w:pPr>
      <w:r>
        <w:rPr>
          <w:rFonts w:ascii="Courier New" w:hAnsi="Courier New" w:eastAsia="Courier New" w:cs="Courier New"/>
          <w:sz w:val="24"/>
        </w:rPr>
        <w:t>Then it stops and deletes the session.</w:t>
      </w:r>
    </w:p>
    <w:p w14:paraId="1F8AE5FD">
      <w:pPr>
        <w:keepNext/>
        <w:spacing w:before="120"/>
        <w:ind w:left="3168" w:right="1152"/>
        <w:jc w:val="center"/>
        <w:rPr>
          <w:rFonts w:hint="default"/>
          <w:lang w:val="en-US"/>
        </w:rPr>
      </w:pPr>
      <w:r>
        <w:rPr>
          <w:rFonts w:ascii="Courier New" w:hAnsi="Courier New" w:eastAsia="Courier New" w:cs="Courier New"/>
          <w:b/>
          <w:sz w:val="24"/>
        </w:rPr>
        <w:t>SID</w:t>
      </w:r>
    </w:p>
    <w:p w14:paraId="56EE89FB">
      <w:pPr>
        <w:spacing w:after="120"/>
        <w:ind w:left="2016" w:right="1008"/>
      </w:pPr>
      <w:r>
        <w:rPr>
          <w:rFonts w:ascii="Courier New" w:hAnsi="Courier New" w:eastAsia="Courier New" w:cs="Courier New"/>
          <w:sz w:val="24"/>
        </w:rPr>
        <w:t>Even if Dad says it’s important?</w:t>
      </w:r>
    </w:p>
    <w:p w14:paraId="41A8F092">
      <w:pPr>
        <w:keepNext/>
        <w:spacing w:before="120"/>
        <w:ind w:left="3168" w:right="1152"/>
        <w:jc w:val="center"/>
        <w:rPr>
          <w:rFonts w:hint="default"/>
          <w:lang w:val="en-US"/>
        </w:rPr>
      </w:pPr>
      <w:r>
        <w:rPr>
          <w:rFonts w:ascii="Courier New" w:hAnsi="Courier New" w:eastAsia="Courier New" w:cs="Courier New"/>
          <w:b/>
          <w:sz w:val="24"/>
        </w:rPr>
        <w:t>HARP</w:t>
      </w:r>
    </w:p>
    <w:p w14:paraId="03EEE084">
      <w:pPr>
        <w:spacing w:after="120"/>
        <w:ind w:left="2016" w:right="1008"/>
      </w:pPr>
      <w:r>
        <w:rPr>
          <w:rFonts w:ascii="Courier New" w:hAnsi="Courier New" w:eastAsia="Courier New" w:cs="Courier New"/>
          <w:sz w:val="24"/>
        </w:rPr>
        <w:t>Especially then.</w:t>
      </w:r>
    </w:p>
    <w:p w14:paraId="359C4B37">
      <w:pPr>
        <w:keepNext/>
        <w:spacing w:before="120"/>
        <w:ind w:left="3168" w:right="1152"/>
        <w:jc w:val="center"/>
        <w:rPr>
          <w:rFonts w:hint="default"/>
          <w:lang w:val="en-US"/>
        </w:rPr>
      </w:pPr>
      <w:r>
        <w:rPr>
          <w:rFonts w:ascii="Courier New" w:hAnsi="Courier New" w:eastAsia="Courier New" w:cs="Courier New"/>
          <w:b/>
          <w:sz w:val="24"/>
        </w:rPr>
        <w:t>ELI</w:t>
      </w:r>
    </w:p>
    <w:p w14:paraId="4B9E126E">
      <w:pPr>
        <w:spacing w:after="120"/>
        <w:ind w:left="2016" w:right="1008"/>
      </w:pPr>
      <w:r>
        <w:rPr>
          <w:rFonts w:ascii="Courier New" w:hAnsi="Courier New" w:eastAsia="Courier New" w:cs="Courier New"/>
          <w:sz w:val="24"/>
        </w:rPr>
        <w:t>You understand all that?</w:t>
      </w:r>
    </w:p>
    <w:p w14:paraId="13FCFED6">
      <w:pPr>
        <w:keepNext/>
        <w:spacing w:before="120"/>
        <w:ind w:left="3168" w:right="1152"/>
        <w:jc w:val="center"/>
        <w:rPr>
          <w:rFonts w:hint="default"/>
          <w:lang w:val="en-US"/>
        </w:rPr>
      </w:pPr>
      <w:r>
        <w:rPr>
          <w:rFonts w:ascii="Courier New" w:hAnsi="Courier New" w:eastAsia="Courier New" w:cs="Courier New"/>
          <w:b/>
          <w:sz w:val="24"/>
        </w:rPr>
        <w:t>SID</w:t>
      </w:r>
    </w:p>
    <w:p w14:paraId="053AC894">
      <w:pPr>
        <w:spacing w:after="120"/>
        <w:ind w:left="2016" w:right="1008"/>
      </w:pPr>
      <w:r>
        <w:rPr>
          <w:rFonts w:ascii="Courier New" w:hAnsi="Courier New" w:eastAsia="Courier New" w:cs="Courier New"/>
          <w:sz w:val="24"/>
        </w:rPr>
        <w:t>Adults use long words when they're scared. Uncle Harp makes rules.</w:t>
      </w:r>
    </w:p>
    <w:p w14:paraId="51D114E6">
      <w:pPr>
        <w:keepNext/>
        <w:spacing w:before="120"/>
        <w:ind w:left="3168" w:right="1152"/>
        <w:jc w:val="center"/>
        <w:rPr>
          <w:rFonts w:hint="default"/>
          <w:lang w:val="en-US"/>
        </w:rPr>
      </w:pPr>
      <w:r>
        <w:rPr>
          <w:rFonts w:ascii="Courier New" w:hAnsi="Courier New" w:eastAsia="Courier New" w:cs="Courier New"/>
          <w:b/>
          <w:sz w:val="24"/>
        </w:rPr>
        <w:t>HARP</w:t>
      </w:r>
    </w:p>
    <w:p w14:paraId="0DF9EC53">
      <w:pPr>
        <w:spacing w:after="120"/>
        <w:ind w:left="2016" w:right="1008"/>
      </w:pPr>
      <w:r>
        <w:rPr>
          <w:rFonts w:ascii="Courier New" w:hAnsi="Courier New" w:eastAsia="Courier New" w:cs="Courier New"/>
          <w:sz w:val="24"/>
        </w:rPr>
        <w:t>Someone in this family should.</w:t>
      </w:r>
    </w:p>
    <w:p w14:paraId="7F0DFA14">
      <w:pPr>
        <w:spacing w:before="120" w:after="120"/>
      </w:pPr>
      <w:r>
        <w:rPr>
          <w:rFonts w:ascii="Courier New" w:hAnsi="Courier New" w:eastAsia="Courier New" w:cs="Courier New"/>
          <w:sz w:val="24"/>
        </w:rPr>
        <w:t>Kira presses the first RESONANCE KEY against the glass and touches its four ceramic surfaces. The prototype carries the notes through the bed frame. Sid's neural response returns as the FIFTH.</w:t>
      </w:r>
    </w:p>
    <w:p w14:paraId="637CCBD3">
      <w:pPr>
        <w:keepNext/>
        <w:spacing w:before="120"/>
        <w:ind w:left="3168" w:right="1152"/>
        <w:jc w:val="center"/>
        <w:rPr>
          <w:rFonts w:hint="default"/>
          <w:lang w:val="en-US"/>
        </w:rPr>
      </w:pPr>
      <w:r>
        <w:rPr>
          <w:rFonts w:ascii="Courier New" w:hAnsi="Courier New" w:eastAsia="Courier New" w:cs="Courier New"/>
          <w:b/>
          <w:sz w:val="24"/>
        </w:rPr>
        <w:t>SID</w:t>
      </w:r>
    </w:p>
    <w:p w14:paraId="6057254D">
      <w:pPr>
        <w:spacing w:after="120"/>
        <w:ind w:left="2016" w:right="1008"/>
      </w:pPr>
      <w:r>
        <w:rPr>
          <w:rFonts w:ascii="Courier New" w:hAnsi="Courier New" w:eastAsia="Courier New" w:cs="Courier New"/>
          <w:sz w:val="24"/>
        </w:rPr>
        <w:t>It remembered me.</w:t>
      </w:r>
    </w:p>
    <w:p w14:paraId="01382254">
      <w:pPr>
        <w:keepNext/>
        <w:spacing w:before="120"/>
        <w:ind w:left="3168" w:right="1152"/>
        <w:jc w:val="center"/>
        <w:rPr>
          <w:rFonts w:hint="default"/>
          <w:lang w:val="en-US"/>
        </w:rPr>
      </w:pPr>
      <w:r>
        <w:rPr>
          <w:rFonts w:ascii="Courier New" w:hAnsi="Courier New" w:eastAsia="Courier New" w:cs="Courier New"/>
          <w:b/>
          <w:sz w:val="24"/>
        </w:rPr>
        <w:t>ELI</w:t>
      </w:r>
    </w:p>
    <w:p w14:paraId="31E3C6B4">
      <w:pPr>
        <w:spacing w:after="120"/>
        <w:ind w:left="2016" w:right="1008"/>
      </w:pPr>
      <w:r>
        <w:rPr>
          <w:rFonts w:ascii="Courier New" w:hAnsi="Courier New" w:eastAsia="Courier New" w:cs="Courier New"/>
          <w:sz w:val="24"/>
        </w:rPr>
        <w:t>It translated a repeatable neural pattern. Remembering would imply an internal experience we haven’t established.</w:t>
      </w:r>
    </w:p>
    <w:p w14:paraId="5551DB46">
      <w:pPr>
        <w:keepNext/>
        <w:spacing w:before="120"/>
        <w:ind w:left="3168" w:right="1152"/>
        <w:jc w:val="center"/>
        <w:rPr>
          <w:rFonts w:hint="default"/>
          <w:lang w:val="en-US"/>
        </w:rPr>
      </w:pPr>
      <w:r>
        <w:rPr>
          <w:rFonts w:ascii="Courier New" w:hAnsi="Courier New" w:eastAsia="Courier New" w:cs="Courier New"/>
          <w:b/>
          <w:sz w:val="24"/>
        </w:rPr>
        <w:t>SID</w:t>
      </w:r>
    </w:p>
    <w:p w14:paraId="1EA91931">
      <w:pPr>
        <w:spacing w:after="120"/>
        <w:ind w:left="2016" w:right="1008"/>
      </w:pPr>
      <w:r>
        <w:rPr>
          <w:rFonts w:ascii="Courier New" w:hAnsi="Courier New" w:eastAsia="Courier New" w:cs="Courier New"/>
          <w:sz w:val="24"/>
        </w:rPr>
        <w:t>That's a very long way to say yes.</w:t>
      </w:r>
    </w:p>
    <w:p w14:paraId="488630CF">
      <w:pPr>
        <w:keepNext/>
        <w:spacing w:before="120"/>
        <w:ind w:left="3168" w:right="1152"/>
        <w:jc w:val="center"/>
        <w:rPr>
          <w:rFonts w:hint="default"/>
          <w:lang w:val="en-US"/>
        </w:rPr>
      </w:pPr>
      <w:r>
        <w:rPr>
          <w:rFonts w:ascii="Courier New" w:hAnsi="Courier New" w:eastAsia="Courier New" w:cs="Courier New"/>
          <w:b/>
          <w:sz w:val="24"/>
        </w:rPr>
        <w:t>KIRA</w:t>
      </w:r>
    </w:p>
    <w:p w14:paraId="5404FD23">
      <w:pPr>
        <w:spacing w:after="120"/>
        <w:ind w:left="2016" w:right="1008"/>
      </w:pPr>
      <w:r>
        <w:rPr>
          <w:rFonts w:ascii="Courier New" w:hAnsi="Courier New" w:eastAsia="Courier New" w:cs="Courier New"/>
          <w:sz w:val="24"/>
        </w:rPr>
        <w:t>She has you there.</w:t>
      </w:r>
    </w:p>
    <w:p w14:paraId="095A9EF2">
      <w:pPr>
        <w:spacing w:before="120" w:after="120"/>
      </w:pPr>
      <w:r>
        <w:rPr>
          <w:rFonts w:ascii="Courier New" w:hAnsi="Courier New" w:eastAsia="Courier New" w:cs="Courier New"/>
          <w:sz w:val="24"/>
        </w:rPr>
        <w:t>Sid asks the prototype to delete the session. Harp activates the consent gate. The screen clears.</w:t>
      </w:r>
    </w:p>
    <w:p w14:paraId="7DCBAEE3">
      <w:pPr>
        <w:spacing w:before="120" w:after="120"/>
      </w:pPr>
      <w:r>
        <w:rPr>
          <w:rFonts w:ascii="Courier New" w:hAnsi="Courier New" w:eastAsia="Courier New" w:cs="Courier New"/>
          <w:sz w:val="24"/>
        </w:rPr>
        <w:t>The FIFTH NOTE sounds a fraction of a second before Sid's brain produces it.</w:t>
      </w:r>
    </w:p>
    <w:p w14:paraId="74991E75">
      <w:pPr>
        <w:keepNext/>
        <w:spacing w:before="120"/>
        <w:ind w:left="3168" w:right="1152"/>
        <w:jc w:val="center"/>
        <w:rPr>
          <w:rFonts w:hint="default"/>
          <w:lang w:val="en-US"/>
        </w:rPr>
      </w:pPr>
      <w:r>
        <w:rPr>
          <w:rFonts w:ascii="Courier New" w:hAnsi="Courier New" w:eastAsia="Courier New" w:cs="Courier New"/>
          <w:b/>
          <w:sz w:val="24"/>
        </w:rPr>
        <w:t>ELI</w:t>
      </w:r>
    </w:p>
    <w:p w14:paraId="4DEF1CD7">
      <w:pPr>
        <w:spacing w:after="120"/>
        <w:ind w:left="2016" w:right="1008"/>
      </w:pPr>
      <w:r>
        <w:rPr>
          <w:rFonts w:ascii="Courier New" w:hAnsi="Courier New" w:eastAsia="Courier New" w:cs="Courier New"/>
          <w:sz w:val="24"/>
        </w:rPr>
        <w:t>Prediction artifact. Weird one, but still…</w:t>
      </w:r>
    </w:p>
    <w:p w14:paraId="3BA1A1F2">
      <w:pPr>
        <w:keepNext/>
        <w:spacing w:before="120"/>
        <w:ind w:left="3168" w:right="1152"/>
        <w:jc w:val="center"/>
        <w:rPr>
          <w:rFonts w:hint="default"/>
          <w:lang w:val="en-US"/>
        </w:rPr>
      </w:pPr>
      <w:r>
        <w:rPr>
          <w:rFonts w:ascii="Courier New" w:hAnsi="Courier New" w:eastAsia="Courier New" w:cs="Courier New"/>
          <w:b/>
          <w:sz w:val="24"/>
        </w:rPr>
        <w:t>KIRA</w:t>
      </w:r>
    </w:p>
    <w:p w14:paraId="521B98EC">
      <w:pPr>
        <w:spacing w:after="120"/>
        <w:ind w:left="2016" w:right="1008"/>
      </w:pPr>
      <w:r>
        <w:rPr>
          <w:rFonts w:ascii="Courier New" w:hAnsi="Courier New" w:eastAsia="Courier New" w:cs="Courier New"/>
          <w:sz w:val="24"/>
        </w:rPr>
        <w:t>Or feedback from a system we don't understand yet.</w:t>
      </w:r>
    </w:p>
    <w:p w14:paraId="7E47EB4F">
      <w:pPr>
        <w:keepNext/>
        <w:spacing w:before="120"/>
        <w:ind w:left="3168" w:right="1152"/>
        <w:jc w:val="center"/>
        <w:rPr>
          <w:rFonts w:hint="default"/>
          <w:lang w:val="en-US"/>
        </w:rPr>
      </w:pPr>
      <w:r>
        <w:rPr>
          <w:rFonts w:ascii="Courier New" w:hAnsi="Courier New" w:eastAsia="Courier New" w:cs="Courier New"/>
          <w:b/>
          <w:sz w:val="24"/>
        </w:rPr>
        <w:t>ELI</w:t>
      </w:r>
    </w:p>
    <w:p w14:paraId="5797097B">
      <w:pPr>
        <w:spacing w:after="120"/>
        <w:ind w:left="2016" w:right="1008"/>
      </w:pPr>
      <w:r>
        <w:rPr>
          <w:rFonts w:ascii="Courier New" w:hAnsi="Courier New" w:eastAsia="Courier New" w:cs="Courier New"/>
          <w:sz w:val="24"/>
        </w:rPr>
        <w:t>It answered first.</w:t>
      </w:r>
    </w:p>
    <w:p w14:paraId="0578E425">
      <w:pPr>
        <w:keepNext/>
        <w:spacing w:before="120"/>
        <w:ind w:left="3168" w:right="1152"/>
        <w:jc w:val="center"/>
        <w:rPr>
          <w:rFonts w:hint="default"/>
          <w:lang w:val="en-US"/>
        </w:rPr>
      </w:pPr>
      <w:r>
        <w:rPr>
          <w:rFonts w:ascii="Courier New" w:hAnsi="Courier New" w:eastAsia="Courier New" w:cs="Courier New"/>
          <w:b/>
          <w:sz w:val="24"/>
        </w:rPr>
        <w:t>HARP</w:t>
      </w:r>
    </w:p>
    <w:p w14:paraId="519E78BE">
      <w:pPr>
        <w:spacing w:after="120"/>
        <w:ind w:left="2016" w:right="1008"/>
      </w:pPr>
      <w:r>
        <w:rPr>
          <w:rFonts w:ascii="Courier New" w:hAnsi="Courier New" w:eastAsia="Courier New" w:cs="Courier New"/>
          <w:sz w:val="24"/>
        </w:rPr>
        <w:t>Log the timing. No theory.</w:t>
      </w:r>
    </w:p>
    <w:p w14:paraId="13A8177F">
      <w:pPr>
        <w:spacing w:before="120" w:after="120"/>
        <w:rPr>
          <w:rFonts w:hint="default" w:ascii="Courier New Italic" w:hAnsi="Courier New Italic" w:cs="Courier New Italic"/>
          <w:i/>
          <w:iCs/>
        </w:rPr>
      </w:pPr>
      <w:r>
        <w:rPr>
          <w:rFonts w:ascii="Courier New" w:hAnsi="Courier New" w:eastAsia="Courier New" w:cs="Courier New"/>
          <w:sz w:val="24"/>
        </w:rPr>
        <w:t>On the blank screen, four words appear without a prompt: I HEARD YOU BEFORE.</w:t>
      </w:r>
    </w:p>
    <w:p w14:paraId="5A87FAAB">
      <w:pPr>
        <w:keepNext/>
        <w:spacing w:before="240"/>
        <w:rPr>
          <w:rFonts w:hint="default" w:ascii="Courier New Bold" w:hAnsi="Courier New Bold" w:cs="Courier New Bold"/>
          <w:b/>
          <w:bCs/>
        </w:rPr>
      </w:pPr>
      <w:r>
        <w:rPr>
          <w:rFonts w:hint="default" w:ascii="Courier New" w:hAnsi="Courier New" w:eastAsia="Courier New" w:cs="Courier New"/>
          <w:b/>
          <w:bCs/>
          <w:sz w:val="24"/>
        </w:rPr>
        <w:t>RETURN TO PRESENT - INT. STABILIZATION SUITE - YEAR 9998</w:t>
      </w:r>
    </w:p>
    <w:p w14:paraId="2B33131C">
      <w:pPr>
        <w:spacing w:before="120" w:after="120"/>
      </w:pPr>
      <w:r>
        <w:rPr>
          <w:rFonts w:ascii="Courier New" w:hAnsi="Courier New" w:eastAsia="Courier New" w:cs="Courier New"/>
          <w:sz w:val="24"/>
        </w:rPr>
        <w:t>Kerr returns with Sid's two-piece red paper star drawn in the sketchbook margin. He has drawn the interlocking crease without being shown it—and older pressure grooves beneath his fresh lines follow the same fold.</w:t>
      </w:r>
    </w:p>
    <w:p w14:paraId="33A6E6B4">
      <w:pPr>
        <w:keepNext/>
        <w:spacing w:before="120"/>
        <w:ind w:left="3168" w:right="1152"/>
        <w:jc w:val="center"/>
        <w:rPr>
          <w:rFonts w:hint="default"/>
          <w:lang w:val="en-US"/>
        </w:rPr>
      </w:pPr>
      <w:r>
        <w:rPr>
          <w:rFonts w:ascii="Courier New" w:hAnsi="Courier New" w:eastAsia="Courier New" w:cs="Courier New"/>
          <w:b/>
          <w:sz w:val="24"/>
        </w:rPr>
        <w:t>KERR</w:t>
      </w:r>
    </w:p>
    <w:p w14:paraId="6B382066">
      <w:pPr>
        <w:spacing w:after="120"/>
        <w:ind w:left="2016" w:right="1008"/>
      </w:pPr>
      <w:r>
        <w:rPr>
          <w:rFonts w:ascii="Courier New" w:hAnsi="Courier New" w:eastAsia="Courier New" w:cs="Courier New"/>
          <w:sz w:val="24"/>
        </w:rPr>
        <w:t>Sid.</w:t>
      </w:r>
    </w:p>
    <w:p w14:paraId="5C3A6FC7">
      <w:pPr>
        <w:keepNext/>
        <w:spacing w:before="120"/>
        <w:ind w:left="3168" w:right="1152"/>
        <w:jc w:val="center"/>
        <w:rPr>
          <w:rFonts w:hint="default"/>
          <w:lang w:val="en-US"/>
        </w:rPr>
      </w:pPr>
      <w:r>
        <w:rPr>
          <w:rFonts w:ascii="Courier New" w:hAnsi="Courier New" w:eastAsia="Courier New" w:cs="Courier New"/>
          <w:b/>
          <w:sz w:val="24"/>
        </w:rPr>
        <w:t>IMANI</w:t>
      </w:r>
    </w:p>
    <w:p w14:paraId="35464278">
      <w:pPr>
        <w:spacing w:after="120"/>
        <w:ind w:left="2016" w:right="1008"/>
      </w:pPr>
      <w:r>
        <w:rPr>
          <w:rFonts w:ascii="Courier New" w:hAnsi="Courier New" w:eastAsia="Courier New" w:cs="Courier New"/>
          <w:sz w:val="24"/>
        </w:rPr>
        <w:t>The girl’s name was Sid. The other identities are sealed.</w:t>
      </w:r>
    </w:p>
    <w:p w14:paraId="5298DF1D">
      <w:pPr>
        <w:keepNext/>
        <w:spacing w:before="120"/>
        <w:ind w:left="3168" w:right="1152"/>
        <w:jc w:val="center"/>
        <w:rPr>
          <w:rFonts w:hint="default"/>
          <w:lang w:val="en-US"/>
        </w:rPr>
      </w:pPr>
      <w:r>
        <w:rPr>
          <w:rFonts w:ascii="Courier New" w:hAnsi="Courier New" w:eastAsia="Courier New" w:cs="Courier New"/>
          <w:b/>
          <w:sz w:val="24"/>
        </w:rPr>
        <w:t>KERR</w:t>
      </w:r>
    </w:p>
    <w:p w14:paraId="642FA610">
      <w:pPr>
        <w:spacing w:after="120"/>
        <w:ind w:left="2016" w:right="1008"/>
      </w:pPr>
      <w:r>
        <w:rPr>
          <w:rFonts w:ascii="Courier New" w:hAnsi="Courier New" w:eastAsia="Courier New" w:cs="Courier New"/>
          <w:sz w:val="24"/>
        </w:rPr>
        <w:t>That was his memory, right?</w:t>
      </w:r>
    </w:p>
    <w:p w14:paraId="7A17AEFC">
      <w:pPr>
        <w:keepNext/>
        <w:spacing w:before="120"/>
        <w:ind w:left="3168" w:right="1152"/>
        <w:jc w:val="center"/>
        <w:rPr>
          <w:rFonts w:hint="default"/>
          <w:lang w:val="en-US"/>
        </w:rPr>
      </w:pPr>
      <w:r>
        <w:rPr>
          <w:rFonts w:ascii="Courier New" w:hAnsi="Courier New" w:eastAsia="Courier New" w:cs="Courier New"/>
          <w:b/>
          <w:sz w:val="24"/>
        </w:rPr>
        <w:t>IMANI</w:t>
      </w:r>
    </w:p>
    <w:p w14:paraId="2EC7AEB7">
      <w:pPr>
        <w:spacing w:after="120"/>
        <w:ind w:left="2016" w:right="1008"/>
      </w:pPr>
      <w:r>
        <w:rPr>
          <w:rFonts w:ascii="Courier New" w:hAnsi="Courier New" w:eastAsia="Courier New" w:cs="Courier New"/>
          <w:sz w:val="24"/>
        </w:rPr>
        <w:t>It came through you.</w:t>
      </w:r>
    </w:p>
    <w:p w14:paraId="03D3F911">
      <w:pPr>
        <w:spacing w:before="120" w:after="120"/>
      </w:pPr>
      <w:r>
        <w:rPr>
          <w:rFonts w:ascii="Courier New" w:hAnsi="Courier New" w:eastAsia="Courier New" w:cs="Courier New"/>
          <w:sz w:val="24"/>
        </w:rPr>
        <w:t>The authenticated image destabilizes. Rain replaces the apartment sunlight.</w:t>
      </w:r>
    </w:p>
    <w:p w14:paraId="54238CD4">
      <w:pPr>
        <w:keepNext/>
        <w:spacing w:before="120"/>
        <w:ind w:left="3168" w:right="1152"/>
        <w:jc w:val="center"/>
        <w:rPr>
          <w:rFonts w:hint="default"/>
          <w:lang w:val="en-US"/>
        </w:rPr>
      </w:pPr>
      <w:r>
        <w:rPr>
          <w:rFonts w:ascii="Courier New" w:hAnsi="Courier New" w:eastAsia="Courier New" w:cs="Courier New"/>
          <w:b/>
          <w:sz w:val="24"/>
        </w:rPr>
        <w:t>MEMORY CONSOLE</w:t>
      </w:r>
    </w:p>
    <w:p w14:paraId="5AF3B176">
      <w:pPr>
        <w:spacing w:after="120"/>
        <w:ind w:left="2016" w:right="1008"/>
      </w:pPr>
      <w:r>
        <w:rPr>
          <w:rFonts w:ascii="Courier New" w:hAnsi="Courier New" w:eastAsia="Courier New" w:cs="Courier New"/>
          <w:sz w:val="24"/>
        </w:rPr>
        <w:t>Unstable recall detected. Source confidence: indeterminate.</w:t>
      </w:r>
    </w:p>
    <w:p w14:paraId="31386BBD">
      <w:pPr>
        <w:keepNext/>
        <w:spacing w:before="240"/>
        <w:rPr>
          <w:rFonts w:hint="default" w:ascii="Courier New Bold" w:hAnsi="Courier New Bold" w:cs="Courier New Bold"/>
          <w:b/>
          <w:bCs/>
        </w:rPr>
      </w:pPr>
      <w:r>
        <w:rPr>
          <w:rFonts w:hint="default" w:ascii="Courier New" w:hAnsi="Courier New" w:eastAsia="Courier New" w:cs="Courier New"/>
          <w:b/>
          <w:bCs/>
          <w:sz w:val="24"/>
        </w:rPr>
        <w:t>UNSTABLE RECALL - INT. DR. ELARA’S OFFICE - DAY (8121)</w:t>
      </w:r>
    </w:p>
    <w:p w14:paraId="6745A118">
      <w:pPr>
        <w:spacing w:before="120" w:after="120"/>
      </w:pPr>
      <w:r>
        <w:rPr>
          <w:rFonts w:ascii="Courier New" w:hAnsi="Courier New" w:eastAsia="Courier New" w:cs="Courier New"/>
          <w:sz w:val="24"/>
        </w:rPr>
        <w:t>Rain on old glass. No screens. Kerr experiences the scene through the sealed patient’s eyes. DR. ELARA, 44, trauma psychologist, watches him turn Sid’s red paper star. The patient’s face glitches in reflection.</w:t>
      </w:r>
    </w:p>
    <w:p w14:paraId="13C45B24">
      <w:pPr>
        <w:keepNext/>
        <w:spacing w:before="120"/>
        <w:ind w:left="3168" w:right="1152"/>
        <w:jc w:val="center"/>
      </w:pPr>
      <w:r>
        <w:rPr>
          <w:rFonts w:ascii="Courier New" w:hAnsi="Courier New" w:eastAsia="Courier New" w:cs="Courier New"/>
          <w:b/>
          <w:sz w:val="24"/>
        </w:rPr>
        <w:t>ELARA</w:t>
      </w:r>
    </w:p>
    <w:p w14:paraId="13CA7FF0">
      <w:pPr>
        <w:spacing w:after="120"/>
        <w:ind w:left="2016" w:right="1008"/>
      </w:pPr>
      <w:r>
        <w:t>What do you miss?</w:t>
      </w:r>
    </w:p>
    <w:p w14:paraId="7F3173C3">
      <w:pPr>
        <w:keepNext/>
        <w:spacing w:before="120"/>
        <w:ind w:left="3168" w:right="1152"/>
        <w:jc w:val="center"/>
        <w:rPr>
          <w:rFonts w:hint="default"/>
          <w:lang w:val="en-US"/>
        </w:rPr>
      </w:pPr>
      <w:r>
        <w:rPr>
          <w:rFonts w:ascii="Courier New" w:hAnsi="Courier New" w:eastAsia="Courier New" w:cs="Courier New"/>
          <w:b/>
          <w:sz w:val="24"/>
        </w:rPr>
        <w:t>ELI</w:t>
      </w:r>
    </w:p>
    <w:p w14:paraId="3FAFDE4E">
      <w:pPr>
        <w:spacing w:after="120"/>
        <w:ind w:left="2016" w:right="1008"/>
      </w:pPr>
      <w:r>
        <w:t>Her laugh. She tried to hold it in. The gap in her teeth made it whistle.</w:t>
      </w:r>
    </w:p>
    <w:p w14:paraId="7BF77DF4">
      <w:pPr>
        <w:keepNext/>
        <w:spacing w:before="120"/>
        <w:ind w:left="3168" w:right="1152"/>
        <w:jc w:val="center"/>
      </w:pPr>
      <w:r>
        <w:rPr>
          <w:rFonts w:ascii="Courier New" w:hAnsi="Courier New" w:eastAsia="Courier New" w:cs="Courier New"/>
          <w:b/>
          <w:sz w:val="24"/>
        </w:rPr>
        <w:t>ELARA</w:t>
      </w:r>
    </w:p>
    <w:p w14:paraId="6FB63A67">
      <w:pPr>
        <w:spacing w:after="120"/>
        <w:ind w:left="2016" w:right="1008"/>
      </w:pPr>
      <w:r>
        <w:t>A signal isn't automatically Sid.</w:t>
      </w:r>
    </w:p>
    <w:p w14:paraId="2941BEAC">
      <w:pPr>
        <w:spacing w:before="120" w:after="120"/>
      </w:pPr>
      <w:r>
        <w:t>Elara opens the paper star and gives it back unfolded.</w:t>
      </w:r>
    </w:p>
    <w:p w14:paraId="7E9EA9EE">
      <w:pPr>
        <w:keepNext/>
        <w:spacing w:before="120"/>
        <w:ind w:left="3168" w:right="1152"/>
        <w:jc w:val="center"/>
        <w:rPr>
          <w:rFonts w:hint="default"/>
          <w:lang w:val="en-US"/>
        </w:rPr>
      </w:pPr>
      <w:r>
        <w:rPr>
          <w:rFonts w:ascii="Courier New" w:hAnsi="Courier New" w:eastAsia="Courier New" w:cs="Courier New"/>
          <w:b/>
          <w:sz w:val="24"/>
        </w:rPr>
        <w:t>ELI</w:t>
      </w:r>
    </w:p>
    <w:p w14:paraId="0729A2D2">
      <w:pPr>
        <w:spacing w:after="120"/>
        <w:ind w:left="2016" w:right="1008"/>
      </w:pPr>
      <w:r>
        <w:t>Then what am I hearing?</w:t>
      </w:r>
    </w:p>
    <w:p w14:paraId="259764DB">
      <w:pPr>
        <w:keepNext/>
        <w:spacing w:before="240"/>
        <w:rPr>
          <w:rFonts w:hint="default" w:ascii="Courier New Bold" w:hAnsi="Courier New Bold" w:cs="Courier New Bold"/>
          <w:b/>
          <w:bCs/>
        </w:rPr>
      </w:pPr>
      <w:r>
        <w:rPr>
          <w:rFonts w:hint="default" w:ascii="Courier New" w:hAnsi="Courier New" w:eastAsia="Courier New" w:cs="Courier New"/>
          <w:b/>
          <w:bCs/>
          <w:sz w:val="24"/>
        </w:rPr>
        <w:t>RETURN TO PRESENT - INT. STABILIZATION SUITE - YEAR 9998</w:t>
      </w:r>
    </w:p>
    <w:p w14:paraId="5028CFF5">
      <w:pPr>
        <w:spacing w:before="120" w:after="120"/>
      </w:pPr>
      <w:r>
        <w:rPr>
          <w:rFonts w:ascii="Courier New" w:hAnsi="Courier New" w:eastAsia="Courier New" w:cs="Courier New"/>
          <w:sz w:val="24"/>
        </w:rPr>
        <w:t>Kerr returns with the red star drawn across three sketchbook pages. Folded together, their disconnected margins form the same woman’s eyes.</w:t>
      </w:r>
    </w:p>
    <w:p w14:paraId="437E3295">
      <w:pPr>
        <w:keepNext/>
        <w:spacing w:before="120"/>
        <w:ind w:left="3168" w:right="1152"/>
        <w:jc w:val="center"/>
        <w:rPr>
          <w:rFonts w:hint="default"/>
          <w:lang w:val="en-US"/>
        </w:rPr>
      </w:pPr>
      <w:r>
        <w:rPr>
          <w:rFonts w:ascii="Courier New" w:hAnsi="Courier New" w:eastAsia="Courier New" w:cs="Courier New"/>
          <w:b/>
          <w:sz w:val="24"/>
        </w:rPr>
        <w:t>KERR</w:t>
      </w:r>
    </w:p>
    <w:p w14:paraId="494843A6">
      <w:pPr>
        <w:spacing w:after="120"/>
        <w:ind w:left="2016" w:right="1008"/>
      </w:pPr>
      <w:r>
        <w:t>Was that real?</w:t>
      </w:r>
    </w:p>
    <w:p w14:paraId="3C81DA53">
      <w:pPr>
        <w:keepNext/>
        <w:spacing w:before="120"/>
        <w:ind w:left="3168" w:right="1152"/>
        <w:jc w:val="center"/>
        <w:rPr>
          <w:rFonts w:hint="default"/>
          <w:lang w:val="en-US"/>
        </w:rPr>
      </w:pPr>
      <w:r>
        <w:rPr>
          <w:rFonts w:ascii="Courier New" w:hAnsi="Courier New" w:eastAsia="Courier New" w:cs="Courier New"/>
          <w:b/>
          <w:sz w:val="24"/>
        </w:rPr>
        <w:t>IMANI</w:t>
      </w:r>
    </w:p>
    <w:p w14:paraId="7DED3DD9">
      <w:pPr>
        <w:spacing w:after="120"/>
        <w:ind w:left="2016" w:right="1008"/>
      </w:pPr>
      <w:r>
        <w:t>Some of it.</w:t>
      </w:r>
    </w:p>
    <w:p w14:paraId="7DDA4730">
      <w:pPr>
        <w:keepNext/>
        <w:spacing w:before="120"/>
        <w:ind w:left="3168" w:right="1152"/>
        <w:jc w:val="center"/>
        <w:rPr>
          <w:rFonts w:hint="default"/>
          <w:lang w:val="en-US"/>
        </w:rPr>
      </w:pPr>
      <w:r>
        <w:rPr>
          <w:rFonts w:ascii="Courier New" w:hAnsi="Courier New" w:eastAsia="Courier New" w:cs="Courier New"/>
          <w:b/>
          <w:sz w:val="24"/>
        </w:rPr>
        <w:t>KERR</w:t>
      </w:r>
    </w:p>
    <w:p w14:paraId="26728436">
      <w:pPr>
        <w:spacing w:after="120"/>
        <w:ind w:left="2016" w:right="1008"/>
      </w:pPr>
      <w:r>
        <w:t>Which part?</w:t>
      </w:r>
    </w:p>
    <w:p w14:paraId="5BFF93D2">
      <w:pPr>
        <w:keepNext/>
        <w:spacing w:before="120"/>
        <w:ind w:left="3168" w:right="1152"/>
        <w:jc w:val="center"/>
        <w:rPr>
          <w:rFonts w:hint="default"/>
          <w:lang w:val="en-US"/>
        </w:rPr>
      </w:pPr>
      <w:r>
        <w:rPr>
          <w:rFonts w:ascii="Courier New" w:hAnsi="Courier New" w:eastAsia="Courier New" w:cs="Courier New"/>
          <w:b/>
          <w:sz w:val="24"/>
        </w:rPr>
        <w:t>IMANI</w:t>
      </w:r>
    </w:p>
    <w:p w14:paraId="0830AB4B">
      <w:pPr>
        <w:spacing w:after="120"/>
        <w:ind w:left="2016" w:right="1008"/>
      </w:pPr>
      <w:r>
        <w:t>That's the problem.</w:t>
      </w:r>
    </w:p>
    <w:p w14:paraId="2AB6AF39">
      <w:pPr>
        <w:spacing w:before="120" w:after="120"/>
      </w:pPr>
      <w:r>
        <w:rPr>
          <w:rFonts w:ascii="Courier New" w:hAnsi="Courier New" w:eastAsia="Courier New" w:cs="Courier New"/>
          <w:sz w:val="24"/>
        </w:rPr>
        <w:t>The door opens. Harp heard the last sentence.</w:t>
      </w:r>
    </w:p>
    <w:p w14:paraId="16E88530">
      <w:pPr>
        <w:keepNext/>
        <w:spacing w:before="240"/>
        <w:rPr>
          <w:rFonts w:hint="default" w:ascii="Courier New Bold" w:hAnsi="Courier New Bold" w:cs="Courier New Bold"/>
          <w:b/>
          <w:bCs/>
        </w:rPr>
      </w:pPr>
      <w:r>
        <w:rPr>
          <w:rFonts w:hint="default" w:ascii="Courier New" w:hAnsi="Courier New" w:eastAsia="Courier New" w:cs="Courier New"/>
          <w:b/>
          <w:bCs/>
          <w:sz w:val="24"/>
        </w:rPr>
        <w:t>INT. STABILIZATION SUITE - NIGHT</w:t>
      </w:r>
    </w:p>
    <w:p w14:paraId="0F8FE25D">
      <w:pPr>
        <w:spacing w:before="120" w:after="120"/>
      </w:pPr>
      <w:r>
        <w:rPr>
          <w:rFonts w:ascii="Courier New" w:hAnsi="Courier New" w:eastAsia="Courier New" w:cs="Courier New"/>
          <w:sz w:val="24"/>
        </w:rPr>
        <w:t>HIGH REGENT HARP VALE enters alone. His elegant twelfth body appears no older than thirty. Twelve renewal dates shimmer beneath his wrist.</w:t>
      </w:r>
    </w:p>
    <w:p w14:paraId="163D5712">
      <w:pPr>
        <w:keepNext/>
        <w:spacing w:before="120"/>
        <w:ind w:left="3168" w:right="1152"/>
        <w:jc w:val="center"/>
        <w:rPr>
          <w:rFonts w:hint="default"/>
          <w:lang w:val="en-US"/>
        </w:rPr>
      </w:pPr>
      <w:r>
        <w:rPr>
          <w:rFonts w:ascii="Courier New" w:hAnsi="Courier New" w:eastAsia="Courier New" w:cs="Courier New"/>
          <w:b/>
          <w:sz w:val="24"/>
        </w:rPr>
        <w:t>HARP</w:t>
      </w:r>
    </w:p>
    <w:p w14:paraId="5965E75A">
      <w:pPr>
        <w:spacing w:after="120"/>
        <w:ind w:left="2016" w:right="1008"/>
      </w:pPr>
      <w:r>
        <w:rPr>
          <w:rFonts w:ascii="Courier New" w:hAnsi="Courier New" w:eastAsia="Courier New" w:cs="Courier New"/>
          <w:sz w:val="24"/>
        </w:rPr>
        <w:t>You always wake angry.</w:t>
      </w:r>
    </w:p>
    <w:p w14:paraId="1F27B03B">
      <w:pPr>
        <w:keepNext/>
        <w:spacing w:before="120"/>
        <w:ind w:left="3168" w:right="1152"/>
        <w:jc w:val="center"/>
        <w:rPr>
          <w:rFonts w:hint="default"/>
          <w:lang w:val="en-US"/>
        </w:rPr>
      </w:pPr>
      <w:r>
        <w:rPr>
          <w:rFonts w:ascii="Courier New" w:hAnsi="Courier New" w:eastAsia="Courier New" w:cs="Courier New"/>
          <w:b/>
          <w:sz w:val="24"/>
        </w:rPr>
        <w:t>KERR</w:t>
      </w:r>
    </w:p>
    <w:p w14:paraId="52831C6D">
      <w:pPr>
        <w:spacing w:after="120"/>
        <w:ind w:left="2016" w:right="1008"/>
      </w:pPr>
      <w:r>
        <w:rPr>
          <w:rFonts w:ascii="Courier New" w:hAnsi="Courier New" w:eastAsia="Courier New" w:cs="Courier New"/>
          <w:sz w:val="24"/>
        </w:rPr>
        <w:t>Were you always there when I woke?</w:t>
      </w:r>
    </w:p>
    <w:p w14:paraId="13F6A2EC">
      <w:pPr>
        <w:keepNext/>
        <w:spacing w:before="120"/>
        <w:ind w:left="3168" w:right="1152"/>
        <w:jc w:val="center"/>
        <w:rPr>
          <w:rFonts w:hint="default"/>
          <w:lang w:val="en-US"/>
        </w:rPr>
      </w:pPr>
      <w:r>
        <w:rPr>
          <w:rFonts w:ascii="Courier New" w:hAnsi="Courier New" w:eastAsia="Courier New" w:cs="Courier New"/>
          <w:b/>
          <w:sz w:val="24"/>
        </w:rPr>
        <w:t>HARP</w:t>
      </w:r>
    </w:p>
    <w:p w14:paraId="4DB2F958">
      <w:pPr>
        <w:spacing w:after="120"/>
        <w:ind w:left="2016" w:right="1008"/>
      </w:pPr>
      <w:r>
        <w:rPr>
          <w:rFonts w:ascii="Courier New" w:hAnsi="Courier New" w:eastAsia="Courier New" w:cs="Courier New"/>
          <w:sz w:val="24"/>
        </w:rPr>
        <w:t>The important ones. Sometimes you wanted water. Sometimes you tried to kill me before you could stand. Once... you apologized for not knowing me.</w:t>
      </w:r>
    </w:p>
    <w:p w14:paraId="0AFD00E5">
      <w:pPr>
        <w:keepNext/>
        <w:spacing w:before="120"/>
        <w:ind w:left="3168" w:right="1152"/>
        <w:jc w:val="center"/>
        <w:rPr>
          <w:rFonts w:hint="default"/>
          <w:lang w:val="en-US"/>
        </w:rPr>
      </w:pPr>
      <w:r>
        <w:rPr>
          <w:rFonts w:ascii="Courier New" w:hAnsi="Courier New" w:eastAsia="Courier New" w:cs="Courier New"/>
          <w:b/>
          <w:sz w:val="24"/>
        </w:rPr>
        <w:t>KERR</w:t>
      </w:r>
    </w:p>
    <w:p w14:paraId="700F079B">
      <w:pPr>
        <w:spacing w:after="120"/>
        <w:ind w:left="2016" w:right="1008"/>
      </w:pPr>
      <w:r>
        <w:rPr>
          <w:rFonts w:ascii="Courier New" w:hAnsi="Courier New" w:eastAsia="Courier New" w:cs="Courier New"/>
          <w:sz w:val="24"/>
        </w:rPr>
        <w:t>Which one did you prefer?</w:t>
      </w:r>
    </w:p>
    <w:p w14:paraId="23B6BF57">
      <w:pPr>
        <w:keepNext/>
        <w:spacing w:before="120"/>
        <w:ind w:left="3168" w:right="1152"/>
        <w:jc w:val="center"/>
        <w:rPr>
          <w:rFonts w:hint="default"/>
          <w:lang w:val="en-US"/>
        </w:rPr>
      </w:pPr>
      <w:r>
        <w:rPr>
          <w:rFonts w:ascii="Courier New" w:hAnsi="Courier New" w:eastAsia="Courier New" w:cs="Courier New"/>
          <w:b/>
          <w:sz w:val="24"/>
        </w:rPr>
        <w:t>HARP</w:t>
      </w:r>
    </w:p>
    <w:p w14:paraId="47B13A9B">
      <w:pPr>
        <w:spacing w:after="120"/>
        <w:ind w:left="2016" w:right="1008"/>
      </w:pPr>
      <w:r>
        <w:rPr>
          <w:rFonts w:ascii="Courier New" w:hAnsi="Courier New" w:eastAsia="Courier New" w:cs="Courier New"/>
          <w:sz w:val="24"/>
        </w:rPr>
        <w:t>The one who asked why.</w:t>
      </w:r>
    </w:p>
    <w:p w14:paraId="3BA4AABF">
      <w:pPr>
        <w:keepNext/>
        <w:spacing w:before="120"/>
        <w:ind w:left="3168" w:right="1152"/>
        <w:jc w:val="center"/>
        <w:rPr>
          <w:rFonts w:hint="default"/>
          <w:lang w:val="en-US"/>
        </w:rPr>
      </w:pPr>
      <w:r>
        <w:rPr>
          <w:rFonts w:ascii="Courier New" w:hAnsi="Courier New" w:eastAsia="Courier New" w:cs="Courier New"/>
          <w:b/>
          <w:sz w:val="24"/>
        </w:rPr>
        <w:t>KERR</w:t>
      </w:r>
    </w:p>
    <w:p w14:paraId="0BE29E68">
      <w:pPr>
        <w:spacing w:after="120"/>
        <w:ind w:left="2016" w:right="1008"/>
      </w:pPr>
      <w:r>
        <w:rPr>
          <w:rFonts w:ascii="Courier New" w:hAnsi="Courier New" w:eastAsia="Courier New" w:cs="Courier New"/>
          <w:sz w:val="24"/>
        </w:rPr>
        <w:t>Imani said you need me to open something.</w:t>
      </w:r>
    </w:p>
    <w:p w14:paraId="3D72F538">
      <w:pPr>
        <w:keepNext/>
        <w:spacing w:before="120"/>
        <w:ind w:left="3168" w:right="1152"/>
        <w:jc w:val="center"/>
        <w:rPr>
          <w:rFonts w:hint="default"/>
          <w:lang w:val="en-US"/>
        </w:rPr>
      </w:pPr>
      <w:r>
        <w:rPr>
          <w:rFonts w:ascii="Courier New" w:hAnsi="Courier New" w:eastAsia="Courier New" w:cs="Courier New"/>
          <w:b/>
          <w:sz w:val="24"/>
        </w:rPr>
        <w:t>HARP</w:t>
      </w:r>
    </w:p>
    <w:p w14:paraId="06C0A4D9">
      <w:pPr>
        <w:spacing w:after="120"/>
        <w:ind w:left="2016" w:right="1008"/>
      </w:pPr>
      <w:r>
        <w:rPr>
          <w:rFonts w:ascii="Courier New" w:hAnsi="Courier New" w:eastAsia="Courier New" w:cs="Courier New"/>
          <w:sz w:val="24"/>
        </w:rPr>
        <w:t>The Origin Core.</w:t>
      </w:r>
    </w:p>
    <w:p w14:paraId="5B186CE2">
      <w:pPr>
        <w:keepNext/>
        <w:spacing w:before="120"/>
        <w:ind w:left="3168" w:right="1152"/>
        <w:jc w:val="center"/>
        <w:rPr>
          <w:rFonts w:hint="default"/>
          <w:lang w:val="en-US"/>
        </w:rPr>
      </w:pPr>
      <w:r>
        <w:rPr>
          <w:rFonts w:ascii="Courier New" w:hAnsi="Courier New" w:eastAsia="Courier New" w:cs="Courier New"/>
          <w:b/>
          <w:sz w:val="24"/>
        </w:rPr>
        <w:t>KERR</w:t>
      </w:r>
    </w:p>
    <w:p w14:paraId="44459C0E">
      <w:pPr>
        <w:spacing w:after="120"/>
        <w:ind w:left="2016" w:right="1008"/>
      </w:pPr>
      <w:r>
        <w:rPr>
          <w:rFonts w:ascii="Courier New" w:hAnsi="Courier New" w:eastAsia="Courier New" w:cs="Courier New"/>
          <w:sz w:val="24"/>
        </w:rPr>
        <w:t>And what do you need from me?</w:t>
      </w:r>
    </w:p>
    <w:p w14:paraId="5B5221BD">
      <w:pPr>
        <w:keepNext/>
        <w:spacing w:before="120"/>
        <w:ind w:left="3168" w:right="1152"/>
        <w:jc w:val="center"/>
        <w:rPr>
          <w:rFonts w:hint="default"/>
          <w:lang w:val="en-US"/>
        </w:rPr>
      </w:pPr>
      <w:r>
        <w:rPr>
          <w:rFonts w:ascii="Courier New" w:hAnsi="Courier New" w:eastAsia="Courier New" w:cs="Courier New"/>
          <w:b/>
          <w:sz w:val="24"/>
        </w:rPr>
        <w:t>HARP</w:t>
      </w:r>
    </w:p>
    <w:p w14:paraId="7F43C022">
      <w:pPr>
        <w:spacing w:after="120"/>
        <w:ind w:left="2016" w:right="1008"/>
      </w:pPr>
      <w:r>
        <w:rPr>
          <w:rFonts w:ascii="Courier New" w:hAnsi="Courier New" w:eastAsia="Courier New" w:cs="Courier New"/>
          <w:sz w:val="24"/>
        </w:rPr>
        <w:t>A living claimant has to choose access.</w:t>
      </w:r>
    </w:p>
    <w:p w14:paraId="233EEABA">
      <w:pPr>
        <w:keepNext/>
        <w:spacing w:before="120"/>
        <w:ind w:left="3168" w:right="1152"/>
        <w:jc w:val="center"/>
        <w:rPr>
          <w:rFonts w:hint="default"/>
          <w:lang w:val="en-US"/>
        </w:rPr>
      </w:pPr>
      <w:r>
        <w:rPr>
          <w:rFonts w:ascii="Courier New" w:hAnsi="Courier New" w:eastAsia="Courier New" w:cs="Courier New"/>
          <w:b/>
          <w:sz w:val="24"/>
        </w:rPr>
        <w:t>KERR</w:t>
      </w:r>
    </w:p>
    <w:p w14:paraId="03493FB7">
      <w:pPr>
        <w:spacing w:after="120"/>
        <w:ind w:left="2016" w:right="1008"/>
      </w:pPr>
      <w:r>
        <w:rPr>
          <w:rFonts w:ascii="Courier New" w:hAnsi="Courier New" w:eastAsia="Courier New" w:cs="Courier New"/>
          <w:sz w:val="24"/>
        </w:rPr>
        <w:t>Then why keep calling me Eli?</w:t>
      </w:r>
    </w:p>
    <w:p w14:paraId="2504368E">
      <w:pPr>
        <w:keepNext/>
        <w:spacing w:before="120"/>
        <w:ind w:left="3168" w:right="1152"/>
        <w:jc w:val="center"/>
        <w:rPr>
          <w:rFonts w:hint="default"/>
          <w:lang w:val="en-US"/>
        </w:rPr>
      </w:pPr>
      <w:r>
        <w:rPr>
          <w:rFonts w:ascii="Courier New" w:hAnsi="Courier New" w:eastAsia="Courier New" w:cs="Courier New"/>
          <w:b/>
          <w:sz w:val="24"/>
        </w:rPr>
        <w:t>HARP</w:t>
      </w:r>
    </w:p>
    <w:p w14:paraId="01A84397">
      <w:pPr>
        <w:spacing w:after="120"/>
        <w:ind w:left="2016" w:right="1008"/>
      </w:pPr>
      <w:r>
        <w:rPr>
          <w:rFonts w:ascii="Courier New" w:hAnsi="Courier New" w:eastAsia="Courier New" w:cs="Courier New"/>
          <w:sz w:val="24"/>
        </w:rPr>
        <w:t>Because Eli's authority is the only claim the state recognizes.</w:t>
      </w:r>
    </w:p>
    <w:p w14:paraId="35967253">
      <w:pPr>
        <w:keepNext/>
        <w:spacing w:before="120"/>
        <w:ind w:left="3168" w:right="1152"/>
        <w:jc w:val="center"/>
        <w:rPr>
          <w:rFonts w:hint="default"/>
          <w:lang w:val="en-US"/>
        </w:rPr>
      </w:pPr>
      <w:r>
        <w:rPr>
          <w:rFonts w:ascii="Courier New" w:hAnsi="Courier New" w:eastAsia="Courier New" w:cs="Courier New"/>
          <w:b/>
          <w:sz w:val="24"/>
        </w:rPr>
        <w:t>KERR</w:t>
      </w:r>
    </w:p>
    <w:p w14:paraId="2CF6A557">
      <w:pPr>
        <w:spacing w:after="120"/>
        <w:ind w:left="2016" w:right="1008"/>
      </w:pPr>
      <w:r>
        <w:rPr>
          <w:rFonts w:ascii="Courier New" w:hAnsi="Courier New" w:eastAsia="Courier New" w:cs="Courier New"/>
          <w:sz w:val="24"/>
        </w:rPr>
        <w:t>And if I don’t give it to you?</w:t>
      </w:r>
    </w:p>
    <w:p w14:paraId="0DEC071E">
      <w:pPr>
        <w:keepNext/>
        <w:spacing w:before="120"/>
        <w:ind w:left="3168" w:right="1152"/>
        <w:jc w:val="center"/>
        <w:rPr>
          <w:rFonts w:hint="default"/>
          <w:lang w:val="en-US"/>
        </w:rPr>
      </w:pPr>
      <w:r>
        <w:rPr>
          <w:rFonts w:ascii="Courier New" w:hAnsi="Courier New" w:eastAsia="Courier New" w:cs="Courier New"/>
          <w:b/>
          <w:sz w:val="24"/>
        </w:rPr>
        <w:t>HARP</w:t>
      </w:r>
    </w:p>
    <w:p w14:paraId="6BFEAD90">
      <w:pPr>
        <w:spacing w:after="120"/>
        <w:ind w:left="2016" w:right="1008"/>
      </w:pPr>
      <w:r>
        <w:rPr>
          <w:rFonts w:ascii="Courier New" w:hAnsi="Courier New" w:eastAsia="Courier New" w:cs="Courier New"/>
          <w:sz w:val="24"/>
        </w:rPr>
        <w:t>Then the state will put you at the gate until you choose.</w:t>
      </w:r>
    </w:p>
    <w:p w14:paraId="255BEDF4">
      <w:pPr>
        <w:keepNext/>
        <w:spacing w:before="120"/>
        <w:ind w:left="3168" w:right="1152"/>
        <w:jc w:val="center"/>
        <w:rPr>
          <w:rFonts w:hint="default"/>
          <w:lang w:val="en-US"/>
        </w:rPr>
      </w:pPr>
      <w:r>
        <w:rPr>
          <w:rFonts w:ascii="Courier New" w:hAnsi="Courier New" w:eastAsia="Courier New" w:cs="Courier New"/>
          <w:b/>
          <w:sz w:val="24"/>
        </w:rPr>
        <w:t>KERR</w:t>
      </w:r>
    </w:p>
    <w:p w14:paraId="385B141F">
      <w:pPr>
        <w:spacing w:after="120"/>
        <w:ind w:left="2016" w:right="1008"/>
      </w:pPr>
      <w:r>
        <w:rPr>
          <w:rFonts w:ascii="Courier New" w:hAnsi="Courier New" w:eastAsia="Courier New" w:cs="Courier New"/>
          <w:sz w:val="24"/>
        </w:rPr>
        <w:t>So this review is a threat.</w:t>
      </w:r>
    </w:p>
    <w:p w14:paraId="58A3F97E">
      <w:pPr>
        <w:keepNext/>
        <w:spacing w:before="120"/>
        <w:ind w:left="3168" w:right="1152"/>
        <w:jc w:val="center"/>
        <w:rPr>
          <w:rFonts w:hint="default"/>
          <w:lang w:val="en-US"/>
        </w:rPr>
      </w:pPr>
      <w:r>
        <w:rPr>
          <w:rFonts w:ascii="Courier New" w:hAnsi="Courier New" w:eastAsia="Courier New" w:cs="Courier New"/>
          <w:b/>
          <w:sz w:val="24"/>
        </w:rPr>
        <w:t>HARP</w:t>
      </w:r>
    </w:p>
    <w:p w14:paraId="3526E860">
      <w:pPr>
        <w:spacing w:after="120"/>
        <w:ind w:left="2016" w:right="1008"/>
      </w:pPr>
      <w:r>
        <w:rPr>
          <w:rFonts w:ascii="Courier New" w:hAnsi="Courier New" w:eastAsia="Courier New" w:cs="Courier New"/>
          <w:sz w:val="24"/>
        </w:rPr>
        <w:t>You can say yes before it comes to that.</w:t>
      </w:r>
    </w:p>
    <w:p w14:paraId="7805ECE4">
      <w:pPr>
        <w:spacing w:before="120" w:after="120"/>
      </w:pPr>
      <w:r>
        <w:rPr>
          <w:rFonts w:ascii="Courier New" w:hAnsi="Courier New" w:eastAsia="Courier New" w:cs="Courier New"/>
          <w:sz w:val="24"/>
        </w:rPr>
        <w:t>Harp gestures. The purge clock expands across the wall.</w:t>
      </w:r>
    </w:p>
    <w:p w14:paraId="24B77313">
      <w:pPr>
        <w:keepNext/>
        <w:spacing w:before="120"/>
        <w:ind w:left="3168" w:right="1152"/>
        <w:jc w:val="center"/>
        <w:rPr>
          <w:rFonts w:hint="default"/>
          <w:lang w:val="en-US"/>
        </w:rPr>
      </w:pPr>
      <w:r>
        <w:rPr>
          <w:rFonts w:ascii="Courier New" w:hAnsi="Courier New" w:eastAsia="Courier New" w:cs="Courier New"/>
          <w:b/>
          <w:sz w:val="24"/>
        </w:rPr>
        <w:t>HARP</w:t>
      </w:r>
    </w:p>
    <w:p w14:paraId="5FA7D373">
      <w:pPr>
        <w:spacing w:after="120"/>
        <w:ind w:left="2016" w:right="1008"/>
      </w:pPr>
      <w:r>
        <w:t>At zero, the waiting minds lose every open route.</w:t>
      </w:r>
    </w:p>
    <w:p w14:paraId="6EC0B7DF">
      <w:pPr>
        <w:keepNext/>
        <w:spacing w:before="120"/>
        <w:ind w:left="3168" w:right="1152"/>
        <w:jc w:val="center"/>
        <w:rPr>
          <w:rFonts w:hint="default"/>
          <w:lang w:val="en-US"/>
        </w:rPr>
      </w:pPr>
      <w:r>
        <w:rPr>
          <w:rFonts w:ascii="Courier New" w:hAnsi="Courier New" w:eastAsia="Courier New" w:cs="Courier New"/>
          <w:b/>
          <w:sz w:val="24"/>
        </w:rPr>
        <w:t>KERR</w:t>
      </w:r>
    </w:p>
    <w:p w14:paraId="4EF940A5">
      <w:pPr>
        <w:spacing w:after="120"/>
        <w:ind w:left="2016" w:right="1008"/>
      </w:pPr>
      <w:r>
        <w:t>You said they all go to you.</w:t>
      </w:r>
    </w:p>
    <w:p w14:paraId="4F4DCE1C">
      <w:pPr>
        <w:keepNext/>
        <w:spacing w:before="120"/>
        <w:ind w:left="3168" w:right="1152"/>
        <w:jc w:val="center"/>
        <w:rPr>
          <w:rFonts w:hint="default"/>
          <w:lang w:val="en-US"/>
        </w:rPr>
      </w:pPr>
      <w:r>
        <w:rPr>
          <w:rFonts w:ascii="Courier New" w:hAnsi="Courier New" w:eastAsia="Courier New" w:cs="Courier New"/>
          <w:b/>
          <w:sz w:val="24"/>
        </w:rPr>
        <w:t>HARP</w:t>
      </w:r>
    </w:p>
    <w:p w14:paraId="58DA4CCA">
      <w:pPr>
        <w:spacing w:after="120"/>
        <w:ind w:left="2016" w:right="1008"/>
      </w:pPr>
      <w:r>
        <w:t>I can keep them alive.</w:t>
      </w:r>
    </w:p>
    <w:p w14:paraId="00A4B117">
      <w:pPr>
        <w:keepNext/>
        <w:spacing w:before="120"/>
        <w:ind w:left="3168" w:right="1152"/>
        <w:jc w:val="center"/>
        <w:rPr>
          <w:rFonts w:hint="default"/>
          <w:lang w:val="en-US"/>
        </w:rPr>
      </w:pPr>
      <w:r>
        <w:rPr>
          <w:rFonts w:ascii="Courier New" w:hAnsi="Courier New" w:eastAsia="Courier New" w:cs="Courier New"/>
          <w:b/>
          <w:sz w:val="24"/>
        </w:rPr>
        <w:t>KERR</w:t>
      </w:r>
    </w:p>
    <w:p w14:paraId="3804C6CC">
      <w:pPr>
        <w:spacing w:after="120"/>
        <w:ind w:left="2016" w:right="1008"/>
      </w:pPr>
      <w:r>
        <w:t>Inside you?</w:t>
      </w:r>
    </w:p>
    <w:p w14:paraId="08BCB87C">
      <w:pPr>
        <w:spacing w:before="120" w:after="120"/>
      </w:pPr>
      <w:r>
        <w:rPr>
          <w:rFonts w:ascii="Courier New" w:hAnsi="Courier New" w:eastAsia="Courier New" w:cs="Courier New"/>
          <w:sz w:val="24"/>
        </w:rPr>
        <w:t>For the first time, Harp looks his age.</w:t>
      </w:r>
    </w:p>
    <w:p w14:paraId="17C998D9">
      <w:pPr>
        <w:spacing w:before="120" w:after="120"/>
      </w:pPr>
      <w:r>
        <w:rPr>
          <w:rFonts w:ascii="Courier New" w:hAnsi="Courier New" w:eastAsia="Courier New" w:cs="Courier New"/>
          <w:sz w:val="24"/>
        </w:rPr>
        <w:t>Harp studies Kerr’s sketchbook. Separate pages overlap: the woman’s eyes, four notes and fragments of corridor geometry.</w:t>
      </w:r>
    </w:p>
    <w:p w14:paraId="5CE66A9A">
      <w:pPr>
        <w:keepNext/>
        <w:spacing w:before="120"/>
        <w:ind w:left="3168" w:right="1152"/>
        <w:jc w:val="center"/>
        <w:rPr>
          <w:rFonts w:hint="default"/>
          <w:lang w:val="en-US"/>
        </w:rPr>
      </w:pPr>
      <w:r>
        <w:rPr>
          <w:rFonts w:ascii="Courier New" w:hAnsi="Courier New" w:eastAsia="Courier New" w:cs="Courier New"/>
          <w:b/>
          <w:sz w:val="24"/>
        </w:rPr>
        <w:t>HARP</w:t>
      </w:r>
    </w:p>
    <w:p w14:paraId="7DA943A7">
      <w:pPr>
        <w:spacing w:after="120"/>
        <w:ind w:left="2016" w:right="1008"/>
      </w:pPr>
      <w:r>
        <w:rPr>
          <w:rFonts w:ascii="Courier New" w:hAnsi="Courier New" w:eastAsia="Courier New" w:cs="Courier New"/>
          <w:sz w:val="24"/>
        </w:rPr>
        <w:t>Every body drew fragments. Yours finally made a whole face. Twelve recorded deaths, probably hundreds more, and she is the first thing R-AI cannot predict.</w:t>
      </w:r>
    </w:p>
    <w:p w14:paraId="34A91C9F">
      <w:pPr>
        <w:keepNext/>
        <w:spacing w:before="240"/>
        <w:rPr>
          <w:rFonts w:hint="default" w:ascii="Courier New Bold" w:hAnsi="Courier New Bold" w:cs="Courier New Bold"/>
          <w:b/>
          <w:bCs/>
        </w:rPr>
      </w:pPr>
      <w:r>
        <w:rPr>
          <w:rFonts w:hint="default" w:ascii="Courier New" w:hAnsi="Courier New" w:eastAsia="Courier New" w:cs="Courier New"/>
          <w:b/>
          <w:bCs/>
          <w:sz w:val="24"/>
        </w:rPr>
        <w:t>INT. SERVICE CORRIDOR - MINUTES LATER</w:t>
      </w:r>
    </w:p>
    <w:p w14:paraId="54152AAB">
      <w:pPr>
        <w:spacing w:before="120" w:after="120"/>
      </w:pPr>
      <w:r>
        <w:rPr>
          <w:rFonts w:ascii="Courier New" w:hAnsi="Courier New" w:eastAsia="Courier New" w:cs="Courier New"/>
          <w:sz w:val="24"/>
        </w:rPr>
        <w:t>Imani unlocks Kerr's room with an analog override braided into the cord of her prayer pouch. The panel requests authorization. She enters the same SENSOR NOISE code she used to delay Kerr's report. The lock accepts before she finishes. Imani freezes. A corridor camera pivots from Imani to Kerr. Its facial lock climbs toward one hundred percent; Kerr's wrist flashes ORIGIN CLAIMANT, then DEFECTIVE RETURN. COMMANDER SATO, 50s, a veteran Enforcer whose loyalty implant has outlived three bodies, waits beneath it with a weapon and a battered mechanical watch.</w:t>
      </w:r>
    </w:p>
    <w:p w14:paraId="55633446">
      <w:pPr>
        <w:keepNext/>
        <w:spacing w:before="120"/>
        <w:ind w:left="3168" w:right="1152"/>
        <w:jc w:val="center"/>
        <w:rPr>
          <w:rFonts w:hint="default"/>
          <w:lang w:val="en-US"/>
        </w:rPr>
      </w:pPr>
      <w:r>
        <w:rPr>
          <w:rFonts w:ascii="Courier New" w:hAnsi="Courier New" w:eastAsia="Courier New" w:cs="Courier New"/>
          <w:b/>
          <w:sz w:val="24"/>
        </w:rPr>
        <w:t>KERR</w:t>
      </w:r>
    </w:p>
    <w:p w14:paraId="186ECF48">
      <w:pPr>
        <w:spacing w:after="120"/>
        <w:ind w:left="2016" w:right="1008"/>
      </w:pPr>
      <w:r>
        <w:rPr>
          <w:rFonts w:ascii="Courier New" w:hAnsi="Courier New" w:eastAsia="Courier New" w:cs="Courier New"/>
          <w:sz w:val="24"/>
        </w:rPr>
        <w:t>And you are?</w:t>
      </w:r>
    </w:p>
    <w:p w14:paraId="70B706CE">
      <w:pPr>
        <w:keepNext/>
        <w:spacing w:before="120"/>
        <w:ind w:left="3168" w:right="1152"/>
        <w:jc w:val="center"/>
        <w:rPr>
          <w:rFonts w:hint="default"/>
          <w:lang w:val="en-US"/>
        </w:rPr>
      </w:pPr>
      <w:r>
        <w:rPr>
          <w:rFonts w:ascii="Courier New" w:hAnsi="Courier New" w:eastAsia="Courier New" w:cs="Courier New"/>
          <w:b/>
          <w:sz w:val="24"/>
        </w:rPr>
        <w:t>SATO</w:t>
      </w:r>
    </w:p>
    <w:p w14:paraId="17A1F7CC">
      <w:pPr>
        <w:spacing w:after="120"/>
        <w:ind w:left="2016" w:right="1008"/>
      </w:pPr>
      <w:r>
        <w:rPr>
          <w:rFonts w:ascii="Courier New" w:hAnsi="Courier New" w:eastAsia="Courier New" w:cs="Courier New"/>
          <w:sz w:val="24"/>
        </w:rPr>
        <w:t>Right now? The man not pointing this at you.</w:t>
      </w:r>
    </w:p>
    <w:p w14:paraId="174559FD">
      <w:pPr>
        <w:spacing w:before="120" w:after="120"/>
      </w:pPr>
      <w:r>
        <w:rPr>
          <w:rFonts w:ascii="Courier New" w:hAnsi="Courier New" w:eastAsia="Courier New" w:cs="Courier New"/>
          <w:sz w:val="24"/>
        </w:rPr>
        <w:t>Sato sees DEFECTIVE RETURN. His thumb presses the watch crown as if stopping an old reflex. Then he shoots the corridor camera before facial lock completes. The red upload light dies. A state notice flashes through the smoke: FEED LOST — NEAREST ENFORCER NEURAL RELAY IN 00:00:40. The countdown binds the broken camera to Sato's loyalty implant.</w:t>
      </w:r>
    </w:p>
    <w:p w14:paraId="6B059B04">
      <w:pPr>
        <w:keepNext/>
        <w:spacing w:before="120"/>
        <w:ind w:left="3168" w:right="1152"/>
        <w:jc w:val="center"/>
        <w:rPr>
          <w:rFonts w:hint="default"/>
          <w:lang w:val="en-US"/>
        </w:rPr>
      </w:pPr>
      <w:r>
        <w:rPr>
          <w:rFonts w:ascii="Courier New" w:hAnsi="Courier New" w:eastAsia="Courier New" w:cs="Courier New"/>
          <w:b/>
          <w:sz w:val="24"/>
        </w:rPr>
        <w:t>SATO</w:t>
      </w:r>
    </w:p>
    <w:p w14:paraId="6F72FF20">
      <w:pPr>
        <w:spacing w:after="120"/>
        <w:ind w:left="2016" w:right="1008"/>
      </w:pPr>
      <w:r>
        <w:rPr>
          <w:rFonts w:ascii="Courier New" w:hAnsi="Courier New" w:eastAsia="Courier New" w:cs="Courier New"/>
          <w:sz w:val="24"/>
        </w:rPr>
        <w:t>Forty seconds before the implant changes my mind. Move.</w:t>
      </w:r>
    </w:p>
    <w:p w14:paraId="7B734C40">
      <w:pPr>
        <w:keepNext/>
        <w:spacing w:before="120"/>
        <w:ind w:left="3168" w:right="1152"/>
        <w:jc w:val="center"/>
        <w:rPr>
          <w:rFonts w:hint="default"/>
          <w:lang w:val="en-US"/>
        </w:rPr>
      </w:pPr>
      <w:r>
        <w:rPr>
          <w:rFonts w:ascii="Courier New" w:hAnsi="Courier New" w:eastAsia="Courier New" w:cs="Courier New"/>
          <w:b/>
          <w:sz w:val="24"/>
        </w:rPr>
        <w:t>IMANI</w:t>
      </w:r>
    </w:p>
    <w:p w14:paraId="28D3F0FA">
      <w:pPr>
        <w:spacing w:after="120"/>
        <w:ind w:left="2016" w:right="1008"/>
      </w:pPr>
      <w:r>
        <w:rPr>
          <w:rFonts w:ascii="Courier New" w:hAnsi="Courier New" w:eastAsia="Courier New" w:cs="Courier New"/>
          <w:sz w:val="24"/>
        </w:rPr>
        <w:t>That override shouldn't have worked. Why are you opening the door?</w:t>
      </w:r>
    </w:p>
    <w:p w14:paraId="5A6C06FF">
      <w:pPr>
        <w:keepNext/>
        <w:spacing w:before="120"/>
        <w:ind w:left="3168" w:right="1152"/>
        <w:jc w:val="center"/>
        <w:rPr>
          <w:rFonts w:hint="default"/>
          <w:lang w:val="en-US"/>
        </w:rPr>
      </w:pPr>
      <w:r>
        <w:rPr>
          <w:rFonts w:ascii="Courier New" w:hAnsi="Courier New" w:eastAsia="Courier New" w:cs="Courier New"/>
          <w:b/>
          <w:sz w:val="24"/>
        </w:rPr>
        <w:t>SATO</w:t>
      </w:r>
    </w:p>
    <w:p w14:paraId="0F0033D1">
      <w:pPr>
        <w:spacing w:after="120"/>
        <w:ind w:left="2016" w:right="1008"/>
      </w:pPr>
      <w:r>
        <w:rPr>
          <w:rFonts w:ascii="Courier New" w:hAnsi="Courier New" w:eastAsia="Courier New" w:cs="Courier New"/>
          <w:sz w:val="24"/>
        </w:rPr>
        <w:t>The last person I brought through here was my daughter. They said there wasn't enough left. I signed the report.</w:t>
      </w:r>
    </w:p>
    <w:p w14:paraId="7BAD6A91">
      <w:pPr>
        <w:keepNext/>
        <w:spacing w:before="120"/>
        <w:ind w:left="3168" w:right="1152"/>
        <w:jc w:val="center"/>
        <w:rPr>
          <w:rFonts w:hint="default"/>
          <w:lang w:val="en-US"/>
        </w:rPr>
      </w:pPr>
      <w:r>
        <w:rPr>
          <w:rFonts w:ascii="Courier New" w:hAnsi="Courier New" w:eastAsia="Courier New" w:cs="Courier New"/>
          <w:b/>
          <w:sz w:val="24"/>
        </w:rPr>
        <w:t>SATO</w:t>
      </w:r>
    </w:p>
    <w:p w14:paraId="5765C63C">
      <w:pPr>
        <w:spacing w:after="120"/>
        <w:ind w:left="2016" w:right="1008"/>
      </w:pPr>
      <w:r>
        <w:rPr>
          <w:rFonts w:ascii="Courier New" w:hAnsi="Courier New" w:eastAsia="Courier New" w:cs="Courier New"/>
          <w:sz w:val="24"/>
        </w:rPr>
        <w:t>Then it showed me tomorrow. Clean streets. Trains on time. Nobody out of line.</w:t>
      </w:r>
    </w:p>
    <w:p w14:paraId="64ED64BD">
      <w:pPr>
        <w:keepNext/>
        <w:spacing w:before="120"/>
        <w:ind w:left="3168" w:right="1152"/>
        <w:jc w:val="center"/>
        <w:rPr>
          <w:rFonts w:hint="default"/>
          <w:lang w:val="en-US"/>
        </w:rPr>
      </w:pPr>
      <w:r>
        <w:rPr>
          <w:rFonts w:ascii="Courier New" w:hAnsi="Courier New" w:eastAsia="Courier New" w:cs="Courier New"/>
          <w:b/>
          <w:sz w:val="24"/>
        </w:rPr>
        <w:t>IMANI</w:t>
      </w:r>
    </w:p>
    <w:p w14:paraId="2BC9FCD7">
      <w:pPr>
        <w:spacing w:after="120"/>
        <w:ind w:left="2016" w:right="1008"/>
      </w:pPr>
      <w:r>
        <w:rPr>
          <w:rFonts w:ascii="Courier New" w:hAnsi="Courier New" w:eastAsia="Courier New" w:cs="Courier New"/>
          <w:sz w:val="24"/>
        </w:rPr>
        <w:t>If we leave this room, where are you going?</w:t>
      </w:r>
    </w:p>
    <w:p w14:paraId="136E8776">
      <w:pPr>
        <w:keepNext/>
        <w:spacing w:before="120"/>
        <w:ind w:left="3168" w:right="1152"/>
        <w:jc w:val="center"/>
        <w:rPr>
          <w:rFonts w:hint="default"/>
          <w:lang w:val="en-US"/>
        </w:rPr>
      </w:pPr>
      <w:r>
        <w:rPr>
          <w:rFonts w:ascii="Courier New" w:hAnsi="Courier New" w:eastAsia="Courier New" w:cs="Courier New"/>
          <w:b/>
          <w:sz w:val="24"/>
        </w:rPr>
        <w:t>KERR</w:t>
      </w:r>
    </w:p>
    <w:p w14:paraId="18C2989F">
      <w:pPr>
        <w:spacing w:after="120"/>
        <w:ind w:left="2016" w:right="1008"/>
      </w:pPr>
      <w:r>
        <w:rPr>
          <w:rFonts w:ascii="Courier New" w:hAnsi="Courier New" w:eastAsia="Courier New" w:cs="Courier New"/>
          <w:sz w:val="24"/>
        </w:rPr>
        <w:t>The woman in the record. I need to know why Harp buried her. After that... I don't know. I just need out of this room.</w:t>
      </w:r>
    </w:p>
    <w:p w14:paraId="3EF2E8EE">
      <w:pPr>
        <w:keepNext/>
        <w:spacing w:before="120"/>
        <w:ind w:left="3168" w:right="1152"/>
        <w:jc w:val="center"/>
        <w:rPr>
          <w:rFonts w:hint="default"/>
          <w:lang w:val="en-US"/>
        </w:rPr>
      </w:pPr>
      <w:r>
        <w:rPr>
          <w:rFonts w:ascii="Courier New" w:hAnsi="Courier New" w:eastAsia="Courier New" w:cs="Courier New"/>
          <w:b/>
          <w:sz w:val="24"/>
        </w:rPr>
        <w:t>IMANI</w:t>
      </w:r>
    </w:p>
    <w:p w14:paraId="07052EA5">
      <w:pPr>
        <w:spacing w:after="120"/>
        <w:ind w:left="2016" w:right="1008"/>
      </w:pPr>
      <w:r>
        <w:rPr>
          <w:rFonts w:ascii="Courier New" w:hAnsi="Courier New" w:eastAsia="Courier New" w:cs="Courier New"/>
          <w:sz w:val="24"/>
        </w:rPr>
        <w:t>Not much of a route. Better than standing here.</w:t>
      </w:r>
    </w:p>
    <w:p w14:paraId="1216A0BB">
      <w:pPr>
        <w:spacing w:before="120" w:after="120"/>
      </w:pPr>
      <w:r>
        <w:rPr>
          <w:rFonts w:ascii="Courier New" w:hAnsi="Courier New" w:eastAsia="Courier New" w:cs="Courier New"/>
          <w:sz w:val="24"/>
        </w:rPr>
        <w:t>They run.</w:t>
      </w:r>
    </w:p>
    <w:p w14:paraId="6D1FAFCB">
      <w:pPr>
        <w:keepNext/>
        <w:spacing w:before="240"/>
        <w:rPr>
          <w:rFonts w:hint="default" w:ascii="Courier New Bold" w:hAnsi="Courier New Bold" w:cs="Courier New Bold"/>
          <w:b/>
          <w:bCs/>
        </w:rPr>
      </w:pPr>
      <w:r>
        <w:rPr>
          <w:rFonts w:hint="default" w:ascii="Courier New" w:hAnsi="Courier New" w:eastAsia="Courier New" w:cs="Courier New"/>
          <w:b/>
          <w:bCs/>
          <w:sz w:val="24"/>
        </w:rPr>
        <w:t>INT. TRANSIT SPINE - NIGHT</w:t>
      </w:r>
    </w:p>
    <w:p w14:paraId="0D5343C0">
      <w:pPr>
        <w:spacing w:before="120" w:after="120"/>
      </w:pPr>
      <w:r>
        <w:rPr>
          <w:rFonts w:ascii="Courier New" w:hAnsi="Courier New" w:eastAsia="Courier New" w:cs="Courier New"/>
          <w:sz w:val="24"/>
        </w:rPr>
        <w:t>Enforcers close from both ends. The corridor predicts their movement in red light before they make it.</w:t>
      </w:r>
    </w:p>
    <w:p w14:paraId="6A44958A">
      <w:pPr>
        <w:keepNext/>
        <w:spacing w:before="120"/>
        <w:ind w:left="3168" w:right="1152"/>
        <w:jc w:val="center"/>
        <w:rPr>
          <w:rFonts w:hint="default"/>
          <w:lang w:val="en-US"/>
        </w:rPr>
      </w:pPr>
      <w:r>
        <w:rPr>
          <w:rFonts w:ascii="Courier New" w:hAnsi="Courier New" w:eastAsia="Courier New" w:cs="Courier New"/>
          <w:b/>
          <w:sz w:val="24"/>
        </w:rPr>
        <w:t>IMANI</w:t>
      </w:r>
    </w:p>
    <w:p w14:paraId="4BAEEA93">
      <w:pPr>
        <w:spacing w:after="120"/>
        <w:ind w:left="2016" w:right="1008"/>
      </w:pPr>
      <w:r>
        <w:rPr>
          <w:rFonts w:ascii="Courier New" w:hAnsi="Courier New" w:eastAsia="Courier New" w:cs="Courier New"/>
          <w:sz w:val="24"/>
        </w:rPr>
        <w:t>Move. Now.</w:t>
      </w:r>
    </w:p>
    <w:p w14:paraId="332DDC88">
      <w:pPr>
        <w:keepNext/>
        <w:spacing w:before="120"/>
        <w:ind w:left="3168" w:right="1152"/>
        <w:jc w:val="center"/>
        <w:rPr>
          <w:rFonts w:hint="default"/>
          <w:lang w:val="en-US"/>
        </w:rPr>
      </w:pPr>
      <w:r>
        <w:rPr>
          <w:rFonts w:ascii="Courier New" w:hAnsi="Courier New" w:eastAsia="Courier New" w:cs="Courier New"/>
          <w:b/>
          <w:sz w:val="24"/>
        </w:rPr>
        <w:t>KERR</w:t>
      </w:r>
    </w:p>
    <w:p w14:paraId="7A793132">
      <w:pPr>
        <w:spacing w:after="120"/>
        <w:ind w:left="2016" w:right="1008"/>
      </w:pPr>
      <w:r>
        <w:rPr>
          <w:rFonts w:ascii="Courier New" w:hAnsi="Courier New" w:eastAsia="Courier New" w:cs="Courier New"/>
          <w:sz w:val="24"/>
        </w:rPr>
        <w:t>You just told me not to decide.</w:t>
      </w:r>
    </w:p>
    <w:p w14:paraId="2519F4E4">
      <w:pPr>
        <w:keepNext/>
        <w:spacing w:before="120"/>
        <w:ind w:left="3168" w:right="1152"/>
        <w:jc w:val="center"/>
        <w:rPr>
          <w:rFonts w:hint="default"/>
          <w:lang w:val="en-US"/>
        </w:rPr>
      </w:pPr>
      <w:r>
        <w:rPr>
          <w:rFonts w:ascii="Courier New" w:hAnsi="Courier New" w:eastAsia="Courier New" w:cs="Courier New"/>
          <w:b/>
          <w:sz w:val="24"/>
        </w:rPr>
        <w:t>IMANI</w:t>
      </w:r>
    </w:p>
    <w:p w14:paraId="43008074">
      <w:pPr>
        <w:spacing w:after="120"/>
        <w:ind w:left="2016" w:right="1008"/>
      </w:pPr>
      <w:r>
        <w:rPr>
          <w:rFonts w:ascii="Courier New" w:hAnsi="Courier New" w:eastAsia="Courier New" w:cs="Courier New"/>
          <w:sz w:val="24"/>
        </w:rPr>
        <w:t>I changed my mind. Move.</w:t>
      </w:r>
    </w:p>
    <w:p w14:paraId="7D076628">
      <w:pPr>
        <w:spacing w:before="120" w:after="120"/>
      </w:pPr>
      <w:r>
        <w:rPr>
          <w:rFonts w:ascii="Courier New" w:hAnsi="Courier New" w:eastAsia="Courier New" w:cs="Courier New"/>
          <w:sz w:val="24"/>
        </w:rPr>
        <w:t>Kerr flips open the sketchbook. A line drawn in the chamber matches the corridor’s red prediction path. He steps left, remembers dying left, spins right. A drone fires where his intention had been.</w:t>
      </w:r>
    </w:p>
    <w:p w14:paraId="292028C1">
      <w:pPr>
        <w:keepNext/>
        <w:spacing w:before="120"/>
        <w:ind w:left="3168" w:right="1152"/>
        <w:jc w:val="center"/>
        <w:rPr>
          <w:rFonts w:hint="default"/>
          <w:lang w:val="en-US"/>
        </w:rPr>
      </w:pPr>
      <w:r>
        <w:rPr>
          <w:rFonts w:ascii="Courier New" w:hAnsi="Courier New" w:eastAsia="Courier New" w:cs="Courier New"/>
          <w:b/>
          <w:sz w:val="24"/>
        </w:rPr>
        <w:t>SATO</w:t>
      </w:r>
    </w:p>
    <w:p w14:paraId="00BEA8D6">
      <w:pPr>
        <w:spacing w:after="120"/>
        <w:ind w:left="2016" w:right="1008"/>
      </w:pPr>
      <w:r>
        <w:rPr>
          <w:rFonts w:ascii="Courier New" w:hAnsi="Courier New" w:eastAsia="Courier New" w:cs="Courier New"/>
          <w:sz w:val="24"/>
        </w:rPr>
        <w:t>Down. Now.</w:t>
      </w:r>
    </w:p>
    <w:p w14:paraId="16568C53">
      <w:pPr>
        <w:spacing w:before="120" w:after="120"/>
      </w:pPr>
      <w:r>
        <w:rPr>
          <w:rFonts w:ascii="Courier New" w:hAnsi="Courier New" w:eastAsia="Courier New" w:cs="Courier New"/>
          <w:sz w:val="24"/>
        </w:rPr>
        <w:t>He opens an emergency hatch. They plunge.</w:t>
      </w:r>
    </w:p>
    <w:p w14:paraId="25E8BD94">
      <w:pPr>
        <w:keepNext/>
        <w:spacing w:before="240"/>
        <w:rPr>
          <w:rFonts w:hint="default" w:ascii="Courier New Bold" w:hAnsi="Courier New Bold" w:cs="Courier New Bold"/>
          <w:b/>
          <w:bCs/>
        </w:rPr>
      </w:pPr>
      <w:r>
        <w:rPr>
          <w:rFonts w:hint="default" w:ascii="Courier New" w:hAnsi="Courier New" w:eastAsia="Courier New" w:cs="Courier New"/>
          <w:b/>
          <w:bCs/>
          <w:sz w:val="24"/>
        </w:rPr>
        <w:t>EXT. CHRONOS CITY - NIGHT</w:t>
      </w:r>
    </w:p>
    <w:p w14:paraId="3FF3A418">
      <w:pPr>
        <w:spacing w:before="120" w:after="120"/>
      </w:pPr>
      <w:r>
        <w:rPr>
          <w:rFonts w:ascii="Courier New" w:hAnsi="Courier New" w:eastAsia="Courier New" w:cs="Courier New"/>
          <w:sz w:val="24"/>
        </w:rPr>
        <w:t>They emerge onto a transit spine suspended in the fog above CHRONOS CITY.</w:t>
      </w:r>
    </w:p>
    <w:p w14:paraId="236399C6">
      <w:pPr>
        <w:spacing w:before="120" w:after="120"/>
      </w:pPr>
      <w:r>
        <w:rPr>
          <w:rFonts w:ascii="Courier New" w:hAnsi="Courier New" w:eastAsia="Courier New" w:cs="Courier New"/>
          <w:sz w:val="24"/>
        </w:rPr>
        <w:t>One black tower rises beside them and disappears into weather before its upper floors become visible. Another is only a shadow across the fog. No traffic noise. No voices carry between them.</w:t>
      </w:r>
    </w:p>
    <w:p w14:paraId="3B3E5D6B">
      <w:pPr>
        <w:spacing w:before="120" w:after="120"/>
      </w:pPr>
      <w:r>
        <w:rPr>
          <w:rFonts w:ascii="Courier New" w:hAnsi="Courier New" w:eastAsia="Courier New" w:cs="Courier New"/>
          <w:sz w:val="24"/>
        </w:rPr>
        <w:t>Transparent freight capsules pass overhead. A sleeping adult body fills each one. Far below, a renewal queue folds through the same plaza again and again; Kerr cannot see where it begins.</w:t>
      </w:r>
    </w:p>
    <w:p w14:paraId="7B5C3458">
      <w:pPr>
        <w:spacing w:before="120" w:after="120"/>
      </w:pPr>
      <w:r>
        <w:rPr>
          <w:rFonts w:ascii="Courier New" w:hAnsi="Courier New" w:eastAsia="Courier New" w:cs="Courier New"/>
          <w:sz w:val="24"/>
        </w:rPr>
        <w:t>Citizens cross a plaza large enough for an army. Their former lives appear only when the state recognizes them. Expiration dates burn beneath their wrists like social rank.</w:t>
      </w:r>
    </w:p>
    <w:p w14:paraId="0714484F">
      <w:pPr>
        <w:spacing w:before="120" w:after="120"/>
      </w:pPr>
      <w:r>
        <w:rPr>
          <w:rFonts w:ascii="Courier New" w:hAnsi="Courier New" w:eastAsia="Courier New" w:cs="Courier New"/>
          <w:sz w:val="24"/>
        </w:rPr>
        <w:t>A CHILD steps outside her assigned lane. The paving stone lights red. Her mother returns her to the line before an Enforcer turns around.</w:t>
      </w:r>
    </w:p>
    <w:p w14:paraId="13743965">
      <w:pPr>
        <w:spacing w:before="120" w:after="120"/>
      </w:pPr>
      <w:r>
        <w:rPr>
          <w:rFonts w:ascii="Courier New" w:hAnsi="Courier New" w:eastAsia="Courier New" w:cs="Courier New"/>
          <w:sz w:val="24"/>
        </w:rPr>
        <w:t>The seventy-two-hour purge countdown stains the low cloud above the plaza.</w:t>
      </w:r>
    </w:p>
    <w:p w14:paraId="147073D7">
      <w:pPr>
        <w:spacing w:before="120" w:after="120"/>
      </w:pPr>
      <w:r>
        <w:rPr>
          <w:rFonts w:ascii="Courier New" w:hAnsi="Courier New" w:eastAsia="Courier New" w:cs="Courier New"/>
          <w:sz w:val="24"/>
        </w:rPr>
        <w:t xml:space="preserve">A civic lesson repeats: LIFE </w:t>
      </w:r>
      <w:r>
        <w:rPr>
          <w:rFonts w:hint="default" w:ascii="Courier New" w:hAnsi="Courier New" w:eastAsia="Courier New" w:cs="Courier New"/>
          <w:sz w:val="24"/>
          <w:lang w:val="en-US"/>
        </w:rPr>
        <w:t>ALLOCATION</w:t>
      </w:r>
      <w:r>
        <w:rPr>
          <w:rFonts w:ascii="Courier New" w:hAnsi="Courier New" w:eastAsia="Courier New" w:cs="Courier New"/>
          <w:sz w:val="24"/>
        </w:rPr>
        <w:t>. BODY TERM</w:t>
      </w:r>
      <w:r>
        <w:rPr>
          <w:rFonts w:hint="default" w:ascii="Courier New" w:hAnsi="Courier New" w:eastAsia="Courier New" w:cs="Courier New"/>
          <w:sz w:val="24"/>
          <w:lang w:val="en-US"/>
        </w:rPr>
        <w:t xml:space="preserve"> CLAIMANT</w:t>
      </w:r>
      <w:r>
        <w:rPr>
          <w:rFonts w:ascii="Courier New" w:hAnsi="Courier New" w:eastAsia="Courier New" w:cs="Courier New"/>
          <w:sz w:val="24"/>
        </w:rPr>
        <w:t xml:space="preserve">. MEMORY </w:t>
      </w:r>
      <w:r>
        <w:rPr>
          <w:rFonts w:hint="default" w:ascii="Courier New" w:hAnsi="Courier New" w:eastAsia="Courier New" w:cs="Courier New"/>
          <w:sz w:val="24"/>
          <w:lang w:val="en-US"/>
        </w:rPr>
        <w:t>PROVEN</w:t>
      </w:r>
      <w:r>
        <w:rPr>
          <w:rFonts w:ascii="Courier New" w:hAnsi="Courier New" w:eastAsia="Courier New" w:cs="Courier New"/>
          <w:sz w:val="24"/>
        </w:rPr>
        <w:t xml:space="preserve">. RETURN </w:t>
      </w:r>
      <w:r>
        <w:rPr>
          <w:rFonts w:hint="default" w:ascii="Courier New" w:hAnsi="Courier New" w:eastAsia="Courier New" w:cs="Courier New"/>
          <w:sz w:val="24"/>
          <w:lang w:val="en-US"/>
        </w:rPr>
        <w:t>PRESERVATION</w:t>
      </w:r>
      <w:r>
        <w:rPr>
          <w:rFonts w:ascii="Courier New" w:hAnsi="Courier New" w:eastAsia="Courier New" w:cs="Courier New"/>
          <w:sz w:val="24"/>
        </w:rPr>
        <w:t>.</w:t>
      </w:r>
    </w:p>
    <w:p w14:paraId="36D62994">
      <w:pPr>
        <w:keepNext/>
        <w:spacing w:before="120"/>
        <w:ind w:left="3168" w:right="1152"/>
        <w:jc w:val="center"/>
        <w:rPr>
          <w:rFonts w:hint="default"/>
          <w:lang w:val="en-US"/>
        </w:rPr>
      </w:pPr>
      <w:r>
        <w:rPr>
          <w:rFonts w:ascii="Courier New" w:hAnsi="Courier New" w:eastAsia="Courier New" w:cs="Courier New"/>
          <w:b/>
          <w:sz w:val="24"/>
        </w:rPr>
        <w:t>KERR</w:t>
      </w:r>
    </w:p>
    <w:p w14:paraId="2C06BC96">
      <w:pPr>
        <w:spacing w:after="120"/>
        <w:ind w:left="2016" w:right="1008"/>
        <w:rPr>
          <w:rFonts w:hint="default"/>
          <w:lang w:val="en-US"/>
        </w:rPr>
      </w:pPr>
      <w:r>
        <w:rPr>
          <w:rFonts w:ascii="Courier New" w:hAnsi="Courier New" w:eastAsia="Courier New" w:cs="Courier New"/>
          <w:sz w:val="24"/>
        </w:rPr>
        <w:t>The Chronocracy</w:t>
      </w:r>
      <w:r>
        <w:rPr>
          <w:rFonts w:hint="default" w:ascii="Courier New" w:hAnsi="Courier New" w:eastAsia="Courier New" w:cs="Courier New"/>
          <w:sz w:val="24"/>
          <w:lang w:val="en-US"/>
        </w:rPr>
        <w:t>?</w:t>
      </w:r>
    </w:p>
    <w:p w14:paraId="21A7D636">
      <w:pPr>
        <w:keepNext/>
        <w:spacing w:before="120"/>
        <w:ind w:left="3168" w:right="1152"/>
        <w:jc w:val="center"/>
        <w:rPr>
          <w:rFonts w:hint="default"/>
          <w:lang w:val="en-US"/>
        </w:rPr>
      </w:pPr>
      <w:r>
        <w:rPr>
          <w:rFonts w:ascii="Courier New" w:hAnsi="Courier New" w:eastAsia="Courier New" w:cs="Courier New"/>
          <w:b/>
          <w:sz w:val="24"/>
        </w:rPr>
        <w:t>IMANI</w:t>
      </w:r>
    </w:p>
    <w:p w14:paraId="007B66D1">
      <w:pPr>
        <w:spacing w:after="120"/>
        <w:ind w:left="2016" w:right="1008"/>
      </w:pPr>
      <w:r>
        <w:rPr>
          <w:rFonts w:ascii="Courier New" w:hAnsi="Courier New" w:eastAsia="Courier New" w:cs="Courier New"/>
          <w:sz w:val="24"/>
        </w:rPr>
        <w:t>The state picks your body. It edits what doesn't fit. It even tells you when to die.</w:t>
      </w:r>
    </w:p>
    <w:p w14:paraId="558109CF">
      <w:pPr>
        <w:keepNext/>
        <w:spacing w:before="120"/>
        <w:ind w:left="3168" w:right="1152"/>
        <w:jc w:val="center"/>
        <w:rPr>
          <w:rFonts w:hint="default"/>
          <w:lang w:val="en-US"/>
        </w:rPr>
      </w:pPr>
      <w:r>
        <w:rPr>
          <w:rFonts w:ascii="Courier New" w:hAnsi="Courier New" w:eastAsia="Courier New" w:cs="Courier New"/>
          <w:b/>
          <w:sz w:val="24"/>
        </w:rPr>
        <w:t>KERR</w:t>
      </w:r>
    </w:p>
    <w:p w14:paraId="57A1530F">
      <w:pPr>
        <w:spacing w:after="120"/>
        <w:ind w:left="2016" w:right="1008"/>
      </w:pPr>
      <w:r>
        <w:rPr>
          <w:rFonts w:ascii="Courier New" w:hAnsi="Courier New" w:eastAsia="Courier New" w:cs="Courier New"/>
          <w:sz w:val="24"/>
        </w:rPr>
        <w:t>Who chose Harp?</w:t>
      </w:r>
    </w:p>
    <w:p w14:paraId="127D089D">
      <w:pPr>
        <w:keepNext/>
        <w:spacing w:before="120"/>
        <w:ind w:left="3168" w:right="1152"/>
        <w:jc w:val="center"/>
        <w:rPr>
          <w:rFonts w:hint="default"/>
          <w:lang w:val="en-US"/>
        </w:rPr>
      </w:pPr>
      <w:r>
        <w:rPr>
          <w:rFonts w:ascii="Courier New" w:hAnsi="Courier New" w:eastAsia="Courier New" w:cs="Courier New"/>
          <w:b/>
          <w:sz w:val="24"/>
        </w:rPr>
        <w:t>SATO</w:t>
      </w:r>
    </w:p>
    <w:p w14:paraId="55117070">
      <w:pPr>
        <w:spacing w:after="120"/>
        <w:ind w:left="2016" w:right="1008"/>
      </w:pPr>
      <w:r>
        <w:rPr>
          <w:rFonts w:ascii="Courier New" w:hAnsi="Courier New" w:eastAsia="Courier New" w:cs="Courier New"/>
          <w:sz w:val="24"/>
        </w:rPr>
        <w:t>The first generation.</w:t>
      </w:r>
    </w:p>
    <w:p w14:paraId="2C37B48F">
      <w:pPr>
        <w:spacing w:before="120" w:after="120"/>
      </w:pPr>
      <w:r>
        <w:rPr>
          <w:rFonts w:ascii="Courier New" w:hAnsi="Courier New" w:eastAsia="Courier New" w:cs="Courier New"/>
          <w:sz w:val="24"/>
        </w:rPr>
        <w:t>Every camera turns toward K</w:t>
      </w:r>
      <w:r>
        <w:rPr>
          <w:rFonts w:hint="default" w:ascii="Courier New" w:hAnsi="Courier New" w:eastAsia="Courier New" w:cs="Courier New"/>
          <w:sz w:val="24"/>
          <w:lang w:val="en-US"/>
        </w:rPr>
        <w:t>err</w:t>
      </w:r>
      <w:r>
        <w:rPr>
          <w:rFonts w:ascii="Courier New" w:hAnsi="Courier New" w:eastAsia="Courier New" w:cs="Courier New"/>
          <w:sz w:val="24"/>
        </w:rPr>
        <w:t>. A municipal speaker wakes. Its vocabulary is limited to enforcement commands.</w:t>
      </w:r>
    </w:p>
    <w:p w14:paraId="192F51F3">
      <w:pPr>
        <w:keepNext/>
        <w:spacing w:before="120"/>
        <w:ind w:left="3168" w:right="1152"/>
        <w:jc w:val="center"/>
        <w:rPr>
          <w:rFonts w:hint="default"/>
          <w:lang w:val="en-US"/>
        </w:rPr>
      </w:pPr>
      <w:r>
        <w:rPr>
          <w:rFonts w:ascii="Courier New" w:hAnsi="Courier New" w:eastAsia="Courier New" w:cs="Courier New"/>
          <w:b/>
          <w:sz w:val="24"/>
        </w:rPr>
        <w:t>CIVIC SECURITY</w:t>
      </w:r>
    </w:p>
    <w:p w14:paraId="78F389B0">
      <w:pPr>
        <w:spacing w:after="120"/>
        <w:ind w:left="2016" w:right="1008"/>
      </w:pPr>
      <w:r>
        <w:rPr>
          <w:rFonts w:ascii="Courier New" w:hAnsi="Courier New" w:eastAsia="Courier New" w:cs="Courier New"/>
          <w:sz w:val="24"/>
        </w:rPr>
        <w:t>RETURN TO CARE, ORIGIN CLAIMANT.</w:t>
      </w:r>
    </w:p>
    <w:p w14:paraId="5912057A">
      <w:pPr>
        <w:keepNext/>
        <w:spacing w:before="120"/>
        <w:ind w:left="3168" w:right="1152"/>
        <w:jc w:val="center"/>
        <w:rPr>
          <w:rFonts w:hint="default"/>
          <w:lang w:val="en-US"/>
        </w:rPr>
      </w:pPr>
      <w:r>
        <w:rPr>
          <w:rFonts w:ascii="Courier New" w:hAnsi="Courier New" w:eastAsia="Courier New" w:cs="Courier New"/>
          <w:b/>
          <w:sz w:val="24"/>
        </w:rPr>
        <w:t>KERR</w:t>
      </w:r>
    </w:p>
    <w:p w14:paraId="7CF5DAF2">
      <w:pPr>
        <w:spacing w:after="120"/>
        <w:ind w:left="2016" w:right="1008"/>
      </w:pPr>
      <w:r>
        <w:rPr>
          <w:rFonts w:ascii="Courier New" w:hAnsi="Courier New" w:eastAsia="Courier New" w:cs="Courier New"/>
          <w:sz w:val="24"/>
        </w:rPr>
        <w:t>KERR.</w:t>
      </w:r>
    </w:p>
    <w:p w14:paraId="606808CE">
      <w:pPr>
        <w:keepNext/>
        <w:spacing w:before="120"/>
        <w:ind w:left="3168" w:right="1152"/>
        <w:jc w:val="center"/>
        <w:rPr>
          <w:rFonts w:hint="default"/>
          <w:lang w:val="en-US"/>
        </w:rPr>
      </w:pPr>
      <w:r>
        <w:rPr>
          <w:rFonts w:ascii="Courier New" w:hAnsi="Courier New" w:eastAsia="Courier New" w:cs="Courier New"/>
          <w:b/>
          <w:sz w:val="24"/>
        </w:rPr>
        <w:t>CIVIC SECURITY</w:t>
      </w:r>
    </w:p>
    <w:p w14:paraId="3903F7A1">
      <w:pPr>
        <w:spacing w:after="120"/>
        <w:ind w:left="2016" w:right="1008"/>
      </w:pPr>
      <w:r>
        <w:rPr>
          <w:rFonts w:ascii="Courier New" w:hAnsi="Courier New" w:eastAsia="Courier New" w:cs="Courier New"/>
          <w:sz w:val="24"/>
        </w:rPr>
        <w:t>SELF-DESIGNATION CORRECTION REGISTERED.</w:t>
      </w:r>
    </w:p>
    <w:p w14:paraId="6BC79D6B">
      <w:pPr>
        <w:keepNext/>
        <w:spacing w:before="120"/>
        <w:ind w:left="3168" w:right="1152"/>
        <w:jc w:val="center"/>
        <w:rPr>
          <w:rFonts w:hint="default"/>
          <w:lang w:val="en-US"/>
        </w:rPr>
      </w:pPr>
      <w:r>
        <w:rPr>
          <w:rFonts w:ascii="Courier New" w:hAnsi="Courier New" w:eastAsia="Courier New" w:cs="Courier New"/>
          <w:b/>
          <w:sz w:val="24"/>
        </w:rPr>
        <w:t>KERR</w:t>
      </w:r>
    </w:p>
    <w:p w14:paraId="66D4610E">
      <w:pPr>
        <w:spacing w:after="120"/>
        <w:ind w:left="2016" w:right="1008"/>
      </w:pPr>
      <w:r>
        <w:rPr>
          <w:rFonts w:ascii="Courier New" w:hAnsi="Courier New" w:eastAsia="Courier New" w:cs="Courier New"/>
          <w:sz w:val="24"/>
        </w:rPr>
        <w:t>Can R-AI hear me?</w:t>
      </w:r>
    </w:p>
    <w:p w14:paraId="39C40EFD">
      <w:pPr>
        <w:keepNext/>
        <w:spacing w:before="120"/>
        <w:ind w:left="3168" w:right="1152"/>
        <w:jc w:val="center"/>
        <w:rPr>
          <w:rFonts w:hint="default"/>
          <w:lang w:val="en-US"/>
        </w:rPr>
      </w:pPr>
      <w:r>
        <w:rPr>
          <w:rFonts w:ascii="Courier New" w:hAnsi="Courier New" w:eastAsia="Courier New" w:cs="Courier New"/>
          <w:b/>
          <w:sz w:val="24"/>
        </w:rPr>
        <w:t>CIVIC SECURITY</w:t>
      </w:r>
    </w:p>
    <w:p w14:paraId="2FA3B031">
      <w:pPr>
        <w:spacing w:after="120"/>
        <w:ind w:left="2016" w:right="1008"/>
      </w:pPr>
      <w:r>
        <w:rPr>
          <w:rFonts w:ascii="Courier New" w:hAnsi="Courier New" w:eastAsia="Courier New" w:cs="Courier New"/>
          <w:sz w:val="24"/>
        </w:rPr>
        <w:t>REPORT TO CARE.</w:t>
      </w:r>
    </w:p>
    <w:p w14:paraId="18CDC226">
      <w:pPr>
        <w:keepNext/>
        <w:spacing w:before="120"/>
        <w:ind w:left="3168" w:right="1152"/>
        <w:jc w:val="center"/>
        <w:rPr>
          <w:rFonts w:hint="default"/>
          <w:lang w:val="en-US"/>
        </w:rPr>
      </w:pPr>
      <w:r>
        <w:rPr>
          <w:rFonts w:ascii="Courier New" w:hAnsi="Courier New" w:eastAsia="Courier New" w:cs="Courier New"/>
          <w:b/>
          <w:sz w:val="24"/>
        </w:rPr>
        <w:t>KERR</w:t>
      </w:r>
    </w:p>
    <w:p w14:paraId="78B32498">
      <w:pPr>
        <w:spacing w:after="120"/>
        <w:ind w:left="2016" w:right="1008"/>
      </w:pPr>
      <w:r>
        <w:rPr>
          <w:rFonts w:ascii="Courier New" w:hAnsi="Courier New" w:eastAsia="Courier New" w:cs="Courier New"/>
          <w:sz w:val="24"/>
        </w:rPr>
        <w:t>That was not an answer.</w:t>
      </w:r>
    </w:p>
    <w:p w14:paraId="3A9CA5EA">
      <w:pPr>
        <w:keepNext/>
        <w:spacing w:before="120"/>
        <w:ind w:left="3168" w:right="1152"/>
        <w:jc w:val="center"/>
        <w:rPr>
          <w:rFonts w:hint="default"/>
          <w:lang w:val="en-US"/>
        </w:rPr>
      </w:pPr>
      <w:r>
        <w:rPr>
          <w:rFonts w:ascii="Courier New" w:hAnsi="Courier New" w:eastAsia="Courier New" w:cs="Courier New"/>
          <w:b/>
          <w:sz w:val="24"/>
        </w:rPr>
        <w:t>IMANI</w:t>
      </w:r>
    </w:p>
    <w:p w14:paraId="4A3EA60E">
      <w:pPr>
        <w:spacing w:after="120"/>
        <w:ind w:left="2016" w:right="1008"/>
        <w:rPr>
          <w:rFonts w:hint="default"/>
          <w:lang w:val="en-US"/>
        </w:rPr>
      </w:pPr>
      <w:r>
        <w:rPr>
          <w:rFonts w:ascii="Courier New" w:hAnsi="Courier New" w:eastAsia="Courier New" w:cs="Courier New"/>
          <w:sz w:val="24"/>
        </w:rPr>
        <w:t>R-AI isn't in that speaker. It's under the city. This thing only repeats orders.</w:t>
      </w:r>
    </w:p>
    <w:p w14:paraId="6A50F1AE">
      <w:pPr>
        <w:spacing w:before="120" w:after="120"/>
      </w:pPr>
      <w:r>
        <w:rPr>
          <w:rFonts w:ascii="Courier New" w:hAnsi="Courier New" w:eastAsia="Courier New" w:cs="Courier New"/>
          <w:sz w:val="24"/>
        </w:rPr>
        <w:t>For less than a frame, an encrypted audit header flickers beneath the civic feed. The terminal can</w:t>
      </w:r>
      <w:r>
        <w:rPr>
          <w:rFonts w:hint="default" w:ascii="Courier New" w:hAnsi="Courier New" w:eastAsia="Courier New" w:cs="Courier New"/>
          <w:sz w:val="24"/>
          <w:lang w:val="en-US"/>
        </w:rPr>
        <w:t>’</w:t>
      </w:r>
      <w:r>
        <w:rPr>
          <w:rFonts w:ascii="Courier New" w:hAnsi="Courier New" w:eastAsia="Courier New" w:cs="Courier New"/>
          <w:sz w:val="24"/>
        </w:rPr>
        <w:t>t open it. Kerr sees only the Core's refusal code because his return is still out of calibration.</w:t>
      </w:r>
    </w:p>
    <w:p w14:paraId="308082A9">
      <w:pPr>
        <w:keepNext/>
        <w:spacing w:before="120"/>
        <w:ind w:left="3168" w:right="1152"/>
        <w:jc w:val="center"/>
      </w:pPr>
      <w:r>
        <w:rPr>
          <w:rFonts w:ascii="Courier New" w:hAnsi="Courier New" w:eastAsia="Courier New" w:cs="Courier New"/>
          <w:sz w:val="24"/>
        </w:rPr>
        <w:t>INSERT</w:t>
      </w:r>
    </w:p>
    <w:p w14:paraId="61FF4DA3">
      <w:pPr>
        <w:spacing w:after="120"/>
        <w:ind w:left="2016" w:right="1008"/>
        <w:rPr>
          <w:rFonts w:hint="default"/>
          <w:lang w:val="en-US"/>
        </w:rPr>
      </w:pPr>
      <w:r>
        <w:rPr>
          <w:rFonts w:ascii="Courier New" w:hAnsi="Courier New" w:eastAsia="Courier New" w:cs="Courier New"/>
          <w:sz w:val="24"/>
        </w:rPr>
        <w:t>CENTRAL R-AI AUDIT LOG 07 — REMOTE REQUEST DENIED</w:t>
      </w:r>
    </w:p>
    <w:p w14:paraId="25818C48">
      <w:pPr>
        <w:keepNext/>
        <w:spacing w:before="120"/>
        <w:ind w:left="3168" w:right="1152"/>
        <w:jc w:val="center"/>
      </w:pPr>
      <w:r>
        <w:rPr>
          <w:rFonts w:ascii="Courier New" w:hAnsi="Courier New" w:eastAsia="Courier New" w:cs="Courier New"/>
          <w:sz w:val="24"/>
        </w:rPr>
        <w:t>INSERT</w:t>
      </w:r>
    </w:p>
    <w:p w14:paraId="4F79B253">
      <w:pPr>
        <w:spacing w:after="120"/>
        <w:ind w:left="2016" w:right="1008"/>
      </w:pPr>
      <w:r>
        <w:rPr>
          <w:rFonts w:ascii="Courier New" w:hAnsi="Courier New" w:eastAsia="Courier New" w:cs="Courier New"/>
          <w:sz w:val="24"/>
        </w:rPr>
        <w:t>CORE ITERATION 0043 — ANOMALOUS MEMORY RESILIENCE</w:t>
      </w:r>
    </w:p>
    <w:p w14:paraId="10FA649C">
      <w:pPr>
        <w:keepNext/>
        <w:spacing w:before="120"/>
        <w:ind w:left="3168" w:right="1152"/>
        <w:jc w:val="center"/>
      </w:pPr>
      <w:r>
        <w:rPr>
          <w:rFonts w:ascii="Courier New" w:hAnsi="Courier New" w:eastAsia="Courier New" w:cs="Courier New"/>
          <w:sz w:val="24"/>
        </w:rPr>
        <w:t>INSERT</w:t>
      </w:r>
    </w:p>
    <w:p w14:paraId="6C55C895">
      <w:pPr>
        <w:spacing w:after="120"/>
        <w:ind w:left="2016" w:right="1008"/>
      </w:pPr>
      <w:r>
        <w:rPr>
          <w:rFonts w:ascii="Courier New" w:hAnsi="Courier New" w:eastAsia="Courier New" w:cs="Courier New"/>
          <w:sz w:val="24"/>
        </w:rPr>
        <w:t>RECOMMENDATION: OBSERVE. Don't INTERVENE.</w:t>
      </w:r>
    </w:p>
    <w:p w14:paraId="60EAC541">
      <w:pPr>
        <w:keepNext/>
        <w:spacing w:before="120"/>
        <w:ind w:left="3168" w:right="1152"/>
        <w:jc w:val="center"/>
      </w:pPr>
      <w:r>
        <w:rPr>
          <w:rFonts w:ascii="Courier New" w:hAnsi="Courier New" w:eastAsia="Courier New" w:cs="Courier New"/>
          <w:sz w:val="24"/>
        </w:rPr>
        <w:t>INSERT</w:t>
      </w:r>
    </w:p>
    <w:p w14:paraId="142495B8">
      <w:pPr>
        <w:spacing w:after="120"/>
        <w:ind w:left="2016" w:right="1008"/>
      </w:pPr>
      <w:r>
        <w:rPr>
          <w:rFonts w:ascii="Courier New" w:hAnsi="Courier New" w:eastAsia="Courier New" w:cs="Courier New"/>
          <w:sz w:val="24"/>
        </w:rPr>
        <w:t>ADDENDUM: CONTRADICTION REGISTERED.</w:t>
      </w:r>
    </w:p>
    <w:p w14:paraId="50B5787F">
      <w:pPr>
        <w:keepNext/>
        <w:spacing w:before="120"/>
        <w:ind w:left="3168" w:right="1152"/>
        <w:jc w:val="center"/>
      </w:pPr>
      <w:r>
        <w:rPr>
          <w:rFonts w:ascii="Courier New" w:hAnsi="Courier New" w:eastAsia="Courier New" w:cs="Courier New"/>
          <w:sz w:val="24"/>
        </w:rPr>
        <w:t>INSERT</w:t>
      </w:r>
    </w:p>
    <w:p w14:paraId="1C922F68">
      <w:pPr>
        <w:spacing w:after="120"/>
        <w:ind w:left="2016" w:right="1008"/>
      </w:pPr>
      <w:r>
        <w:rPr>
          <w:rFonts w:ascii="Courier New" w:hAnsi="Courier New" w:eastAsia="Courier New" w:cs="Courier New"/>
          <w:sz w:val="24"/>
        </w:rPr>
        <w:t>AUDIT REVIEW REQUIRED. DISCLOSURE PROHIBITED.</w:t>
      </w:r>
    </w:p>
    <w:p w14:paraId="58B2896B">
      <w:pPr>
        <w:spacing w:before="120" w:after="120"/>
        <w:rPr>
          <w:rFonts w:hint="default"/>
          <w:lang w:val="en-US"/>
        </w:rPr>
      </w:pPr>
      <w:r>
        <w:rPr>
          <w:rFonts w:ascii="Courier New" w:hAnsi="Courier New" w:eastAsia="Courier New" w:cs="Courier New"/>
          <w:sz w:val="24"/>
        </w:rPr>
        <w:t>Imani sees the contradictory orders before the municipal terminal restores its blank enforcement screen.</w:t>
      </w:r>
    </w:p>
    <w:p w14:paraId="1BA1EDFE">
      <w:pPr>
        <w:spacing w:before="120" w:after="120"/>
      </w:pPr>
      <w:r>
        <w:rPr>
          <w:rFonts w:ascii="Courier New" w:hAnsi="Courier New" w:eastAsia="Courier New" w:cs="Courier New"/>
          <w:sz w:val="24"/>
        </w:rPr>
        <w:t>For one frame, every civic screen shows the silhouette of a girl drawing Earth repeated around a black sun, each image marked with a different future.</w:t>
      </w:r>
    </w:p>
    <w:p w14:paraId="6BEBDC95">
      <w:pPr>
        <w:spacing w:before="120" w:after="120"/>
      </w:pPr>
      <w:r>
        <w:rPr>
          <w:rFonts w:ascii="Courier New" w:hAnsi="Courier New" w:eastAsia="Courier New" w:cs="Courier New"/>
          <w:sz w:val="24"/>
        </w:rPr>
        <w:t>A FIFTH NOTE escapes every municipal speaker before the next security command arrives. A dark spiral turns beneath Kerr’s reflection. The city audio cuts out.</w:t>
      </w:r>
    </w:p>
    <w:p w14:paraId="133C5781">
      <w:pPr>
        <w:keepNext/>
        <w:spacing w:before="120"/>
        <w:ind w:left="3168" w:right="1152"/>
        <w:jc w:val="center"/>
        <w:rPr>
          <w:rFonts w:hint="default"/>
          <w:lang w:val="en-US"/>
        </w:rPr>
      </w:pPr>
      <w:r>
        <w:rPr>
          <w:rFonts w:ascii="Courier New" w:hAnsi="Courier New" w:eastAsia="Courier New" w:cs="Courier New"/>
          <w:b/>
          <w:sz w:val="24"/>
        </w:rPr>
        <w:t>CIVIC SECURITY</w:t>
      </w:r>
    </w:p>
    <w:p w14:paraId="1697A62E">
      <w:pPr>
        <w:spacing w:after="120"/>
        <w:ind w:left="2016" w:right="1008"/>
      </w:pPr>
      <w:r>
        <w:rPr>
          <w:rFonts w:ascii="Courier New" w:hAnsi="Courier New" w:eastAsia="Courier New" w:cs="Courier New"/>
          <w:sz w:val="24"/>
        </w:rPr>
        <w:t>UNINDEXED HOST SEARCH ACTIVE.</w:t>
      </w:r>
    </w:p>
    <w:p w14:paraId="73BE819D">
      <w:pPr>
        <w:spacing w:before="120" w:after="120"/>
      </w:pPr>
      <w:r>
        <w:rPr>
          <w:rFonts w:ascii="Courier New" w:hAnsi="Courier New" w:eastAsia="Courier New" w:cs="Courier New"/>
          <w:sz w:val="24"/>
        </w:rPr>
        <w:t>The cameras turn away.</w:t>
      </w:r>
    </w:p>
    <w:p w14:paraId="724E5C38">
      <w:pPr>
        <w:keepNext/>
        <w:spacing w:before="240"/>
        <w:rPr>
          <w:rFonts w:hint="default" w:ascii="Courier New Bold" w:hAnsi="Courier New Bold" w:cs="Courier New Bold"/>
          <w:b/>
          <w:bCs/>
        </w:rPr>
      </w:pPr>
      <w:r>
        <w:rPr>
          <w:rFonts w:hint="default" w:ascii="Courier New" w:hAnsi="Courier New" w:eastAsia="Courier New" w:cs="Courier New"/>
          <w:b/>
          <w:bCs/>
          <w:sz w:val="24"/>
        </w:rPr>
        <w:t>EXT. TEMPLE OF RETURN - NIGHT</w:t>
      </w:r>
    </w:p>
    <w:p w14:paraId="512C13FC">
      <w:pPr>
        <w:spacing w:before="120" w:after="120"/>
      </w:pPr>
      <w:r>
        <w:rPr>
          <w:rFonts w:ascii="Courier New" w:hAnsi="Courier New" w:eastAsia="Courier New" w:cs="Courier New"/>
          <w:sz w:val="24"/>
        </w:rPr>
        <w:t>They descend into a temple filled with shallow black water. Families wait on isolated platforms beneath queue numbers. Ministers pray. Clerks calculate. No one acknowledges the difference.</w:t>
      </w:r>
    </w:p>
    <w:p w14:paraId="6818140F">
      <w:pPr>
        <w:spacing w:before="120" w:after="120"/>
      </w:pPr>
      <w:r>
        <w:rPr>
          <w:rFonts w:ascii="Courier New" w:hAnsi="Courier New" w:eastAsia="Courier New" w:cs="Courier New"/>
          <w:sz w:val="24"/>
        </w:rPr>
        <w:t>A WOMAN holds her dying husband on one platform. A young replacement body sleeps on another, fifty meters away. The state gives the family thirty seconds to prove sufficient continuity.</w:t>
      </w:r>
    </w:p>
    <w:p w14:paraId="45F6D8E4">
      <w:pPr>
        <w:keepNext/>
        <w:spacing w:before="120"/>
        <w:ind w:left="3168" w:right="1152"/>
        <w:jc w:val="center"/>
        <w:rPr>
          <w:rFonts w:hint="default"/>
          <w:lang w:val="en-US"/>
        </w:rPr>
      </w:pPr>
      <w:r>
        <w:rPr>
          <w:rFonts w:ascii="Courier New" w:hAnsi="Courier New" w:eastAsia="Courier New" w:cs="Courier New"/>
          <w:b/>
          <w:sz w:val="24"/>
        </w:rPr>
        <w:t>WOMAN</w:t>
      </w:r>
    </w:p>
    <w:p w14:paraId="53B043C5">
      <w:pPr>
        <w:spacing w:after="120"/>
        <w:ind w:left="2016" w:right="1008"/>
      </w:pPr>
      <w:r>
        <w:rPr>
          <w:rFonts w:ascii="Courier New" w:hAnsi="Courier New" w:eastAsia="Courier New" w:cs="Courier New"/>
          <w:sz w:val="24"/>
        </w:rPr>
        <w:t>Will he remember me?</w:t>
      </w:r>
    </w:p>
    <w:p w14:paraId="6594978D">
      <w:pPr>
        <w:keepNext/>
        <w:spacing w:before="120"/>
        <w:ind w:left="3168" w:right="1152"/>
        <w:jc w:val="center"/>
        <w:rPr>
          <w:rFonts w:hint="default"/>
          <w:lang w:val="en-US"/>
        </w:rPr>
      </w:pPr>
      <w:r>
        <w:rPr>
          <w:rFonts w:ascii="Courier New" w:hAnsi="Courier New" w:eastAsia="Courier New" w:cs="Courier New"/>
          <w:b/>
          <w:sz w:val="24"/>
        </w:rPr>
        <w:t>MINISTER</w:t>
      </w:r>
    </w:p>
    <w:p w14:paraId="6E119489">
      <w:pPr>
        <w:spacing w:after="120"/>
        <w:ind w:left="2016" w:right="1008"/>
      </w:pPr>
      <w:r>
        <w:rPr>
          <w:rFonts w:ascii="Courier New" w:hAnsi="Courier New" w:eastAsia="Courier New" w:cs="Courier New"/>
          <w:sz w:val="24"/>
        </w:rPr>
        <w:t>If the bond served continuity.</w:t>
      </w:r>
    </w:p>
    <w:p w14:paraId="063F342E">
      <w:pPr>
        <w:keepNext/>
        <w:spacing w:before="120"/>
        <w:ind w:left="3168" w:right="1152"/>
        <w:jc w:val="center"/>
        <w:rPr>
          <w:rFonts w:hint="default"/>
          <w:lang w:val="en-US"/>
        </w:rPr>
      </w:pPr>
      <w:r>
        <w:rPr>
          <w:rFonts w:ascii="Courier New" w:hAnsi="Courier New" w:eastAsia="Courier New" w:cs="Courier New"/>
          <w:b/>
          <w:sz w:val="24"/>
        </w:rPr>
        <w:t>WOMAN</w:t>
      </w:r>
    </w:p>
    <w:p w14:paraId="0538C8CD">
      <w:pPr>
        <w:spacing w:after="120"/>
        <w:ind w:left="2016" w:right="1008"/>
      </w:pPr>
      <w:r>
        <w:rPr>
          <w:rFonts w:ascii="Courier New" w:hAnsi="Courier New" w:eastAsia="Courier New" w:cs="Courier New"/>
          <w:sz w:val="24"/>
        </w:rPr>
        <w:t>I asked whether he’ll know my face.</w:t>
      </w:r>
    </w:p>
    <w:p w14:paraId="24953A60">
      <w:pPr>
        <w:spacing w:before="120" w:after="120"/>
      </w:pPr>
      <w:r>
        <w:rPr>
          <w:rFonts w:ascii="Courier New" w:hAnsi="Courier New" w:eastAsia="Courier New" w:cs="Courier New"/>
          <w:sz w:val="24"/>
        </w:rPr>
        <w:t>The replacement body's eyes open. Across the water, the husband's wrist advances from twelve minutes to three seconds. His wife sees both bodies and can reach neither.</w:t>
      </w:r>
    </w:p>
    <w:p w14:paraId="7B6E4A72">
      <w:pPr>
        <w:spacing w:before="120" w:after="120"/>
      </w:pPr>
      <w:r>
        <w:rPr>
          <w:rFonts w:ascii="Courier New" w:hAnsi="Courier New" w:eastAsia="Courier New" w:cs="Courier New"/>
          <w:sz w:val="24"/>
        </w:rPr>
        <w:t>At zero, his first body falls into the water. The replacement sits up before the splash reaches the platform.</w:t>
      </w:r>
    </w:p>
    <w:p w14:paraId="216F8A70">
      <w:pPr>
        <w:spacing w:before="120" w:after="120"/>
      </w:pPr>
      <w:r>
        <w:rPr>
          <w:rFonts w:ascii="Courier New" w:hAnsi="Courier New" w:eastAsia="Courier New" w:cs="Courier New"/>
          <w:sz w:val="24"/>
        </w:rPr>
        <w:t>The clerk removes the dead man's number from the queue. The next family is called.</w:t>
      </w:r>
    </w:p>
    <w:p w14:paraId="7CCB8357">
      <w:pPr>
        <w:spacing w:before="120" w:after="120"/>
      </w:pPr>
      <w:r>
        <w:rPr>
          <w:rFonts w:ascii="Courier New" w:hAnsi="Courier New" w:eastAsia="Courier New" w:cs="Courier New"/>
          <w:sz w:val="24"/>
        </w:rPr>
        <w:t>The WOMAN looks from the body in the water to the awakened stranger. The date on her husband’s wrist goes dark.</w:t>
      </w:r>
    </w:p>
    <w:p w14:paraId="0B8FAD4F">
      <w:pPr>
        <w:keepNext/>
        <w:spacing w:before="120"/>
        <w:ind w:left="3168" w:right="1152"/>
        <w:jc w:val="center"/>
      </w:pPr>
      <w:r>
        <w:rPr>
          <w:rFonts w:ascii="Courier New" w:hAnsi="Courier New" w:eastAsia="Courier New" w:cs="Courier New"/>
          <w:b/>
          <w:sz w:val="24"/>
        </w:rPr>
        <w:t>MINISTER</w:t>
      </w:r>
    </w:p>
    <w:p w14:paraId="4B6CE1C4">
      <w:pPr>
        <w:spacing w:after="120"/>
        <w:ind w:left="2016" w:right="1008"/>
      </w:pPr>
      <w:r>
        <w:rPr>
          <w:rFonts w:ascii="Courier New" w:hAnsi="Courier New" w:eastAsia="Courier New" w:cs="Courier New"/>
          <w:sz w:val="24"/>
        </w:rPr>
        <w:t>He has entered lawful return.</w:t>
      </w:r>
    </w:p>
    <w:p w14:paraId="1A78389F">
      <w:pPr>
        <w:keepNext/>
        <w:spacing w:before="240"/>
        <w:rPr>
          <w:rFonts w:hint="default" w:ascii="Courier New Bold" w:hAnsi="Courier New Bold" w:cs="Courier New Bold"/>
          <w:b/>
          <w:bCs/>
        </w:rPr>
      </w:pPr>
      <w:r>
        <w:rPr>
          <w:rFonts w:hint="default" w:ascii="Courier New" w:hAnsi="Courier New" w:eastAsia="Courier New" w:cs="Courier New"/>
          <w:b/>
          <w:bCs/>
          <w:sz w:val="24"/>
        </w:rPr>
        <w:t>INT. ANALOG ZONE - NIGHT</w:t>
      </w:r>
    </w:p>
    <w:p w14:paraId="691426F8">
      <w:pPr>
        <w:spacing w:before="120" w:after="120"/>
      </w:pPr>
      <w:r>
        <w:rPr>
          <w:rFonts w:ascii="Courier New" w:hAnsi="Courier New" w:eastAsia="Courier New" w:cs="Courier New"/>
          <w:sz w:val="24"/>
        </w:rPr>
        <w:t>The corridor narrows until the city can no longer stand upright around them. Electric light gives way to candles. Low ceilings sweat. Pipes carry repairs from five different centuries. Shoes wait outside curtained rooms. Food passes through a hatch. Somewhere beyond the walls, someone misses a note and starts the song again. No system hum tells them what the room expects.</w:t>
      </w:r>
    </w:p>
    <w:p w14:paraId="09A777C3">
      <w:pPr>
        <w:spacing w:before="120" w:after="120"/>
      </w:pPr>
      <w:r>
        <w:rPr>
          <w:rFonts w:ascii="Courier New" w:hAnsi="Courier New" w:eastAsia="Courier New" w:cs="Courier New"/>
          <w:sz w:val="24"/>
        </w:rPr>
        <w:t>A MASKED WOMAN steps from the candlelight. A cracked ceramic RESONANCE KEY rests in her palm, small enough to disappear. Kerr’s sketchbook falls open. The eyes he drew in the chamber stare back from the page—and from above her mask.</w:t>
      </w:r>
    </w:p>
    <w:p w14:paraId="4636860B">
      <w:pPr>
        <w:keepNext/>
        <w:spacing w:before="120"/>
        <w:ind w:left="3168" w:right="1152"/>
        <w:jc w:val="center"/>
        <w:rPr>
          <w:rFonts w:hint="default"/>
          <w:lang w:val="en-US"/>
        </w:rPr>
      </w:pPr>
      <w:r>
        <w:rPr>
          <w:rFonts w:ascii="Courier New" w:hAnsi="Courier New" w:eastAsia="Courier New" w:cs="Courier New"/>
          <w:b/>
          <w:sz w:val="24"/>
        </w:rPr>
        <w:t>KERR</w:t>
      </w:r>
    </w:p>
    <w:p w14:paraId="2599281B">
      <w:pPr>
        <w:spacing w:after="120"/>
        <w:ind w:left="2016" w:right="1008"/>
      </w:pPr>
      <w:r>
        <w:rPr>
          <w:rFonts w:ascii="Courier New" w:hAnsi="Courier New" w:eastAsia="Courier New" w:cs="Courier New"/>
          <w:sz w:val="24"/>
        </w:rPr>
        <w:t>I’ve been drawing your eyes.</w:t>
      </w:r>
    </w:p>
    <w:p w14:paraId="217CBD6B">
      <w:pPr>
        <w:keepNext/>
        <w:spacing w:before="120"/>
        <w:ind w:left="3168" w:right="1152"/>
        <w:jc w:val="center"/>
        <w:rPr>
          <w:rFonts w:hint="default"/>
          <w:lang w:val="en-US"/>
        </w:rPr>
      </w:pPr>
      <w:r>
        <w:rPr>
          <w:rFonts w:ascii="Courier New" w:hAnsi="Courier New" w:eastAsia="Courier New" w:cs="Courier New"/>
          <w:b/>
          <w:sz w:val="24"/>
        </w:rPr>
        <w:t>MASKED WOMAN</w:t>
      </w:r>
    </w:p>
    <w:p w14:paraId="2F9351EA">
      <w:pPr>
        <w:spacing w:after="120"/>
        <w:ind w:left="2016" w:right="1008"/>
      </w:pPr>
      <w:r>
        <w:rPr>
          <w:rFonts w:ascii="Courier New" w:hAnsi="Courier New" w:eastAsia="Courier New" w:cs="Courier New"/>
          <w:sz w:val="24"/>
        </w:rPr>
        <w:t>You've been drawing somebody. You haven't met me.</w:t>
      </w:r>
    </w:p>
    <w:p w14:paraId="66E4D0DA">
      <w:pPr>
        <w:keepNext/>
        <w:spacing w:before="120"/>
        <w:ind w:left="3168" w:right="1152"/>
        <w:jc w:val="center"/>
        <w:rPr>
          <w:rFonts w:hint="default"/>
          <w:lang w:val="en-US"/>
        </w:rPr>
      </w:pPr>
      <w:r>
        <w:rPr>
          <w:rFonts w:ascii="Courier New" w:hAnsi="Courier New" w:eastAsia="Courier New" w:cs="Courier New"/>
          <w:b/>
          <w:sz w:val="24"/>
        </w:rPr>
        <w:t>MASKED WOMAN</w:t>
      </w:r>
    </w:p>
    <w:p w14:paraId="5E5C040E">
      <w:pPr>
        <w:spacing w:after="120"/>
        <w:ind w:left="2016" w:right="1008"/>
      </w:pPr>
      <w:r>
        <w:rPr>
          <w:rFonts w:ascii="Courier New" w:hAnsi="Courier New" w:eastAsia="Courier New" w:cs="Courier New"/>
          <w:sz w:val="24"/>
        </w:rPr>
        <w:t>First tell me why your book knows this place.</w:t>
      </w:r>
    </w:p>
    <w:p w14:paraId="28F38E77">
      <w:pPr>
        <w:keepNext/>
        <w:spacing w:before="120"/>
        <w:ind w:left="3168" w:right="1152"/>
        <w:jc w:val="center"/>
        <w:rPr>
          <w:rFonts w:hint="default"/>
          <w:lang w:val="en-US"/>
        </w:rPr>
      </w:pPr>
      <w:r>
        <w:rPr>
          <w:rFonts w:ascii="Courier New" w:hAnsi="Courier New" w:eastAsia="Courier New" w:cs="Courier New"/>
          <w:b/>
          <w:sz w:val="24"/>
        </w:rPr>
        <w:t>KERR</w:t>
      </w:r>
    </w:p>
    <w:p w14:paraId="4FAD7AE7">
      <w:pPr>
        <w:spacing w:after="120"/>
        <w:ind w:left="2016" w:right="1008"/>
      </w:pPr>
      <w:r>
        <w:rPr>
          <w:rFonts w:ascii="Courier New" w:hAnsi="Courier New" w:eastAsia="Courier New" w:cs="Courier New"/>
          <w:sz w:val="24"/>
        </w:rPr>
        <w:t>I don't know. Every time I remember something, the drawings get less wrong.</w:t>
      </w:r>
    </w:p>
    <w:p w14:paraId="487ED7A7">
      <w:pPr>
        <w:spacing w:before="120" w:after="120"/>
      </w:pPr>
      <w:r>
        <w:rPr>
          <w:rFonts w:ascii="Courier New" w:hAnsi="Courier New" w:eastAsia="Courier New" w:cs="Courier New"/>
          <w:sz w:val="24"/>
        </w:rPr>
        <w:t>She takes the sketchbook without touching him.</w:t>
      </w:r>
    </w:p>
    <w:p w14:paraId="30CA6AB4">
      <w:pPr>
        <w:spacing w:before="120" w:after="120"/>
      </w:pPr>
      <w:r>
        <w:rPr>
          <w:rFonts w:ascii="Courier New" w:hAnsi="Courier New" w:eastAsia="Courier New" w:cs="Courier New"/>
          <w:sz w:val="24"/>
        </w:rPr>
        <w:t>She flips past the sealed equations, Sid's folded star and the woman’s eyes. Across several pages, stray lines join into a route through the Analog Zone.</w:t>
      </w:r>
    </w:p>
    <w:p w14:paraId="4F064E29">
      <w:pPr>
        <w:keepNext/>
        <w:spacing w:before="120"/>
        <w:ind w:left="3168" w:right="1152"/>
        <w:jc w:val="center"/>
        <w:rPr>
          <w:rFonts w:hint="default"/>
          <w:lang w:val="en-US"/>
        </w:rPr>
      </w:pPr>
      <w:r>
        <w:rPr>
          <w:rFonts w:ascii="Courier New" w:hAnsi="Courier New" w:eastAsia="Courier New" w:cs="Courier New"/>
          <w:b/>
          <w:sz w:val="24"/>
        </w:rPr>
        <w:t>KERR</w:t>
      </w:r>
    </w:p>
    <w:p w14:paraId="2C96716F">
      <w:pPr>
        <w:spacing w:after="120"/>
        <w:ind w:left="2016" w:right="1008"/>
      </w:pPr>
      <w:r>
        <w:rPr>
          <w:rFonts w:ascii="Courier New" w:hAnsi="Courier New" w:eastAsia="Courier New" w:cs="Courier New"/>
          <w:sz w:val="24"/>
        </w:rPr>
        <w:t>Those lines were there before I left the chamber.</w:t>
      </w:r>
    </w:p>
    <w:p w14:paraId="24141BAE">
      <w:pPr>
        <w:keepNext/>
        <w:spacing w:before="120"/>
        <w:ind w:left="3168" w:right="1152"/>
        <w:jc w:val="center"/>
        <w:rPr>
          <w:rFonts w:hint="default"/>
          <w:lang w:val="en-US"/>
        </w:rPr>
      </w:pPr>
      <w:r>
        <w:rPr>
          <w:rFonts w:ascii="Courier New" w:hAnsi="Courier New" w:eastAsia="Courier New" w:cs="Courier New"/>
          <w:b/>
          <w:sz w:val="24"/>
        </w:rPr>
        <w:t>MASKED WOMAN</w:t>
      </w:r>
    </w:p>
    <w:p w14:paraId="18AD5E93">
      <w:pPr>
        <w:spacing w:after="120"/>
        <w:ind w:left="2016" w:right="1008"/>
      </w:pPr>
      <w:r>
        <w:rPr>
          <w:rFonts w:ascii="Courier New" w:hAnsi="Courier New" w:eastAsia="Courier New" w:cs="Courier New"/>
          <w:sz w:val="24"/>
        </w:rPr>
        <w:t>And now they map my home. Cute. Also terrifying.</w:t>
      </w:r>
    </w:p>
    <w:p w14:paraId="2247F946">
      <w:pPr>
        <w:spacing w:before="120" w:after="120"/>
      </w:pPr>
      <w:r>
        <w:rPr>
          <w:rFonts w:ascii="Courier New" w:hAnsi="Courier New" w:eastAsia="Courier New" w:cs="Courier New"/>
          <w:sz w:val="24"/>
        </w:rPr>
        <w:t>She keeps her mask on and leads them deeper. At every junction, the sketchbook route matches the architecture a moment before Kerr sees it.</w:t>
      </w:r>
    </w:p>
    <w:p w14:paraId="76117146">
      <w:pPr>
        <w:keepNext/>
        <w:spacing w:before="120"/>
        <w:ind w:left="3168" w:right="1152"/>
        <w:jc w:val="center"/>
        <w:rPr>
          <w:rFonts w:hint="default"/>
          <w:lang w:val="en-US"/>
        </w:rPr>
      </w:pPr>
      <w:r>
        <w:rPr>
          <w:rFonts w:ascii="Courier New" w:hAnsi="Courier New" w:eastAsia="Courier New" w:cs="Courier New"/>
          <w:b/>
          <w:sz w:val="24"/>
        </w:rPr>
        <w:t>MASKED WOMAN</w:t>
      </w:r>
    </w:p>
    <w:p w14:paraId="73399340">
      <w:pPr>
        <w:spacing w:after="120"/>
        <w:ind w:right="1008" w:firstLine="2040" w:firstLineChars="850"/>
      </w:pPr>
      <w:r>
        <w:rPr>
          <w:rFonts w:ascii="Courier New" w:hAnsi="Courier New" w:eastAsia="Courier New" w:cs="Courier New"/>
          <w:sz w:val="24"/>
        </w:rPr>
        <w:t>Follow me.</w:t>
      </w:r>
    </w:p>
    <w:p w14:paraId="3FD4DE4E">
      <w:pPr>
        <w:keepNext/>
        <w:spacing w:before="120"/>
        <w:ind w:left="3168" w:right="1152"/>
        <w:jc w:val="center"/>
        <w:rPr>
          <w:rFonts w:hint="default"/>
          <w:lang w:val="en-US"/>
        </w:rPr>
      </w:pPr>
      <w:r>
        <w:rPr>
          <w:rFonts w:ascii="Courier New" w:hAnsi="Courier New" w:eastAsia="Courier New" w:cs="Courier New"/>
          <w:b/>
          <w:sz w:val="24"/>
        </w:rPr>
        <w:t>KERR</w:t>
      </w:r>
    </w:p>
    <w:p w14:paraId="4829C6DC">
      <w:pPr>
        <w:spacing w:after="120"/>
        <w:ind w:left="2016" w:right="1008"/>
      </w:pPr>
      <w:r>
        <w:rPr>
          <w:rFonts w:ascii="Courier New" w:hAnsi="Courier New" w:eastAsia="Courier New" w:cs="Courier New"/>
          <w:sz w:val="24"/>
        </w:rPr>
        <w:t>What if it brought me to you?</w:t>
      </w:r>
    </w:p>
    <w:p w14:paraId="585DCDF3">
      <w:pPr>
        <w:keepNext/>
        <w:spacing w:before="120"/>
        <w:ind w:left="3168" w:right="1152"/>
        <w:jc w:val="center"/>
        <w:rPr>
          <w:rFonts w:hint="default"/>
          <w:lang w:val="en-US"/>
        </w:rPr>
      </w:pPr>
      <w:r>
        <w:rPr>
          <w:rFonts w:ascii="Courier New" w:hAnsi="Courier New" w:eastAsia="Courier New" w:cs="Courier New"/>
          <w:b/>
          <w:sz w:val="24"/>
        </w:rPr>
        <w:t>MASKED WOMAN</w:t>
      </w:r>
    </w:p>
    <w:p w14:paraId="15416805">
      <w:pPr>
        <w:spacing w:after="120"/>
        <w:ind w:left="2016" w:right="1008"/>
      </w:pPr>
      <w:r>
        <w:rPr>
          <w:rFonts w:ascii="Courier New" w:hAnsi="Courier New" w:eastAsia="Courier New" w:cs="Courier New"/>
          <w:sz w:val="24"/>
        </w:rPr>
        <w:t>Then it made a mistake.</w:t>
      </w:r>
    </w:p>
    <w:p w14:paraId="16E814EE">
      <w:pPr>
        <w:keepNext/>
        <w:spacing w:before="120"/>
        <w:ind w:left="3168" w:right="1152"/>
        <w:jc w:val="center"/>
        <w:rPr>
          <w:rFonts w:hint="default"/>
          <w:lang w:val="en-US"/>
        </w:rPr>
      </w:pPr>
      <w:r>
        <w:rPr>
          <w:rFonts w:ascii="Courier New" w:hAnsi="Courier New" w:eastAsia="Courier New" w:cs="Courier New"/>
          <w:b/>
          <w:sz w:val="24"/>
        </w:rPr>
        <w:t>KERR</w:t>
      </w:r>
    </w:p>
    <w:p w14:paraId="020B0121">
      <w:pPr>
        <w:spacing w:after="120"/>
        <w:ind w:left="2016" w:right="1008"/>
      </w:pPr>
      <w:r>
        <w:rPr>
          <w:rFonts w:ascii="Courier New" w:hAnsi="Courier New" w:eastAsia="Courier New" w:cs="Courier New"/>
          <w:sz w:val="24"/>
        </w:rPr>
        <w:t>You recognized me.</w:t>
      </w:r>
    </w:p>
    <w:p w14:paraId="3D3E9110">
      <w:pPr>
        <w:keepNext/>
        <w:spacing w:before="120"/>
        <w:ind w:left="3168" w:right="1152"/>
        <w:jc w:val="center"/>
        <w:rPr>
          <w:rFonts w:hint="default"/>
          <w:lang w:val="en-US"/>
        </w:rPr>
      </w:pPr>
      <w:r>
        <w:rPr>
          <w:rFonts w:ascii="Courier New" w:hAnsi="Courier New" w:eastAsia="Courier New" w:cs="Courier New"/>
          <w:b/>
          <w:sz w:val="24"/>
        </w:rPr>
        <w:t>MASKED WOMAN</w:t>
      </w:r>
    </w:p>
    <w:p w14:paraId="4331C450">
      <w:pPr>
        <w:spacing w:after="120"/>
        <w:ind w:left="2016" w:right="1008"/>
      </w:pPr>
      <w:r>
        <w:rPr>
          <w:rFonts w:ascii="Courier New" w:hAnsi="Courier New" w:eastAsia="Courier New" w:cs="Courier New"/>
          <w:sz w:val="24"/>
        </w:rPr>
        <w:t>I recognized something.</w:t>
      </w:r>
    </w:p>
    <w:p w14:paraId="221A5072">
      <w:pPr>
        <w:keepNext/>
        <w:spacing w:before="120"/>
        <w:ind w:left="3168" w:right="1152"/>
        <w:jc w:val="center"/>
        <w:rPr>
          <w:rFonts w:hint="default"/>
          <w:lang w:val="en-US"/>
        </w:rPr>
      </w:pPr>
      <w:r>
        <w:rPr>
          <w:rFonts w:ascii="Courier New" w:hAnsi="Courier New" w:eastAsia="Courier New" w:cs="Courier New"/>
          <w:b/>
          <w:sz w:val="24"/>
        </w:rPr>
        <w:t>KERR</w:t>
      </w:r>
    </w:p>
    <w:p w14:paraId="2AF73D2F">
      <w:pPr>
        <w:spacing w:after="120"/>
        <w:ind w:left="2016" w:right="1008"/>
      </w:pPr>
      <w:r>
        <w:rPr>
          <w:rFonts w:ascii="Courier New" w:hAnsi="Courier New" w:eastAsia="Courier New" w:cs="Courier New"/>
          <w:sz w:val="24"/>
        </w:rPr>
        <w:t>What?</w:t>
      </w:r>
    </w:p>
    <w:p w14:paraId="2529CDC5">
      <w:pPr>
        <w:spacing w:before="120" w:after="120"/>
      </w:pPr>
      <w:r>
        <w:rPr>
          <w:rFonts w:ascii="Courier New" w:hAnsi="Courier New" w:eastAsia="Courier New" w:cs="Courier New"/>
          <w:sz w:val="24"/>
        </w:rPr>
        <w:t>Kerr tries not to smile. The left corner of his mouth lifts.</w:t>
      </w:r>
    </w:p>
    <w:p w14:paraId="650BD059">
      <w:pPr>
        <w:spacing w:before="120" w:after="120"/>
      </w:pPr>
      <w:r>
        <w:rPr>
          <w:rFonts w:ascii="Courier New" w:hAnsi="Courier New" w:eastAsia="Courier New" w:cs="Courier New"/>
          <w:sz w:val="24"/>
        </w:rPr>
        <w:t>The Masked Woman goes still.</w:t>
      </w:r>
    </w:p>
    <w:p w14:paraId="23D9C980">
      <w:pPr>
        <w:keepNext/>
        <w:spacing w:before="120"/>
        <w:ind w:left="3168" w:right="1152"/>
        <w:jc w:val="center"/>
        <w:rPr>
          <w:rFonts w:hint="default"/>
          <w:lang w:val="en-US"/>
        </w:rPr>
      </w:pPr>
      <w:r>
        <w:rPr>
          <w:rFonts w:ascii="Courier New" w:hAnsi="Courier New" w:eastAsia="Courier New" w:cs="Courier New"/>
          <w:b/>
          <w:sz w:val="24"/>
        </w:rPr>
        <w:t>MASKED WOMAN</w:t>
      </w:r>
    </w:p>
    <w:p w14:paraId="443F2106">
      <w:pPr>
        <w:spacing w:after="120"/>
        <w:ind w:left="2016" w:right="1008"/>
      </w:pPr>
      <w:r>
        <w:rPr>
          <w:rFonts w:ascii="Courier New" w:hAnsi="Courier New" w:eastAsia="Courier New" w:cs="Courier New"/>
          <w:sz w:val="24"/>
        </w:rPr>
        <w:t>That.</w:t>
      </w:r>
    </w:p>
    <w:p w14:paraId="4E579E2B">
      <w:pPr>
        <w:keepNext/>
        <w:spacing w:before="120"/>
        <w:ind w:left="3168" w:right="1152"/>
        <w:jc w:val="center"/>
        <w:rPr>
          <w:rFonts w:hint="default"/>
          <w:lang w:val="en-US"/>
        </w:rPr>
      </w:pPr>
      <w:r>
        <w:rPr>
          <w:rFonts w:ascii="Courier New" w:hAnsi="Courier New" w:eastAsia="Courier New" w:cs="Courier New"/>
          <w:b/>
          <w:sz w:val="24"/>
        </w:rPr>
        <w:t>KERR</w:t>
      </w:r>
    </w:p>
    <w:p w14:paraId="4A84E038">
      <w:pPr>
        <w:spacing w:after="120"/>
        <w:ind w:left="2016" w:right="1008"/>
      </w:pPr>
      <w:r>
        <w:rPr>
          <w:rFonts w:ascii="Courier New" w:hAnsi="Courier New" w:eastAsia="Courier New" w:cs="Courier New"/>
          <w:sz w:val="24"/>
        </w:rPr>
        <w:t>My mouth?</w:t>
      </w:r>
    </w:p>
    <w:p w14:paraId="6E9D5345">
      <w:pPr>
        <w:keepNext/>
        <w:spacing w:before="120"/>
        <w:ind w:left="3168" w:right="1152"/>
        <w:jc w:val="center"/>
        <w:rPr>
          <w:rFonts w:hint="default"/>
          <w:lang w:val="en-US"/>
        </w:rPr>
      </w:pPr>
      <w:r>
        <w:rPr>
          <w:rFonts w:ascii="Courier New" w:hAnsi="Courier New" w:eastAsia="Courier New" w:cs="Courier New"/>
          <w:b/>
          <w:sz w:val="24"/>
        </w:rPr>
        <w:t>MASKED WOMAN</w:t>
      </w:r>
    </w:p>
    <w:p w14:paraId="50872EEC">
      <w:pPr>
        <w:spacing w:after="120"/>
        <w:ind w:left="2016" w:right="1008"/>
      </w:pPr>
      <w:r>
        <w:rPr>
          <w:rFonts w:ascii="Courier New" w:hAnsi="Courier New" w:eastAsia="Courier New" w:cs="Courier New"/>
          <w:sz w:val="24"/>
        </w:rPr>
        <w:t>You always did that when you knew someone was lying.</w:t>
      </w:r>
    </w:p>
    <w:p w14:paraId="1A0EEAA0">
      <w:pPr>
        <w:keepNext/>
        <w:spacing w:before="120"/>
        <w:ind w:left="3168" w:right="1152"/>
        <w:jc w:val="center"/>
        <w:rPr>
          <w:rFonts w:hint="default"/>
          <w:lang w:val="en-US"/>
        </w:rPr>
      </w:pPr>
      <w:r>
        <w:rPr>
          <w:rFonts w:ascii="Courier New" w:hAnsi="Courier New" w:eastAsia="Courier New" w:cs="Courier New"/>
          <w:b/>
          <w:sz w:val="24"/>
        </w:rPr>
        <w:t>KERR</w:t>
      </w:r>
    </w:p>
    <w:p w14:paraId="4FB1BAEA">
      <w:pPr>
        <w:spacing w:after="120"/>
        <w:ind w:left="2016" w:right="1008"/>
      </w:pPr>
      <w:r>
        <w:rPr>
          <w:rFonts w:ascii="Courier New" w:hAnsi="Courier New" w:eastAsia="Courier New" w:cs="Courier New"/>
          <w:sz w:val="24"/>
        </w:rPr>
        <w:t>How many times have you seen me?</w:t>
      </w:r>
    </w:p>
    <w:p w14:paraId="04E16616">
      <w:pPr>
        <w:spacing w:before="120" w:after="120"/>
      </w:pPr>
      <w:r>
        <w:rPr>
          <w:rFonts w:ascii="Courier New" w:hAnsi="Courier New" w:eastAsia="Courier New" w:cs="Courier New"/>
          <w:sz w:val="24"/>
        </w:rPr>
        <w:t>At the final turn, the newest sketch aligns with the room around them.</w:t>
      </w:r>
    </w:p>
    <w:p w14:paraId="53ED0A49">
      <w:pPr>
        <w:spacing w:before="120" w:after="120"/>
      </w:pPr>
      <w:r>
        <w:rPr>
          <w:rFonts w:ascii="Courier New" w:hAnsi="Courier New" w:eastAsia="Courier New" w:cs="Courier New"/>
          <w:sz w:val="24"/>
        </w:rPr>
        <w:t>The Masked Woman studies the completed portrait, then removes her mask. It</w:t>
      </w:r>
      <w:r>
        <w:rPr>
          <w:rFonts w:hint="default" w:ascii="Courier New" w:hAnsi="Courier New" w:eastAsia="Courier New" w:cs="Courier New"/>
          <w:sz w:val="24"/>
          <w:lang w:val="en-US"/>
        </w:rPr>
        <w:t>’</w:t>
      </w:r>
      <w:r>
        <w:rPr>
          <w:rFonts w:ascii="Courier New" w:hAnsi="Courier New" w:eastAsia="Courier New" w:cs="Courier New"/>
          <w:sz w:val="24"/>
        </w:rPr>
        <w:t>s the face Kerr’s hand has been approaching page by page.</w:t>
      </w:r>
    </w:p>
    <w:p w14:paraId="6F2D67F8">
      <w:pPr>
        <w:keepNext/>
        <w:spacing w:before="120"/>
        <w:ind w:left="3168" w:right="1152"/>
        <w:jc w:val="center"/>
        <w:rPr>
          <w:rFonts w:hint="default"/>
          <w:lang w:val="en-US"/>
        </w:rPr>
      </w:pPr>
      <w:r>
        <w:rPr>
          <w:rFonts w:ascii="Courier New" w:hAnsi="Courier New" w:eastAsia="Courier New" w:cs="Courier New"/>
          <w:b/>
          <w:sz w:val="24"/>
        </w:rPr>
        <w:t>KIRA</w:t>
      </w:r>
    </w:p>
    <w:p w14:paraId="63FD478F">
      <w:pPr>
        <w:spacing w:after="120"/>
        <w:ind w:left="2016" w:right="1008"/>
      </w:pPr>
      <w:r>
        <w:rPr>
          <w:rFonts w:ascii="Courier New" w:hAnsi="Courier New" w:eastAsia="Courier New" w:cs="Courier New"/>
          <w:sz w:val="24"/>
        </w:rPr>
        <w:t>My name is Kira.</w:t>
      </w:r>
    </w:p>
    <w:p w14:paraId="398FF15D">
      <w:pPr>
        <w:keepNext/>
        <w:spacing w:before="120"/>
        <w:ind w:left="3168" w:right="1152"/>
        <w:jc w:val="center"/>
        <w:rPr>
          <w:rFonts w:hint="default"/>
          <w:lang w:val="en-US"/>
        </w:rPr>
      </w:pPr>
      <w:r>
        <w:rPr>
          <w:rFonts w:ascii="Courier New" w:hAnsi="Courier New" w:eastAsia="Courier New" w:cs="Courier New"/>
          <w:b/>
          <w:sz w:val="24"/>
        </w:rPr>
        <w:t>KERR</w:t>
      </w:r>
    </w:p>
    <w:p w14:paraId="662CA184">
      <w:pPr>
        <w:spacing w:after="120"/>
        <w:ind w:left="2016" w:right="1008"/>
      </w:pPr>
      <w:r>
        <w:rPr>
          <w:rFonts w:ascii="Courier New" w:hAnsi="Courier New" w:eastAsia="Courier New" w:cs="Courier New"/>
          <w:sz w:val="24"/>
        </w:rPr>
        <w:t>The woman from the Fracture?</w:t>
      </w:r>
    </w:p>
    <w:p w14:paraId="2A79EB2F">
      <w:pPr>
        <w:keepNext/>
        <w:spacing w:before="120"/>
        <w:ind w:left="3168" w:right="1152"/>
        <w:jc w:val="center"/>
        <w:rPr>
          <w:rFonts w:hint="default"/>
          <w:lang w:val="en-US"/>
        </w:rPr>
      </w:pPr>
      <w:r>
        <w:rPr>
          <w:rFonts w:ascii="Courier New" w:hAnsi="Courier New" w:eastAsia="Courier New" w:cs="Courier New"/>
          <w:b/>
          <w:sz w:val="24"/>
        </w:rPr>
        <w:t>KIRA</w:t>
      </w:r>
    </w:p>
    <w:p w14:paraId="71E2ED55">
      <w:pPr>
        <w:spacing w:after="120"/>
        <w:ind w:left="2016" w:right="1008"/>
      </w:pPr>
      <w:r>
        <w:rPr>
          <w:rFonts w:ascii="Courier New" w:hAnsi="Courier New" w:eastAsia="Courier New" w:cs="Courier New"/>
          <w:sz w:val="24"/>
        </w:rPr>
        <w:t>The body from the Fracture.</w:t>
      </w:r>
    </w:p>
    <w:p w14:paraId="3E663C0E">
      <w:pPr>
        <w:keepNext/>
        <w:spacing w:before="120"/>
        <w:ind w:left="3168" w:right="1152"/>
        <w:jc w:val="center"/>
        <w:rPr>
          <w:rFonts w:hint="default"/>
          <w:lang w:val="en-US"/>
        </w:rPr>
      </w:pPr>
      <w:r>
        <w:rPr>
          <w:rFonts w:ascii="Courier New" w:hAnsi="Courier New" w:eastAsia="Courier New" w:cs="Courier New"/>
          <w:b/>
          <w:sz w:val="24"/>
        </w:rPr>
        <w:t>KERR</w:t>
      </w:r>
    </w:p>
    <w:p w14:paraId="5AA6F5BC">
      <w:pPr>
        <w:spacing w:after="120"/>
        <w:ind w:left="2016" w:right="1008"/>
      </w:pPr>
      <w:r>
        <w:rPr>
          <w:rFonts w:ascii="Courier New" w:hAnsi="Courier New" w:eastAsia="Courier New" w:cs="Courier New"/>
          <w:sz w:val="24"/>
        </w:rPr>
        <w:t>I watched you die.</w:t>
      </w:r>
    </w:p>
    <w:p w14:paraId="01C2027F">
      <w:pPr>
        <w:keepNext/>
        <w:spacing w:before="120"/>
        <w:ind w:left="3168" w:right="1152"/>
        <w:jc w:val="center"/>
        <w:rPr>
          <w:rFonts w:hint="default"/>
          <w:lang w:val="en-US"/>
        </w:rPr>
      </w:pPr>
      <w:r>
        <w:rPr>
          <w:rFonts w:ascii="Courier New" w:hAnsi="Courier New" w:eastAsia="Courier New" w:cs="Courier New"/>
          <w:b/>
          <w:sz w:val="24"/>
        </w:rPr>
        <w:t>KIRA</w:t>
      </w:r>
    </w:p>
    <w:p w14:paraId="3DD7C072">
      <w:pPr>
        <w:spacing w:after="120"/>
        <w:ind w:left="2016" w:right="1008"/>
      </w:pPr>
      <w:r>
        <w:rPr>
          <w:rFonts w:ascii="Courier New" w:hAnsi="Courier New" w:eastAsia="Courier New" w:cs="Courier New"/>
          <w:sz w:val="24"/>
        </w:rPr>
        <w:t>Then you saw what happened.</w:t>
      </w:r>
    </w:p>
    <w:p w14:paraId="2628226F">
      <w:pPr>
        <w:keepNext/>
        <w:spacing w:before="120"/>
        <w:ind w:left="3168" w:right="1152"/>
        <w:jc w:val="center"/>
        <w:rPr>
          <w:rFonts w:hint="default"/>
          <w:lang w:val="en-US"/>
        </w:rPr>
      </w:pPr>
      <w:r>
        <w:rPr>
          <w:rFonts w:ascii="Courier New" w:hAnsi="Courier New" w:eastAsia="Courier New" w:cs="Courier New"/>
          <w:b/>
          <w:sz w:val="24"/>
        </w:rPr>
        <w:t>KERR</w:t>
      </w:r>
    </w:p>
    <w:p w14:paraId="663EE2C2">
      <w:pPr>
        <w:spacing w:after="120"/>
        <w:ind w:left="2016" w:right="1008"/>
      </w:pPr>
      <w:r>
        <w:rPr>
          <w:rFonts w:ascii="Courier New" w:hAnsi="Courier New" w:eastAsia="Courier New" w:cs="Courier New"/>
          <w:sz w:val="24"/>
        </w:rPr>
        <w:t>How are you standing here?</w:t>
      </w:r>
    </w:p>
    <w:p w14:paraId="3BEA29DE">
      <w:pPr>
        <w:keepNext/>
        <w:spacing w:before="120"/>
        <w:ind w:left="3168" w:right="1152"/>
        <w:jc w:val="center"/>
        <w:rPr>
          <w:rFonts w:hint="default"/>
          <w:lang w:val="en-US"/>
        </w:rPr>
      </w:pPr>
      <w:r>
        <w:rPr>
          <w:rFonts w:ascii="Courier New" w:hAnsi="Courier New" w:eastAsia="Courier New" w:cs="Courier New"/>
          <w:b/>
          <w:sz w:val="24"/>
        </w:rPr>
        <w:t>KIRA</w:t>
      </w:r>
    </w:p>
    <w:p w14:paraId="5326AD3E">
      <w:pPr>
        <w:spacing w:after="120"/>
        <w:ind w:left="2016" w:right="1008"/>
      </w:pPr>
      <w:r>
        <w:rPr>
          <w:rFonts w:ascii="Courier New" w:hAnsi="Courier New" w:eastAsia="Courier New" w:cs="Courier New"/>
          <w:sz w:val="24"/>
        </w:rPr>
        <w:t>The network failed. I woke up in a body nobody claimed. The old consent lock must've thrown me somewhere blind.</w:t>
      </w:r>
    </w:p>
    <w:p w14:paraId="30F48376">
      <w:pPr>
        <w:keepNext/>
        <w:spacing w:before="120"/>
        <w:ind w:left="3168" w:right="1152"/>
        <w:jc w:val="center"/>
        <w:rPr>
          <w:rFonts w:hint="default"/>
          <w:lang w:val="en-US"/>
        </w:rPr>
      </w:pPr>
      <w:r>
        <w:rPr>
          <w:rFonts w:ascii="Courier New" w:hAnsi="Courier New" w:eastAsia="Courier New" w:cs="Courier New"/>
          <w:b/>
          <w:sz w:val="24"/>
        </w:rPr>
        <w:t>KERR</w:t>
      </w:r>
    </w:p>
    <w:p w14:paraId="5355F9B0">
      <w:pPr>
        <w:spacing w:after="120"/>
        <w:ind w:left="2016" w:right="1008"/>
      </w:pPr>
      <w:r>
        <w:rPr>
          <w:rFonts w:ascii="Courier New" w:hAnsi="Courier New" w:eastAsia="Courier New" w:cs="Courier New"/>
          <w:sz w:val="24"/>
        </w:rPr>
        <w:t>Is it really you?</w:t>
      </w:r>
    </w:p>
    <w:p w14:paraId="1D75CAC6">
      <w:pPr>
        <w:keepNext/>
        <w:spacing w:before="120"/>
        <w:ind w:left="3168" w:right="1152"/>
        <w:jc w:val="center"/>
        <w:rPr>
          <w:rFonts w:hint="default"/>
          <w:lang w:val="en-US"/>
        </w:rPr>
      </w:pPr>
      <w:r>
        <w:rPr>
          <w:rFonts w:ascii="Courier New" w:hAnsi="Courier New" w:eastAsia="Courier New" w:cs="Courier New"/>
          <w:b/>
          <w:sz w:val="24"/>
        </w:rPr>
        <w:t>KIRA</w:t>
      </w:r>
    </w:p>
    <w:p w14:paraId="7785F8E1">
      <w:pPr>
        <w:spacing w:after="120"/>
        <w:ind w:left="2016" w:right="1008"/>
      </w:pPr>
      <w:r>
        <w:rPr>
          <w:rFonts w:ascii="Courier New" w:hAnsi="Courier New" w:eastAsia="Courier New" w:cs="Courier New"/>
          <w:sz w:val="24"/>
        </w:rPr>
        <w:t>I don't know. Some days I remember dying. Some days it happened to someone else.</w:t>
      </w:r>
    </w:p>
    <w:p w14:paraId="56A8DB07">
      <w:pPr>
        <w:keepNext/>
        <w:spacing w:before="120"/>
        <w:ind w:left="3168" w:right="1152"/>
        <w:jc w:val="center"/>
        <w:rPr>
          <w:rFonts w:hint="default"/>
          <w:lang w:val="en-US"/>
        </w:rPr>
      </w:pPr>
      <w:r>
        <w:rPr>
          <w:rFonts w:ascii="Courier New" w:hAnsi="Courier New" w:eastAsia="Courier New" w:cs="Courier New"/>
          <w:b/>
          <w:sz w:val="24"/>
        </w:rPr>
        <w:t>KERR</w:t>
      </w:r>
    </w:p>
    <w:p w14:paraId="67B83BE5">
      <w:pPr>
        <w:spacing w:after="120"/>
        <w:ind w:left="2016" w:right="1008"/>
      </w:pPr>
      <w:r>
        <w:rPr>
          <w:rFonts w:ascii="Courier New" w:hAnsi="Courier New" w:eastAsia="Courier New" w:cs="Courier New"/>
          <w:sz w:val="24"/>
        </w:rPr>
        <w:t>Why keep the name?</w:t>
      </w:r>
    </w:p>
    <w:p w14:paraId="51850B9A">
      <w:pPr>
        <w:keepNext/>
        <w:spacing w:before="120"/>
        <w:ind w:left="3168" w:right="1152"/>
        <w:jc w:val="center"/>
        <w:rPr>
          <w:rFonts w:hint="default"/>
          <w:lang w:val="en-US"/>
        </w:rPr>
      </w:pPr>
      <w:r>
        <w:rPr>
          <w:rFonts w:ascii="Courier New" w:hAnsi="Courier New" w:eastAsia="Courier New" w:cs="Courier New"/>
          <w:b/>
          <w:sz w:val="24"/>
        </w:rPr>
        <w:t>KIRA</w:t>
      </w:r>
    </w:p>
    <w:p w14:paraId="72FD781C">
      <w:pPr>
        <w:spacing w:after="120"/>
        <w:ind w:left="2016" w:right="1008"/>
      </w:pPr>
      <w:r>
        <w:rPr>
          <w:rFonts w:ascii="Courier New" w:hAnsi="Courier New" w:eastAsia="Courier New" w:cs="Courier New"/>
          <w:sz w:val="24"/>
        </w:rPr>
        <w:t>I didn't get to choose much. I chose the name.</w:t>
      </w:r>
    </w:p>
    <w:p w14:paraId="2E701FCE">
      <w:pPr>
        <w:keepNext/>
        <w:spacing w:before="120"/>
        <w:ind w:left="3168" w:right="1152"/>
        <w:jc w:val="center"/>
        <w:rPr>
          <w:rFonts w:hint="default"/>
          <w:lang w:val="en-US"/>
        </w:rPr>
      </w:pPr>
      <w:r>
        <w:rPr>
          <w:rFonts w:ascii="Courier New" w:hAnsi="Courier New" w:eastAsia="Courier New" w:cs="Courier New"/>
          <w:b/>
          <w:sz w:val="24"/>
        </w:rPr>
        <w:t>KERR</w:t>
      </w:r>
    </w:p>
    <w:p w14:paraId="677C1E4F">
      <w:pPr>
        <w:spacing w:after="120"/>
        <w:ind w:left="2016" w:right="1008"/>
      </w:pPr>
      <w:r>
        <w:rPr>
          <w:rFonts w:ascii="Courier New" w:hAnsi="Courier New" w:eastAsia="Courier New" w:cs="Courier New"/>
          <w:sz w:val="24"/>
        </w:rPr>
        <w:t>Does Harp know?</w:t>
      </w:r>
    </w:p>
    <w:p w14:paraId="502E81B9">
      <w:pPr>
        <w:keepNext/>
        <w:spacing w:before="120"/>
        <w:ind w:left="3168" w:right="1152"/>
        <w:jc w:val="center"/>
        <w:rPr>
          <w:rFonts w:hint="default"/>
          <w:lang w:val="en-US"/>
        </w:rPr>
      </w:pPr>
      <w:r>
        <w:rPr>
          <w:rFonts w:ascii="Courier New" w:hAnsi="Courier New" w:eastAsia="Courier New" w:cs="Courier New"/>
          <w:b/>
          <w:sz w:val="24"/>
        </w:rPr>
        <w:t>KIRA</w:t>
      </w:r>
    </w:p>
    <w:p w14:paraId="5220E7FB">
      <w:pPr>
        <w:spacing w:after="120"/>
        <w:ind w:left="2016" w:right="1008"/>
      </w:pPr>
      <w:r>
        <w:rPr>
          <w:rFonts w:ascii="Courier New" w:hAnsi="Courier New" w:eastAsia="Courier New" w:cs="Courier New"/>
          <w:sz w:val="24"/>
        </w:rPr>
        <w:t>He knows the versions in his files. He doesn't know me.</w:t>
      </w:r>
    </w:p>
    <w:p w14:paraId="591CE702">
      <w:pPr>
        <w:spacing w:before="120" w:after="120"/>
      </w:pPr>
      <w:r>
        <w:rPr>
          <w:rFonts w:ascii="Courier New" w:hAnsi="Courier New" w:eastAsia="Courier New" w:cs="Courier New"/>
          <w:sz w:val="24"/>
        </w:rPr>
        <w:t>She steps closer, allowing him to see the unfamiliar details of her face.</w:t>
      </w:r>
    </w:p>
    <w:p w14:paraId="5EF49D02">
      <w:pPr>
        <w:keepNext/>
        <w:spacing w:before="120"/>
        <w:ind w:left="3168" w:right="1152"/>
        <w:jc w:val="center"/>
        <w:rPr>
          <w:rFonts w:hint="default"/>
          <w:lang w:val="en-US"/>
        </w:rPr>
      </w:pPr>
      <w:r>
        <w:rPr>
          <w:rFonts w:ascii="Courier New" w:hAnsi="Courier New" w:eastAsia="Courier New" w:cs="Courier New"/>
          <w:b/>
          <w:sz w:val="24"/>
        </w:rPr>
        <w:t>KIRA</w:t>
      </w:r>
    </w:p>
    <w:p w14:paraId="1998D94F">
      <w:pPr>
        <w:spacing w:after="120"/>
        <w:ind w:left="2016" w:right="1008"/>
      </w:pPr>
      <w:r>
        <w:rPr>
          <w:rFonts w:ascii="Courier New" w:hAnsi="Courier New" w:eastAsia="Courier New" w:cs="Courier New"/>
          <w:sz w:val="24"/>
        </w:rPr>
        <w:t>He hasn't met this one. I'm not dying for him again.</w:t>
      </w:r>
    </w:p>
    <w:p w14:paraId="579E322B">
      <w:pPr>
        <w:spacing w:after="120"/>
        <w:ind w:left="2016" w:right="1008"/>
      </w:pPr>
    </w:p>
    <w:p w14:paraId="1DFF5F50">
      <w:pPr>
        <w:keepNext/>
        <w:spacing w:before="120"/>
        <w:ind w:left="3168" w:right="1152"/>
        <w:jc w:val="center"/>
        <w:rPr>
          <w:rFonts w:hint="default"/>
          <w:lang w:val="en-US"/>
        </w:rPr>
      </w:pPr>
      <w:r>
        <w:rPr>
          <w:rFonts w:ascii="Courier New" w:hAnsi="Courier New" w:eastAsia="Courier New" w:cs="Courier New"/>
          <w:b/>
          <w:sz w:val="24"/>
        </w:rPr>
        <w:t>KERR</w:t>
      </w:r>
    </w:p>
    <w:p w14:paraId="1F3B541F">
      <w:pPr>
        <w:spacing w:after="120"/>
        <w:ind w:left="2016" w:right="1008"/>
      </w:pPr>
      <w:r>
        <w:rPr>
          <w:rFonts w:ascii="Courier New" w:hAnsi="Courier New" w:eastAsia="Courier New" w:cs="Courier New"/>
          <w:sz w:val="24"/>
        </w:rPr>
        <w:t>The forced Returns—or all of it?</w:t>
      </w:r>
    </w:p>
    <w:p w14:paraId="3AC9360C">
      <w:pPr>
        <w:keepNext/>
        <w:spacing w:before="120"/>
        <w:ind w:left="3168" w:right="1152"/>
        <w:jc w:val="center"/>
        <w:rPr>
          <w:rFonts w:hint="default"/>
          <w:lang w:val="en-US"/>
        </w:rPr>
      </w:pPr>
      <w:r>
        <w:rPr>
          <w:rFonts w:ascii="Courier New" w:hAnsi="Courier New" w:eastAsia="Courier New" w:cs="Courier New"/>
          <w:b/>
          <w:sz w:val="24"/>
        </w:rPr>
        <w:t>KIRA</w:t>
      </w:r>
    </w:p>
    <w:p w14:paraId="03691A48">
      <w:pPr>
        <w:spacing w:after="120"/>
        <w:ind w:left="2016" w:right="1008"/>
      </w:pPr>
      <w:r>
        <w:rPr>
          <w:rFonts w:ascii="Courier New" w:hAnsi="Courier New" w:eastAsia="Courier New" w:cs="Courier New"/>
          <w:sz w:val="24"/>
        </w:rPr>
        <w:t>All of it. Harp can't follow me into the Continuity Field. So I'm going there.</w:t>
      </w:r>
    </w:p>
    <w:p w14:paraId="1BF95335">
      <w:pPr>
        <w:keepNext/>
        <w:spacing w:before="120"/>
        <w:ind w:left="3168" w:right="1152"/>
        <w:jc w:val="center"/>
        <w:rPr>
          <w:rFonts w:hint="default"/>
          <w:lang w:val="en-US"/>
        </w:rPr>
      </w:pPr>
      <w:r>
        <w:rPr>
          <w:rFonts w:ascii="Courier New" w:hAnsi="Courier New" w:eastAsia="Courier New" w:cs="Courier New"/>
          <w:b/>
          <w:sz w:val="24"/>
        </w:rPr>
        <w:t>KIRA</w:t>
      </w:r>
    </w:p>
    <w:p w14:paraId="17AEEFD0">
      <w:pPr>
        <w:spacing w:after="120"/>
        <w:ind w:left="2016" w:right="1008"/>
      </w:pPr>
      <w:r>
        <w:rPr>
          <w:rFonts w:ascii="Courier New" w:hAnsi="Courier New" w:eastAsia="Courier New" w:cs="Courier New"/>
          <w:sz w:val="24"/>
        </w:rPr>
        <w:t>Twelve times I wake up and somebody hands me a debt. No more.</w:t>
      </w:r>
    </w:p>
    <w:p w14:paraId="7375EDFD">
      <w:pPr>
        <w:keepNext/>
        <w:spacing w:before="120"/>
        <w:ind w:left="3168" w:right="1152"/>
        <w:jc w:val="center"/>
        <w:rPr>
          <w:rFonts w:hint="default"/>
          <w:lang w:val="en-US"/>
        </w:rPr>
      </w:pPr>
      <w:r>
        <w:rPr>
          <w:rFonts w:ascii="Courier New" w:hAnsi="Courier New" w:eastAsia="Courier New" w:cs="Courier New"/>
          <w:b/>
          <w:sz w:val="24"/>
        </w:rPr>
        <w:t>KERR</w:t>
      </w:r>
    </w:p>
    <w:p w14:paraId="5A26A64A">
      <w:pPr>
        <w:spacing w:after="120"/>
        <w:ind w:left="2016" w:right="1008"/>
      </w:pPr>
      <w:r>
        <w:rPr>
          <w:rFonts w:ascii="Courier New" w:hAnsi="Courier New" w:eastAsia="Courier New" w:cs="Courier New"/>
          <w:sz w:val="24"/>
        </w:rPr>
        <w:t>And everyone else's soul?</w:t>
      </w:r>
    </w:p>
    <w:p w14:paraId="7221CA53">
      <w:pPr>
        <w:spacing w:before="120" w:after="120"/>
        <w:rPr>
          <w:rFonts w:hint="default"/>
          <w:lang w:val="en-US"/>
        </w:rPr>
      </w:pPr>
      <w:r>
        <w:rPr>
          <w:rFonts w:ascii="Courier New" w:hAnsi="Courier New" w:eastAsia="Courier New" w:cs="Courier New"/>
          <w:sz w:val="24"/>
        </w:rPr>
        <w:t>Kira looks toward the people sheltering in the next room.</w:t>
      </w:r>
    </w:p>
    <w:p w14:paraId="6AD94C05">
      <w:pPr>
        <w:keepNext/>
        <w:spacing w:before="120"/>
        <w:ind w:left="3168" w:right="1152"/>
        <w:jc w:val="center"/>
        <w:rPr>
          <w:rFonts w:hint="default"/>
          <w:lang w:val="en-US"/>
        </w:rPr>
      </w:pPr>
      <w:r>
        <w:rPr>
          <w:rFonts w:ascii="Courier New" w:hAnsi="Courier New" w:eastAsia="Courier New" w:cs="Courier New"/>
          <w:b/>
          <w:sz w:val="24"/>
        </w:rPr>
        <w:t>KIRA</w:t>
      </w:r>
    </w:p>
    <w:p w14:paraId="085DBD7C">
      <w:pPr>
        <w:spacing w:after="120"/>
        <w:ind w:left="2016" w:right="1008"/>
      </w:pPr>
      <w:r>
        <w:rPr>
          <w:rFonts w:ascii="Courier New" w:hAnsi="Courier New" w:eastAsia="Courier New" w:cs="Courier New"/>
          <w:sz w:val="24"/>
        </w:rPr>
        <w:t>Not my decision. Ask them.</w:t>
      </w:r>
    </w:p>
    <w:p w14:paraId="37AE2C2D">
      <w:pPr>
        <w:keepNext/>
        <w:spacing w:before="240"/>
        <w:rPr>
          <w:rFonts w:hint="default" w:ascii="Courier New Bold" w:hAnsi="Courier New Bold" w:cs="Courier New Bold"/>
          <w:b/>
          <w:bCs/>
        </w:rPr>
      </w:pPr>
      <w:r>
        <w:rPr>
          <w:rFonts w:hint="default" w:ascii="Courier New" w:hAnsi="Courier New" w:eastAsia="Courier New" w:cs="Courier New"/>
          <w:b/>
          <w:bCs/>
          <w:sz w:val="24"/>
        </w:rPr>
        <w:t>INT. ANALOG ZONE - LIVING QUARTERS - NIGHT</w:t>
      </w:r>
    </w:p>
    <w:p w14:paraId="70046B5A">
      <w:pPr>
        <w:spacing w:before="120" w:after="120"/>
      </w:pPr>
      <w:r>
        <w:rPr>
          <w:rFonts w:ascii="Courier New" w:hAnsi="Courier New" w:eastAsia="Courier New" w:cs="Courier New"/>
          <w:sz w:val="24"/>
        </w:rPr>
        <w:t>Kira leads them past curtained rooms carved beneath the city. Hands repair clocks at one doorway. A child copies letters at another. Music travels through the pipes, stops on a wrong note, then begins again.</w:t>
      </w:r>
    </w:p>
    <w:p w14:paraId="5CC4CB78">
      <w:pPr>
        <w:spacing w:before="120" w:after="120"/>
      </w:pPr>
      <w:r>
        <w:rPr>
          <w:rFonts w:ascii="Courier New" w:hAnsi="Courier New" w:eastAsia="Courier New" w:cs="Courier New"/>
          <w:sz w:val="24"/>
        </w:rPr>
        <w:t>A mural lists the rights forbidden above: THE RIGHT TO FORGET. THE RIGHT TO REFUSE RETURN. THE RIGHT TO CHANGE WITHOUT EXPLANATION.</w:t>
      </w:r>
    </w:p>
    <w:p w14:paraId="151D5F4F">
      <w:pPr>
        <w:keepNext/>
        <w:spacing w:before="120"/>
        <w:ind w:left="3168" w:right="1152"/>
        <w:jc w:val="center"/>
        <w:rPr>
          <w:rFonts w:hint="default"/>
          <w:lang w:val="en-US"/>
        </w:rPr>
      </w:pPr>
      <w:r>
        <w:rPr>
          <w:rFonts w:ascii="Courier New" w:hAnsi="Courier New" w:eastAsia="Courier New" w:cs="Courier New"/>
          <w:b/>
          <w:sz w:val="24"/>
        </w:rPr>
        <w:t>KERR</w:t>
      </w:r>
    </w:p>
    <w:p w14:paraId="4957B17A">
      <w:pPr>
        <w:spacing w:after="120"/>
        <w:ind w:left="2016" w:right="1008"/>
      </w:pPr>
      <w:r>
        <w:rPr>
          <w:rFonts w:ascii="Courier New" w:hAnsi="Courier New" w:eastAsia="Courier New" w:cs="Courier New"/>
          <w:sz w:val="24"/>
        </w:rPr>
        <w:t>How many people live here?</w:t>
      </w:r>
    </w:p>
    <w:p w14:paraId="004D9423">
      <w:pPr>
        <w:keepNext/>
        <w:spacing w:before="120"/>
        <w:ind w:left="3168" w:right="1152"/>
        <w:jc w:val="center"/>
        <w:rPr>
          <w:rFonts w:hint="default"/>
          <w:lang w:val="en-US"/>
        </w:rPr>
      </w:pPr>
      <w:r>
        <w:rPr>
          <w:rFonts w:ascii="Courier New" w:hAnsi="Courier New" w:eastAsia="Courier New" w:cs="Courier New"/>
          <w:b/>
          <w:sz w:val="24"/>
        </w:rPr>
        <w:t>KIRA</w:t>
      </w:r>
    </w:p>
    <w:p w14:paraId="596E7AD1">
      <w:pPr>
        <w:spacing w:after="120"/>
        <w:ind w:left="2016" w:right="1008"/>
      </w:pPr>
      <w:r>
        <w:rPr>
          <w:rFonts w:ascii="Courier New" w:hAnsi="Courier New" w:eastAsia="Courier New" w:cs="Courier New"/>
          <w:sz w:val="24"/>
        </w:rPr>
        <w:t>Six hundred twelve. Roughly. People come and go. Drives Harp insane.</w:t>
      </w:r>
    </w:p>
    <w:p w14:paraId="7577F802">
      <w:pPr>
        <w:spacing w:before="120" w:after="120"/>
      </w:pPr>
      <w:r>
        <w:rPr>
          <w:rFonts w:ascii="Courier New" w:hAnsi="Courier New" w:eastAsia="Courier New" w:cs="Courier New"/>
          <w:sz w:val="24"/>
        </w:rPr>
        <w:t>A return alarm sounds inside a side room. Kira enters. Kerr follows.</w:t>
      </w:r>
    </w:p>
    <w:p w14:paraId="2A939FD1">
      <w:pPr>
        <w:spacing w:before="120" w:after="120"/>
      </w:pPr>
      <w:r>
        <w:rPr>
          <w:rFonts w:ascii="Courier New" w:hAnsi="Courier New" w:eastAsia="Courier New" w:cs="Courier New"/>
          <w:sz w:val="24"/>
        </w:rPr>
        <w:t>LENA, 30s, wakes in an illegal body. DANE, 60s, waits beside her holding a wedding photograph. Lena studies him without recognition.</w:t>
      </w:r>
    </w:p>
    <w:p w14:paraId="7416D837">
      <w:pPr>
        <w:keepNext/>
        <w:spacing w:before="120"/>
        <w:ind w:left="3168" w:right="1152"/>
        <w:jc w:val="center"/>
        <w:rPr>
          <w:rFonts w:hint="default"/>
          <w:lang w:val="en-US"/>
        </w:rPr>
      </w:pPr>
      <w:r>
        <w:rPr>
          <w:rFonts w:ascii="Courier New" w:hAnsi="Courier New" w:eastAsia="Courier New" w:cs="Courier New"/>
          <w:b/>
          <w:sz w:val="24"/>
        </w:rPr>
        <w:t>DANE</w:t>
      </w:r>
    </w:p>
    <w:p w14:paraId="5E8F9AEF">
      <w:pPr>
        <w:spacing w:after="120"/>
        <w:ind w:left="2016" w:right="1008"/>
      </w:pPr>
      <w:r>
        <w:rPr>
          <w:rFonts w:ascii="Courier New" w:hAnsi="Courier New" w:eastAsia="Courier New" w:cs="Courier New"/>
          <w:sz w:val="24"/>
        </w:rPr>
        <w:t>You came back.</w:t>
      </w:r>
    </w:p>
    <w:p w14:paraId="07BCC5C2">
      <w:pPr>
        <w:keepNext/>
        <w:spacing w:before="120"/>
        <w:ind w:left="3168" w:right="1152"/>
        <w:jc w:val="center"/>
        <w:rPr>
          <w:rFonts w:hint="default"/>
          <w:lang w:val="en-US"/>
        </w:rPr>
      </w:pPr>
      <w:r>
        <w:rPr>
          <w:rFonts w:ascii="Courier New" w:hAnsi="Courier New" w:eastAsia="Courier New" w:cs="Courier New"/>
          <w:b/>
          <w:sz w:val="24"/>
        </w:rPr>
        <w:t>LENA</w:t>
      </w:r>
    </w:p>
    <w:p w14:paraId="7AEF6491">
      <w:pPr>
        <w:spacing w:after="120"/>
        <w:ind w:left="2016" w:right="1008"/>
      </w:pPr>
      <w:r>
        <w:rPr>
          <w:rFonts w:ascii="Courier New" w:hAnsi="Courier New" w:eastAsia="Courier New" w:cs="Courier New"/>
          <w:sz w:val="24"/>
        </w:rPr>
        <w:t>Who are you?</w:t>
      </w:r>
    </w:p>
    <w:p w14:paraId="201FA8C9">
      <w:pPr>
        <w:spacing w:before="120" w:after="120"/>
      </w:pPr>
      <w:r>
        <w:rPr>
          <w:rFonts w:ascii="Courier New" w:hAnsi="Courier New" w:eastAsia="Courier New" w:cs="Courier New"/>
          <w:sz w:val="24"/>
        </w:rPr>
        <w:t>Dane reaches for her. Kira catches his wrist before contact.</w:t>
      </w:r>
    </w:p>
    <w:p w14:paraId="1FF0C9BE">
      <w:pPr>
        <w:keepNext/>
        <w:spacing w:before="120"/>
        <w:ind w:left="3168" w:right="1152"/>
        <w:jc w:val="center"/>
        <w:rPr>
          <w:rFonts w:hint="default"/>
          <w:lang w:val="en-US"/>
        </w:rPr>
      </w:pPr>
      <w:r>
        <w:rPr>
          <w:rFonts w:ascii="Courier New" w:hAnsi="Courier New" w:eastAsia="Courier New" w:cs="Courier New"/>
          <w:b/>
          <w:sz w:val="24"/>
        </w:rPr>
        <w:t>KIRA</w:t>
      </w:r>
    </w:p>
    <w:p w14:paraId="0313DEBA">
      <w:pPr>
        <w:spacing w:after="120"/>
        <w:ind w:left="2016" w:right="1008"/>
      </w:pPr>
      <w:r>
        <w:rPr>
          <w:rFonts w:ascii="Courier New" w:hAnsi="Courier New" w:eastAsia="Courier New" w:cs="Courier New"/>
          <w:sz w:val="24"/>
        </w:rPr>
        <w:t>Ask.</w:t>
      </w:r>
    </w:p>
    <w:p w14:paraId="357E1363">
      <w:pPr>
        <w:keepNext/>
        <w:spacing w:before="120"/>
        <w:ind w:left="3168" w:right="1152"/>
        <w:jc w:val="center"/>
        <w:rPr>
          <w:rFonts w:hint="default"/>
          <w:lang w:val="en-US"/>
        </w:rPr>
      </w:pPr>
      <w:r>
        <w:rPr>
          <w:rFonts w:ascii="Courier New" w:hAnsi="Courier New" w:eastAsia="Courier New" w:cs="Courier New"/>
          <w:b/>
          <w:sz w:val="24"/>
        </w:rPr>
        <w:t>DANE</w:t>
      </w:r>
    </w:p>
    <w:p w14:paraId="7DE120E8">
      <w:pPr>
        <w:spacing w:after="120"/>
        <w:ind w:left="2016" w:right="1008"/>
      </w:pPr>
      <w:r>
        <w:rPr>
          <w:rFonts w:ascii="Courier New" w:hAnsi="Courier New" w:eastAsia="Courier New" w:cs="Courier New"/>
          <w:sz w:val="24"/>
        </w:rPr>
        <w:t>She</w:t>
      </w:r>
      <w:r>
        <w:rPr>
          <w:rFonts w:hint="default" w:ascii="Courier New" w:hAnsi="Courier New" w:eastAsia="Courier New" w:cs="Courier New"/>
          <w:sz w:val="24"/>
          <w:lang w:val="en-US"/>
        </w:rPr>
        <w:t>’</w:t>
      </w:r>
      <w:r>
        <w:rPr>
          <w:rFonts w:ascii="Courier New" w:hAnsi="Courier New" w:eastAsia="Courier New" w:cs="Courier New"/>
          <w:sz w:val="24"/>
        </w:rPr>
        <w:t>s my wife.</w:t>
      </w:r>
    </w:p>
    <w:p w14:paraId="2A19BDD1">
      <w:pPr>
        <w:keepNext/>
        <w:spacing w:before="120"/>
        <w:ind w:left="3168" w:right="1152"/>
        <w:jc w:val="center"/>
        <w:rPr>
          <w:rFonts w:hint="default"/>
          <w:lang w:val="en-US"/>
        </w:rPr>
      </w:pPr>
      <w:r>
        <w:rPr>
          <w:rFonts w:ascii="Courier New" w:hAnsi="Courier New" w:eastAsia="Courier New" w:cs="Courier New"/>
          <w:b/>
          <w:sz w:val="24"/>
        </w:rPr>
        <w:t>KIRA</w:t>
      </w:r>
    </w:p>
    <w:p w14:paraId="4B1E92B3">
      <w:pPr>
        <w:spacing w:after="120"/>
        <w:ind w:left="2016" w:right="1008"/>
      </w:pPr>
      <w:r>
        <w:rPr>
          <w:rFonts w:ascii="Courier New" w:hAnsi="Courier New" w:eastAsia="Courier New" w:cs="Courier New"/>
          <w:sz w:val="24"/>
        </w:rPr>
        <w:t>She died. This woman just woke up. Don't touch her.</w:t>
      </w:r>
    </w:p>
    <w:p w14:paraId="742FD9B1">
      <w:pPr>
        <w:spacing w:before="120" w:after="120"/>
      </w:pPr>
      <w:r>
        <w:rPr>
          <w:rFonts w:ascii="Courier New" w:hAnsi="Courier New" w:eastAsia="Courier New" w:cs="Courier New"/>
          <w:sz w:val="24"/>
        </w:rPr>
        <w:t>Dane’s hope turns defensive.</w:t>
      </w:r>
    </w:p>
    <w:p w14:paraId="0164FFD1">
      <w:pPr>
        <w:keepNext/>
        <w:spacing w:before="120"/>
        <w:ind w:left="3168" w:right="1152"/>
        <w:jc w:val="center"/>
        <w:rPr>
          <w:rFonts w:hint="default"/>
          <w:lang w:val="en-US"/>
        </w:rPr>
      </w:pPr>
      <w:r>
        <w:rPr>
          <w:rFonts w:ascii="Courier New" w:hAnsi="Courier New" w:eastAsia="Courier New" w:cs="Courier New"/>
          <w:b/>
          <w:sz w:val="24"/>
        </w:rPr>
        <w:t>DANE</w:t>
      </w:r>
    </w:p>
    <w:p w14:paraId="10AA1B3B">
      <w:pPr>
        <w:spacing w:after="120"/>
        <w:ind w:left="2016" w:right="1008"/>
      </w:pPr>
      <w:r>
        <w:rPr>
          <w:rFonts w:ascii="Courier New" w:hAnsi="Courier New" w:eastAsia="Courier New" w:cs="Courier New"/>
          <w:sz w:val="24"/>
        </w:rPr>
        <w:t>We had forty-three years.</w:t>
      </w:r>
    </w:p>
    <w:p w14:paraId="61EE285F">
      <w:pPr>
        <w:keepNext/>
        <w:spacing w:before="120"/>
        <w:ind w:left="3168" w:right="1152"/>
        <w:jc w:val="center"/>
        <w:rPr>
          <w:rFonts w:hint="default"/>
          <w:lang w:val="en-US"/>
        </w:rPr>
      </w:pPr>
      <w:r>
        <w:rPr>
          <w:rFonts w:ascii="Courier New" w:hAnsi="Courier New" w:eastAsia="Courier New" w:cs="Courier New"/>
          <w:b/>
          <w:sz w:val="24"/>
        </w:rPr>
        <w:t>LENA</w:t>
      </w:r>
    </w:p>
    <w:p w14:paraId="267C23C1">
      <w:pPr>
        <w:spacing w:after="120"/>
        <w:ind w:left="2016" w:right="1008"/>
      </w:pPr>
      <w:r>
        <w:rPr>
          <w:rFonts w:ascii="Courier New" w:hAnsi="Courier New" w:eastAsia="Courier New" w:cs="Courier New"/>
          <w:sz w:val="24"/>
        </w:rPr>
        <w:t>I'm sorry. I know I'm hurting you. I just... I don't know you.</w:t>
      </w:r>
    </w:p>
    <w:p w14:paraId="3E79D1CA">
      <w:pPr>
        <w:keepNext/>
        <w:spacing w:before="120"/>
        <w:ind w:left="3168" w:right="1152"/>
        <w:jc w:val="center"/>
        <w:rPr>
          <w:rFonts w:hint="default"/>
          <w:lang w:val="en-US"/>
        </w:rPr>
      </w:pPr>
      <w:r>
        <w:rPr>
          <w:rFonts w:ascii="Courier New" w:hAnsi="Courier New" w:eastAsia="Courier New" w:cs="Courier New"/>
          <w:b/>
          <w:sz w:val="24"/>
        </w:rPr>
        <w:t>DANE</w:t>
      </w:r>
    </w:p>
    <w:p w14:paraId="652B79C6">
      <w:pPr>
        <w:spacing w:after="120"/>
        <w:ind w:left="2016" w:right="1008"/>
      </w:pPr>
      <w:r>
        <w:rPr>
          <w:rFonts w:ascii="Courier New" w:hAnsi="Courier New" w:eastAsia="Courier New" w:cs="Courier New"/>
          <w:sz w:val="24"/>
        </w:rPr>
        <w:t>You didn't do anything. You're disoriented. It'll come back when the transfer settles.</w:t>
      </w:r>
    </w:p>
    <w:p w14:paraId="3E918EAE">
      <w:pPr>
        <w:keepNext/>
        <w:spacing w:before="120"/>
        <w:ind w:left="3168" w:right="1152"/>
        <w:jc w:val="center"/>
        <w:rPr>
          <w:rFonts w:hint="default"/>
          <w:lang w:val="en-US"/>
        </w:rPr>
      </w:pPr>
      <w:r>
        <w:rPr>
          <w:rFonts w:ascii="Courier New" w:hAnsi="Courier New" w:eastAsia="Courier New" w:cs="Courier New"/>
          <w:b/>
          <w:sz w:val="24"/>
        </w:rPr>
        <w:t>KIRA</w:t>
      </w:r>
    </w:p>
    <w:p w14:paraId="5C699545">
      <w:pPr>
        <w:spacing w:after="120"/>
        <w:ind w:left="2016" w:right="1008"/>
      </w:pPr>
      <w:r>
        <w:rPr>
          <w:rFonts w:ascii="Courier New" w:hAnsi="Courier New" w:eastAsia="Courier New" w:cs="Courier New"/>
          <w:sz w:val="24"/>
        </w:rPr>
        <w:t>Dane. Take your hand off her.</w:t>
      </w:r>
    </w:p>
    <w:p w14:paraId="5156DBFE">
      <w:pPr>
        <w:spacing w:before="120" w:after="120"/>
      </w:pPr>
      <w:r>
        <w:rPr>
          <w:rFonts w:ascii="Courier New" w:hAnsi="Courier New" w:eastAsia="Courier New" w:cs="Courier New"/>
          <w:sz w:val="24"/>
        </w:rPr>
        <w:t>Kerr watches Dane keep his distance.</w:t>
      </w:r>
    </w:p>
    <w:p w14:paraId="71406D10">
      <w:pPr>
        <w:spacing w:before="120" w:after="120"/>
      </w:pPr>
      <w:r>
        <w:rPr>
          <w:rFonts w:ascii="Courier New" w:hAnsi="Courier New" w:eastAsia="Courier New" w:cs="Courier New"/>
          <w:sz w:val="24"/>
        </w:rPr>
        <w:t>Dane lowers his hand.</w:t>
      </w:r>
    </w:p>
    <w:p w14:paraId="7665D581">
      <w:pPr>
        <w:keepNext/>
        <w:spacing w:before="120"/>
        <w:ind w:left="3168" w:right="1152"/>
        <w:jc w:val="center"/>
        <w:rPr>
          <w:rFonts w:hint="default"/>
          <w:lang w:val="en-US"/>
        </w:rPr>
      </w:pPr>
      <w:r>
        <w:rPr>
          <w:rFonts w:ascii="Courier New" w:hAnsi="Courier New" w:eastAsia="Courier New" w:cs="Courier New"/>
          <w:b/>
          <w:sz w:val="24"/>
        </w:rPr>
        <w:t>DANE</w:t>
      </w:r>
    </w:p>
    <w:p w14:paraId="3373B310">
      <w:pPr>
        <w:spacing w:after="120"/>
        <w:ind w:left="2016" w:right="1008"/>
      </w:pPr>
      <w:r>
        <w:rPr>
          <w:rFonts w:ascii="Courier New" w:hAnsi="Courier New" w:eastAsia="Courier New" w:cs="Courier New"/>
          <w:sz w:val="24"/>
        </w:rPr>
        <w:t>My name is Dane. I knew someone who looked like you before she died.</w:t>
      </w:r>
    </w:p>
    <w:p w14:paraId="46D3464C">
      <w:pPr>
        <w:keepNext/>
        <w:spacing w:before="120"/>
        <w:ind w:left="3168" w:right="1152"/>
        <w:jc w:val="center"/>
        <w:rPr>
          <w:rFonts w:hint="default"/>
          <w:lang w:val="en-US"/>
        </w:rPr>
      </w:pPr>
      <w:r>
        <w:rPr>
          <w:rFonts w:ascii="Courier New" w:hAnsi="Courier New" w:eastAsia="Courier New" w:cs="Courier New"/>
          <w:b/>
          <w:sz w:val="24"/>
        </w:rPr>
        <w:t>LENA</w:t>
      </w:r>
    </w:p>
    <w:p w14:paraId="3E739A86">
      <w:pPr>
        <w:spacing w:after="120"/>
        <w:ind w:left="2016" w:right="1008"/>
      </w:pPr>
      <w:r>
        <w:rPr>
          <w:rFonts w:ascii="Courier New" w:hAnsi="Courier New" w:eastAsia="Courier New" w:cs="Courier New"/>
          <w:sz w:val="24"/>
        </w:rPr>
        <w:t>Did you love her?</w:t>
      </w:r>
    </w:p>
    <w:p w14:paraId="59BA9377">
      <w:pPr>
        <w:keepNext/>
        <w:spacing w:before="120"/>
        <w:ind w:left="3168" w:right="1152"/>
        <w:jc w:val="center"/>
        <w:rPr>
          <w:rFonts w:hint="default"/>
          <w:lang w:val="en-US"/>
        </w:rPr>
      </w:pPr>
      <w:r>
        <w:rPr>
          <w:rFonts w:ascii="Courier New" w:hAnsi="Courier New" w:eastAsia="Courier New" w:cs="Courier New"/>
          <w:b/>
          <w:sz w:val="24"/>
        </w:rPr>
        <w:t>DANE</w:t>
      </w:r>
    </w:p>
    <w:p w14:paraId="6216EDB7">
      <w:pPr>
        <w:spacing w:after="120"/>
        <w:ind w:left="2016" w:right="1008"/>
      </w:pPr>
      <w:r>
        <w:rPr>
          <w:rFonts w:ascii="Courier New" w:hAnsi="Courier New" w:eastAsia="Courier New" w:cs="Courier New"/>
          <w:sz w:val="24"/>
        </w:rPr>
        <w:t>Very much. We were terrible before breakfast.</w:t>
      </w:r>
    </w:p>
    <w:p w14:paraId="5E1AE91B">
      <w:pPr>
        <w:keepNext/>
        <w:spacing w:before="120"/>
        <w:ind w:left="3168" w:right="1152"/>
        <w:jc w:val="center"/>
        <w:rPr>
          <w:rFonts w:hint="default"/>
          <w:lang w:val="en-US"/>
        </w:rPr>
      </w:pPr>
      <w:r>
        <w:rPr>
          <w:rFonts w:ascii="Courier New" w:hAnsi="Courier New" w:eastAsia="Courier New" w:cs="Courier New"/>
          <w:b/>
          <w:sz w:val="24"/>
        </w:rPr>
        <w:t>LENA</w:t>
      </w:r>
    </w:p>
    <w:p w14:paraId="0EE4E945">
      <w:pPr>
        <w:spacing w:after="120"/>
        <w:ind w:left="2016" w:right="1008"/>
      </w:pPr>
      <w:r>
        <w:rPr>
          <w:rFonts w:ascii="Courier New" w:hAnsi="Courier New" w:eastAsia="Courier New" w:cs="Courier New"/>
          <w:sz w:val="24"/>
        </w:rPr>
        <w:t>Was she kind?</w:t>
      </w:r>
    </w:p>
    <w:p w14:paraId="2E7D1A7B">
      <w:pPr>
        <w:keepNext/>
        <w:spacing w:before="120"/>
        <w:ind w:left="3168" w:right="1152"/>
        <w:jc w:val="center"/>
        <w:rPr>
          <w:rFonts w:hint="default"/>
          <w:lang w:val="en-US"/>
        </w:rPr>
      </w:pPr>
      <w:r>
        <w:rPr>
          <w:rFonts w:ascii="Courier New" w:hAnsi="Courier New" w:eastAsia="Courier New" w:cs="Courier New"/>
          <w:b/>
          <w:sz w:val="24"/>
        </w:rPr>
        <w:t>DANE</w:t>
      </w:r>
    </w:p>
    <w:p w14:paraId="2220AB5E">
      <w:pPr>
        <w:spacing w:after="120"/>
        <w:ind w:left="2016" w:right="1008"/>
      </w:pPr>
      <w:r>
        <w:rPr>
          <w:rFonts w:ascii="Courier New" w:hAnsi="Courier New" w:eastAsia="Courier New" w:cs="Courier New"/>
          <w:sz w:val="24"/>
        </w:rPr>
        <w:t>Sometimes. Not always. But she tried.</w:t>
      </w:r>
    </w:p>
    <w:p w14:paraId="07118F64">
      <w:pPr>
        <w:spacing w:before="120" w:after="120"/>
      </w:pPr>
      <w:r>
        <w:rPr>
          <w:rFonts w:ascii="Courier New" w:hAnsi="Courier New" w:eastAsia="Courier New" w:cs="Courier New"/>
          <w:sz w:val="24"/>
        </w:rPr>
        <w:t>A small smile reaches Lena without memory.</w:t>
      </w:r>
    </w:p>
    <w:p w14:paraId="32B45D24">
      <w:pPr>
        <w:keepNext/>
        <w:spacing w:before="120"/>
        <w:ind w:left="3168" w:right="1152"/>
        <w:jc w:val="center"/>
        <w:rPr>
          <w:rFonts w:hint="default"/>
          <w:lang w:val="en-US"/>
        </w:rPr>
      </w:pPr>
      <w:r>
        <w:rPr>
          <w:rFonts w:ascii="Courier New" w:hAnsi="Courier New" w:eastAsia="Courier New" w:cs="Courier New"/>
          <w:b/>
          <w:sz w:val="24"/>
        </w:rPr>
        <w:t>DANE</w:t>
      </w:r>
    </w:p>
    <w:p w14:paraId="6A91000A">
      <w:pPr>
        <w:spacing w:after="120"/>
        <w:ind w:left="2016" w:right="1008"/>
      </w:pPr>
      <w:r>
        <w:rPr>
          <w:rFonts w:ascii="Courier New" w:hAnsi="Courier New" w:eastAsia="Courier New" w:cs="Courier New"/>
          <w:sz w:val="24"/>
        </w:rPr>
        <w:t>May I sit here?</w:t>
      </w:r>
    </w:p>
    <w:p w14:paraId="7FAC13F8">
      <w:pPr>
        <w:keepNext/>
        <w:spacing w:before="120"/>
        <w:ind w:left="3168" w:right="1152"/>
        <w:jc w:val="center"/>
        <w:rPr>
          <w:rFonts w:hint="default"/>
          <w:lang w:val="en-US"/>
        </w:rPr>
      </w:pPr>
      <w:r>
        <w:rPr>
          <w:rFonts w:ascii="Courier New" w:hAnsi="Courier New" w:eastAsia="Courier New" w:cs="Courier New"/>
          <w:b/>
          <w:sz w:val="24"/>
        </w:rPr>
        <w:t>LENA</w:t>
      </w:r>
    </w:p>
    <w:p w14:paraId="2C29B99C">
      <w:pPr>
        <w:spacing w:after="120"/>
        <w:ind w:left="2016" w:right="1008"/>
      </w:pPr>
      <w:r>
        <w:rPr>
          <w:rFonts w:ascii="Courier New" w:hAnsi="Courier New" w:eastAsia="Courier New" w:cs="Courier New"/>
          <w:sz w:val="24"/>
        </w:rPr>
        <w:t>Yes.</w:t>
      </w:r>
    </w:p>
    <w:p w14:paraId="11C8E4DB">
      <w:pPr>
        <w:spacing w:before="120" w:after="120"/>
      </w:pPr>
      <w:r>
        <w:rPr>
          <w:rFonts w:ascii="Courier New" w:hAnsi="Courier New" w:eastAsia="Courier New" w:cs="Courier New"/>
          <w:sz w:val="24"/>
        </w:rPr>
        <w:t>He sits at a distance and turns the wedding photograph face down.</w:t>
      </w:r>
    </w:p>
    <w:p w14:paraId="0E76B20A">
      <w:pPr>
        <w:keepNext/>
        <w:spacing w:before="120"/>
        <w:ind w:left="3168" w:right="1152"/>
        <w:jc w:val="center"/>
        <w:rPr>
          <w:rFonts w:hint="default"/>
          <w:lang w:val="en-US"/>
        </w:rPr>
      </w:pPr>
      <w:r>
        <w:rPr>
          <w:rFonts w:ascii="Courier New" w:hAnsi="Courier New" w:eastAsia="Courier New" w:cs="Courier New"/>
          <w:b/>
          <w:sz w:val="24"/>
        </w:rPr>
        <w:t>LENA</w:t>
      </w:r>
    </w:p>
    <w:p w14:paraId="71E061CF">
      <w:pPr>
        <w:spacing w:after="120"/>
        <w:ind w:left="2016" w:right="1008"/>
      </w:pPr>
      <w:r>
        <w:rPr>
          <w:rFonts w:ascii="Courier New" w:hAnsi="Courier New" w:eastAsia="Courier New" w:cs="Courier New"/>
          <w:sz w:val="24"/>
        </w:rPr>
        <w:t>You can leave it up.</w:t>
      </w:r>
    </w:p>
    <w:p w14:paraId="4A28FD72">
      <w:pPr>
        <w:keepNext/>
        <w:spacing w:before="120"/>
        <w:ind w:left="3168" w:right="1152"/>
        <w:jc w:val="center"/>
        <w:rPr>
          <w:rFonts w:hint="default"/>
          <w:lang w:val="en-US"/>
        </w:rPr>
      </w:pPr>
      <w:r>
        <w:rPr>
          <w:rFonts w:ascii="Courier New" w:hAnsi="Courier New" w:eastAsia="Courier New" w:cs="Courier New"/>
          <w:b/>
          <w:sz w:val="24"/>
        </w:rPr>
        <w:t>DANE</w:t>
      </w:r>
    </w:p>
    <w:p w14:paraId="3EC1D221">
      <w:pPr>
        <w:spacing w:after="120"/>
        <w:ind w:left="2016" w:right="1008"/>
      </w:pPr>
      <w:r>
        <w:rPr>
          <w:rFonts w:ascii="Courier New" w:hAnsi="Courier New" w:eastAsia="Courier New" w:cs="Courier New"/>
          <w:sz w:val="24"/>
        </w:rPr>
        <w:t>Only if you want it. I shouldn't have come at you like that.</w:t>
      </w:r>
    </w:p>
    <w:p w14:paraId="32EB5C33">
      <w:pPr>
        <w:spacing w:before="120" w:after="120"/>
      </w:pPr>
      <w:r>
        <w:rPr>
          <w:rFonts w:ascii="Courier New" w:hAnsi="Courier New" w:eastAsia="Courier New" w:cs="Courier New"/>
          <w:sz w:val="24"/>
        </w:rPr>
        <w:t>Kira exits. Kerr follows her into the corridor.</w:t>
      </w:r>
    </w:p>
    <w:p w14:paraId="78191A73">
      <w:pPr>
        <w:keepNext/>
        <w:spacing w:before="120"/>
        <w:ind w:left="3168" w:right="1152"/>
        <w:jc w:val="center"/>
        <w:rPr>
          <w:rFonts w:hint="default"/>
          <w:lang w:val="en-US"/>
        </w:rPr>
      </w:pPr>
      <w:r>
        <w:rPr>
          <w:rFonts w:ascii="Courier New" w:hAnsi="Courier New" w:eastAsia="Courier New" w:cs="Courier New"/>
          <w:b/>
          <w:sz w:val="24"/>
        </w:rPr>
        <w:t>KERR</w:t>
      </w:r>
    </w:p>
    <w:p w14:paraId="674BB2FB">
      <w:pPr>
        <w:spacing w:after="120"/>
        <w:ind w:left="2016" w:right="1008"/>
      </w:pPr>
      <w:r>
        <w:rPr>
          <w:rFonts w:ascii="Courier New" w:hAnsi="Courier New" w:eastAsia="Courier New" w:cs="Courier New"/>
          <w:sz w:val="24"/>
        </w:rPr>
        <w:t>How often does this happen?</w:t>
      </w:r>
    </w:p>
    <w:p w14:paraId="3F4C3075">
      <w:pPr>
        <w:keepNext/>
        <w:spacing w:before="120"/>
        <w:ind w:left="3168" w:right="1152"/>
        <w:jc w:val="center"/>
        <w:rPr>
          <w:rFonts w:hint="default"/>
          <w:lang w:val="en-US"/>
        </w:rPr>
      </w:pPr>
      <w:r>
        <w:rPr>
          <w:rFonts w:ascii="Courier New" w:hAnsi="Courier New" w:eastAsia="Courier New" w:cs="Courier New"/>
          <w:b/>
          <w:sz w:val="24"/>
        </w:rPr>
        <w:t>KIRA</w:t>
      </w:r>
    </w:p>
    <w:p w14:paraId="60D8FCB4">
      <w:pPr>
        <w:spacing w:after="120"/>
        <w:ind w:left="2016" w:right="1008"/>
      </w:pPr>
      <w:r>
        <w:rPr>
          <w:rFonts w:ascii="Courier New" w:hAnsi="Courier New" w:eastAsia="Courier New" w:cs="Courier New"/>
          <w:sz w:val="24"/>
        </w:rPr>
        <w:t>Enough that the state gave her seventy-two hours to remember him.</w:t>
      </w:r>
    </w:p>
    <w:p w14:paraId="37EA0D61">
      <w:pPr>
        <w:keepNext/>
        <w:spacing w:before="120"/>
        <w:ind w:left="3168" w:right="1152"/>
        <w:jc w:val="center"/>
        <w:rPr>
          <w:rFonts w:hint="default"/>
          <w:lang w:val="en-US"/>
        </w:rPr>
      </w:pPr>
      <w:r>
        <w:rPr>
          <w:rFonts w:ascii="Courier New" w:hAnsi="Courier New" w:eastAsia="Courier New" w:cs="Courier New"/>
          <w:b/>
          <w:sz w:val="24"/>
        </w:rPr>
        <w:t>KERR</w:t>
      </w:r>
    </w:p>
    <w:p w14:paraId="440232E1">
      <w:pPr>
        <w:spacing w:after="120"/>
        <w:ind w:left="2016" w:right="1008"/>
      </w:pPr>
      <w:r>
        <w:rPr>
          <w:rFonts w:ascii="Courier New" w:hAnsi="Courier New" w:eastAsia="Courier New" w:cs="Courier New"/>
          <w:sz w:val="24"/>
        </w:rPr>
        <w:t>And if she doesn’t?</w:t>
      </w:r>
    </w:p>
    <w:p w14:paraId="3050AEF4">
      <w:pPr>
        <w:keepNext/>
        <w:spacing w:before="120"/>
        <w:ind w:left="3168" w:right="1152"/>
        <w:jc w:val="center"/>
        <w:rPr>
          <w:rFonts w:hint="default"/>
          <w:lang w:val="en-US"/>
        </w:rPr>
      </w:pPr>
      <w:r>
        <w:rPr>
          <w:rFonts w:ascii="Courier New" w:hAnsi="Courier New" w:eastAsia="Courier New" w:cs="Courier New"/>
          <w:b/>
          <w:sz w:val="24"/>
        </w:rPr>
        <w:t>KIRA</w:t>
      </w:r>
    </w:p>
    <w:p w14:paraId="3E88420B">
      <w:pPr>
        <w:spacing w:after="120"/>
        <w:ind w:left="2016" w:right="1008"/>
      </w:pPr>
      <w:r>
        <w:rPr>
          <w:rFonts w:ascii="Courier New" w:hAnsi="Courier New" w:eastAsia="Courier New" w:cs="Courier New"/>
          <w:sz w:val="24"/>
        </w:rPr>
        <w:t>They take her body.</w:t>
      </w:r>
    </w:p>
    <w:p w14:paraId="6B83ADC7">
      <w:pPr>
        <w:keepNext/>
        <w:spacing w:before="120"/>
        <w:ind w:left="3168" w:right="1152"/>
        <w:jc w:val="center"/>
        <w:rPr>
          <w:rFonts w:hint="default"/>
          <w:lang w:val="en-US"/>
        </w:rPr>
      </w:pPr>
      <w:r>
        <w:rPr>
          <w:rFonts w:ascii="Courier New" w:hAnsi="Courier New" w:eastAsia="Courier New" w:cs="Courier New"/>
          <w:b/>
          <w:sz w:val="24"/>
        </w:rPr>
        <w:t>KERR</w:t>
      </w:r>
    </w:p>
    <w:p w14:paraId="0FB6BDED">
      <w:pPr>
        <w:spacing w:after="120"/>
        <w:ind w:left="2016" w:right="1008"/>
      </w:pPr>
      <w:r>
        <w:rPr>
          <w:rFonts w:ascii="Courier New" w:hAnsi="Courier New" w:eastAsia="Courier New" w:cs="Courier New"/>
          <w:sz w:val="24"/>
        </w:rPr>
        <w:t>Dane knew that?</w:t>
      </w:r>
    </w:p>
    <w:p w14:paraId="5012F987">
      <w:pPr>
        <w:keepNext/>
        <w:spacing w:before="120"/>
        <w:ind w:left="3168" w:right="1152"/>
        <w:jc w:val="center"/>
        <w:rPr>
          <w:rFonts w:hint="default"/>
          <w:lang w:val="en-US"/>
        </w:rPr>
      </w:pPr>
      <w:r>
        <w:rPr>
          <w:rFonts w:ascii="Courier New" w:hAnsi="Courier New" w:eastAsia="Courier New" w:cs="Courier New"/>
          <w:b/>
          <w:sz w:val="24"/>
        </w:rPr>
        <w:t>KIRA</w:t>
      </w:r>
    </w:p>
    <w:p w14:paraId="46CBE81B">
      <w:pPr>
        <w:spacing w:after="120"/>
        <w:ind w:left="2016" w:right="1008"/>
      </w:pPr>
      <w:r>
        <w:rPr>
          <w:rFonts w:ascii="Courier New" w:hAnsi="Courier New" w:eastAsia="Courier New" w:cs="Courier New"/>
          <w:sz w:val="24"/>
        </w:rPr>
        <w:t>He helped us steal it.</w:t>
      </w:r>
    </w:p>
    <w:p w14:paraId="724C1204">
      <w:pPr>
        <w:spacing w:before="120" w:after="120"/>
      </w:pPr>
      <w:r>
        <w:rPr>
          <w:rFonts w:ascii="Courier New" w:hAnsi="Courier New" w:eastAsia="Courier New" w:cs="Courier New"/>
          <w:sz w:val="24"/>
        </w:rPr>
        <w:t>They look back. Dane remains where Lena left him. He does not follow her.</w:t>
      </w:r>
    </w:p>
    <w:p w14:paraId="5D8637B3">
      <w:pPr>
        <w:keepNext/>
        <w:spacing w:before="120"/>
        <w:ind w:left="3168" w:right="1152"/>
        <w:jc w:val="center"/>
        <w:rPr>
          <w:rFonts w:hint="default"/>
          <w:lang w:val="en-US"/>
        </w:rPr>
      </w:pPr>
      <w:r>
        <w:rPr>
          <w:rFonts w:ascii="Courier New" w:hAnsi="Courier New" w:eastAsia="Courier New" w:cs="Courier New"/>
          <w:b/>
          <w:sz w:val="24"/>
        </w:rPr>
        <w:t>KERR</w:t>
      </w:r>
    </w:p>
    <w:p w14:paraId="398A3CCF">
      <w:pPr>
        <w:spacing w:after="120"/>
        <w:ind w:left="2016" w:right="1008"/>
      </w:pPr>
      <w:r>
        <w:rPr>
          <w:rFonts w:ascii="Courier New" w:hAnsi="Courier New" w:eastAsia="Courier New" w:cs="Courier New"/>
          <w:sz w:val="24"/>
        </w:rPr>
        <w:t>What happens now?</w:t>
      </w:r>
    </w:p>
    <w:p w14:paraId="4DF9D856">
      <w:pPr>
        <w:keepNext/>
        <w:spacing w:before="120"/>
        <w:ind w:left="3168" w:right="1152"/>
        <w:jc w:val="center"/>
        <w:rPr>
          <w:rFonts w:hint="default"/>
          <w:lang w:val="en-US"/>
        </w:rPr>
      </w:pPr>
      <w:r>
        <w:rPr>
          <w:rFonts w:ascii="Courier New" w:hAnsi="Courier New" w:eastAsia="Courier New" w:cs="Courier New"/>
          <w:b/>
          <w:sz w:val="24"/>
        </w:rPr>
        <w:t>KIRA</w:t>
      </w:r>
    </w:p>
    <w:p w14:paraId="10B03416">
      <w:pPr>
        <w:spacing w:after="120"/>
        <w:ind w:left="2016" w:right="1008"/>
      </w:pPr>
      <w:r>
        <w:rPr>
          <w:rFonts w:ascii="Courier New" w:hAnsi="Courier New" w:eastAsia="Courier New" w:cs="Courier New"/>
          <w:sz w:val="24"/>
        </w:rPr>
        <w:t>He gives her time.</w:t>
      </w:r>
    </w:p>
    <w:p w14:paraId="356C9A21">
      <w:pPr>
        <w:keepNext/>
        <w:spacing w:before="120"/>
        <w:ind w:left="3168" w:right="1152"/>
        <w:jc w:val="center"/>
        <w:rPr>
          <w:rFonts w:hint="default"/>
          <w:lang w:val="en-US"/>
        </w:rPr>
      </w:pPr>
      <w:r>
        <w:rPr>
          <w:rFonts w:ascii="Courier New" w:hAnsi="Courier New" w:eastAsia="Courier New" w:cs="Courier New"/>
          <w:b/>
          <w:sz w:val="24"/>
        </w:rPr>
        <w:t>KERR</w:t>
      </w:r>
    </w:p>
    <w:p w14:paraId="08EB068A">
      <w:pPr>
        <w:spacing w:after="120"/>
        <w:ind w:left="2016" w:right="1008"/>
      </w:pPr>
      <w:r>
        <w:rPr>
          <w:rFonts w:ascii="Courier New" w:hAnsi="Courier New" w:eastAsia="Courier New" w:cs="Courier New"/>
          <w:sz w:val="24"/>
        </w:rPr>
        <w:t>Is that what you’re doing with me?</w:t>
      </w:r>
    </w:p>
    <w:p w14:paraId="2BA05106">
      <w:pPr>
        <w:keepNext/>
        <w:spacing w:before="120"/>
        <w:ind w:left="3168" w:right="1152"/>
        <w:jc w:val="center"/>
        <w:rPr>
          <w:rFonts w:hint="default"/>
          <w:lang w:val="en-US"/>
        </w:rPr>
      </w:pPr>
      <w:r>
        <w:rPr>
          <w:rFonts w:ascii="Courier New" w:hAnsi="Courier New" w:eastAsia="Courier New" w:cs="Courier New"/>
          <w:b/>
          <w:sz w:val="24"/>
        </w:rPr>
        <w:t>KIRA</w:t>
      </w:r>
    </w:p>
    <w:p w14:paraId="0B34324C">
      <w:pPr>
        <w:spacing w:after="120"/>
        <w:ind w:left="2016" w:right="1008"/>
      </w:pPr>
      <w:r>
        <w:rPr>
          <w:rFonts w:ascii="Courier New" w:hAnsi="Courier New" w:eastAsia="Courier New" w:cs="Courier New"/>
          <w:sz w:val="24"/>
        </w:rPr>
        <w:t>I’m trying.</w:t>
      </w:r>
    </w:p>
    <w:p w14:paraId="40289632">
      <w:pPr>
        <w:keepNext/>
        <w:spacing w:before="120"/>
        <w:ind w:left="3168" w:right="1152"/>
        <w:jc w:val="center"/>
        <w:rPr>
          <w:rFonts w:hint="default"/>
          <w:lang w:val="en-US"/>
        </w:rPr>
      </w:pPr>
      <w:r>
        <w:rPr>
          <w:rFonts w:ascii="Courier New" w:hAnsi="Courier New" w:eastAsia="Courier New" w:cs="Courier New"/>
          <w:b/>
          <w:sz w:val="24"/>
        </w:rPr>
        <w:t>KERR</w:t>
      </w:r>
    </w:p>
    <w:p w14:paraId="38D9D183">
      <w:pPr>
        <w:spacing w:after="120"/>
        <w:ind w:left="2016" w:right="1008"/>
      </w:pPr>
      <w:r>
        <w:rPr>
          <w:rFonts w:ascii="Courier New" w:hAnsi="Courier New" w:eastAsia="Courier New" w:cs="Courier New"/>
          <w:sz w:val="24"/>
        </w:rPr>
        <w:t>That isn’t an answer.</w:t>
      </w:r>
    </w:p>
    <w:p w14:paraId="0701210C">
      <w:pPr>
        <w:keepNext/>
        <w:spacing w:before="120"/>
        <w:ind w:left="3168" w:right="1152"/>
        <w:jc w:val="center"/>
        <w:rPr>
          <w:rFonts w:hint="default"/>
          <w:lang w:val="en-US"/>
        </w:rPr>
      </w:pPr>
      <w:r>
        <w:rPr>
          <w:rFonts w:ascii="Courier New" w:hAnsi="Courier New" w:eastAsia="Courier New" w:cs="Courier New"/>
          <w:b/>
          <w:sz w:val="24"/>
        </w:rPr>
        <w:t>KIRA</w:t>
      </w:r>
    </w:p>
    <w:p w14:paraId="2F8B1BD5">
      <w:pPr>
        <w:spacing w:after="120"/>
        <w:ind w:left="2016" w:right="1008"/>
      </w:pPr>
      <w:r>
        <w:rPr>
          <w:rFonts w:ascii="Courier New" w:hAnsi="Courier New" w:eastAsia="Courier New" w:cs="Courier New"/>
          <w:sz w:val="24"/>
        </w:rPr>
        <w:t>It’s the one I have.</w:t>
      </w:r>
    </w:p>
    <w:p w14:paraId="2413EE53">
      <w:pPr>
        <w:spacing w:before="120" w:after="120"/>
      </w:pPr>
      <w:r>
        <w:rPr>
          <w:rFonts w:ascii="Courier New" w:hAnsi="Courier New" w:eastAsia="Courier New" w:cs="Courier New"/>
          <w:sz w:val="24"/>
        </w:rPr>
        <w:t>They pass a classroom. Children draw people and places absent from every licensed record.</w:t>
      </w:r>
    </w:p>
    <w:p w14:paraId="7821C082">
      <w:pPr>
        <w:spacing w:before="120" w:after="120"/>
      </w:pPr>
      <w:r>
        <w:rPr>
          <w:rFonts w:ascii="Courier New" w:hAnsi="Courier New" w:eastAsia="Courier New" w:cs="Courier New"/>
          <w:sz w:val="24"/>
        </w:rPr>
        <w:t>IMANI watches a girl erase a woman from her drawing, then put her back.</w:t>
      </w:r>
    </w:p>
    <w:p w14:paraId="08C107F8">
      <w:pPr>
        <w:keepNext/>
        <w:spacing w:before="120"/>
        <w:ind w:left="3168" w:right="1152"/>
        <w:jc w:val="center"/>
        <w:rPr>
          <w:rFonts w:hint="default"/>
          <w:lang w:val="en-US"/>
        </w:rPr>
      </w:pPr>
      <w:r>
        <w:rPr>
          <w:rFonts w:ascii="Courier New" w:hAnsi="Courier New" w:eastAsia="Courier New" w:cs="Courier New"/>
          <w:b/>
          <w:sz w:val="24"/>
        </w:rPr>
        <w:t>IMANI</w:t>
      </w:r>
    </w:p>
    <w:p w14:paraId="5FC0664C">
      <w:pPr>
        <w:spacing w:after="120"/>
        <w:ind w:left="2016" w:right="1008"/>
      </w:pPr>
      <w:r>
        <w:t>My mother refused another body.</w:t>
      </w:r>
    </w:p>
    <w:p w14:paraId="578429F8">
      <w:pPr>
        <w:keepNext/>
        <w:spacing w:before="120"/>
        <w:ind w:left="3168" w:right="1152"/>
        <w:jc w:val="center"/>
        <w:rPr>
          <w:rFonts w:hint="default"/>
          <w:lang w:val="en-US"/>
        </w:rPr>
      </w:pPr>
      <w:r>
        <w:rPr>
          <w:rFonts w:ascii="Courier New" w:hAnsi="Courier New" w:eastAsia="Courier New" w:cs="Courier New"/>
          <w:b/>
          <w:sz w:val="24"/>
        </w:rPr>
        <w:t>KERR</w:t>
      </w:r>
    </w:p>
    <w:p w14:paraId="21D13722">
      <w:pPr>
        <w:spacing w:after="120"/>
        <w:ind w:left="2016" w:right="1008"/>
      </w:pPr>
      <w:r>
        <w:rPr>
          <w:rFonts w:ascii="Courier New" w:hAnsi="Courier New" w:eastAsia="Courier New" w:cs="Courier New"/>
          <w:sz w:val="24"/>
        </w:rPr>
        <w:t>You understood?</w:t>
      </w:r>
    </w:p>
    <w:p w14:paraId="373A3441">
      <w:pPr>
        <w:keepNext/>
        <w:spacing w:before="120"/>
        <w:ind w:left="3168" w:right="1152"/>
        <w:jc w:val="center"/>
        <w:rPr>
          <w:rFonts w:hint="default"/>
          <w:lang w:val="en-US"/>
        </w:rPr>
      </w:pPr>
      <w:r>
        <w:rPr>
          <w:rFonts w:ascii="Courier New" w:hAnsi="Courier New" w:eastAsia="Courier New" w:cs="Courier New"/>
          <w:b/>
          <w:sz w:val="24"/>
        </w:rPr>
        <w:t>IMANI</w:t>
      </w:r>
    </w:p>
    <w:p w14:paraId="32B77E58">
      <w:pPr>
        <w:spacing w:after="120"/>
        <w:ind w:left="2016" w:right="1008"/>
      </w:pPr>
      <w:r>
        <w:rPr>
          <w:rFonts w:ascii="Courier New" w:hAnsi="Courier New" w:eastAsia="Courier New" w:cs="Courier New"/>
          <w:sz w:val="24"/>
        </w:rPr>
        <w:t>No. I called her selfish.</w:t>
      </w:r>
    </w:p>
    <w:p w14:paraId="04B1EE5C">
      <w:pPr>
        <w:keepNext/>
        <w:spacing w:before="120"/>
        <w:ind w:left="3168" w:right="1152"/>
        <w:jc w:val="center"/>
        <w:rPr>
          <w:rFonts w:hint="default"/>
          <w:lang w:val="en-US"/>
        </w:rPr>
      </w:pPr>
      <w:r>
        <w:rPr>
          <w:rFonts w:ascii="Courier New" w:hAnsi="Courier New" w:eastAsia="Courier New" w:cs="Courier New"/>
          <w:b/>
          <w:sz w:val="24"/>
        </w:rPr>
        <w:t>KERR</w:t>
      </w:r>
    </w:p>
    <w:p w14:paraId="339362B3">
      <w:pPr>
        <w:spacing w:after="120"/>
        <w:ind w:left="2016" w:right="1008"/>
      </w:pPr>
      <w:r>
        <w:rPr>
          <w:rFonts w:ascii="Courier New" w:hAnsi="Courier New" w:eastAsia="Courier New" w:cs="Courier New"/>
          <w:sz w:val="24"/>
        </w:rPr>
        <w:t>Were you wrong?</w:t>
      </w:r>
    </w:p>
    <w:p w14:paraId="606CA8DE">
      <w:pPr>
        <w:keepNext/>
        <w:spacing w:before="120"/>
        <w:ind w:left="3168" w:right="1152"/>
        <w:jc w:val="center"/>
        <w:rPr>
          <w:rFonts w:hint="default"/>
          <w:lang w:val="en-US"/>
        </w:rPr>
      </w:pPr>
      <w:r>
        <w:rPr>
          <w:rFonts w:ascii="Courier New" w:hAnsi="Courier New" w:eastAsia="Courier New" w:cs="Courier New"/>
          <w:b/>
          <w:sz w:val="24"/>
        </w:rPr>
        <w:t>IMANI</w:t>
      </w:r>
    </w:p>
    <w:p w14:paraId="4978731C">
      <w:pPr>
        <w:spacing w:after="120"/>
        <w:ind w:left="2016" w:right="1008"/>
      </w:pPr>
      <w:r>
        <w:t>I wanted her back. I told her she was selfish.</w:t>
      </w:r>
    </w:p>
    <w:p w14:paraId="1DDFF3A9">
      <w:pPr>
        <w:spacing w:before="120" w:after="120"/>
      </w:pPr>
      <w:r>
        <w:rPr>
          <w:rFonts w:ascii="Courier New" w:hAnsi="Courier New" w:eastAsia="Courier New" w:cs="Courier New"/>
          <w:sz w:val="24"/>
        </w:rPr>
        <w:t>An Analog musician loses the melody, curses under his breath and starts again.</w:t>
      </w:r>
    </w:p>
    <w:p w14:paraId="2317BFF5">
      <w:pPr>
        <w:keepNext/>
        <w:spacing w:before="240"/>
        <w:rPr>
          <w:rFonts w:hint="default" w:ascii="Courier New Bold" w:hAnsi="Courier New Bold" w:cs="Courier New Bold"/>
          <w:b/>
          <w:bCs/>
        </w:rPr>
      </w:pPr>
      <w:r>
        <w:rPr>
          <w:rFonts w:hint="default" w:ascii="Courier New" w:hAnsi="Courier New" w:eastAsia="Courier New" w:cs="Courier New"/>
          <w:b/>
          <w:bCs/>
          <w:sz w:val="24"/>
        </w:rPr>
        <w:t>INT. ANALOG SAFEHOUSE - LATER</w:t>
      </w:r>
    </w:p>
    <w:p w14:paraId="468DC6C8">
      <w:pPr>
        <w:spacing w:before="120" w:after="120"/>
      </w:pPr>
      <w:r>
        <w:rPr>
          <w:rFonts w:ascii="Courier New" w:hAnsi="Courier New" w:eastAsia="Courier New" w:cs="Courier New"/>
          <w:sz w:val="24"/>
        </w:rPr>
        <w:t>A cramped kitchen assembled from scavenged centuries.</w:t>
      </w:r>
    </w:p>
    <w:p w14:paraId="6435F283">
      <w:pPr>
        <w:spacing w:before="120" w:after="120"/>
      </w:pPr>
      <w:r>
        <w:rPr>
          <w:rFonts w:ascii="Courier New" w:hAnsi="Courier New" w:eastAsia="Courier New" w:cs="Courier New"/>
          <w:sz w:val="24"/>
        </w:rPr>
        <w:t>Kira burns toast over a heating coil. Kerr reaches across her and kills the heat before the alarm sounds.</w:t>
      </w:r>
    </w:p>
    <w:p w14:paraId="6F309898">
      <w:pPr>
        <w:keepNext/>
        <w:spacing w:before="120"/>
        <w:ind w:left="3168" w:right="1152"/>
        <w:jc w:val="center"/>
        <w:rPr>
          <w:rFonts w:hint="default"/>
          <w:lang w:val="en-US"/>
        </w:rPr>
      </w:pPr>
      <w:r>
        <w:rPr>
          <w:rFonts w:ascii="Courier New" w:hAnsi="Courier New" w:eastAsia="Courier New" w:cs="Courier New"/>
          <w:b/>
          <w:sz w:val="24"/>
        </w:rPr>
        <w:t>KIRA</w:t>
      </w:r>
    </w:p>
    <w:p w14:paraId="02C854ED">
      <w:pPr>
        <w:spacing w:after="120"/>
        <w:ind w:left="2016" w:right="1008"/>
      </w:pPr>
      <w:r>
        <w:rPr>
          <w:rFonts w:ascii="Courier New" w:hAnsi="Courier New" w:eastAsia="Courier New" w:cs="Courier New"/>
          <w:sz w:val="24"/>
        </w:rPr>
        <w:t>You always did that.</w:t>
      </w:r>
    </w:p>
    <w:p w14:paraId="170ED6C2">
      <w:pPr>
        <w:keepNext/>
        <w:spacing w:before="120"/>
        <w:ind w:left="3168" w:right="1152"/>
        <w:jc w:val="center"/>
        <w:rPr>
          <w:rFonts w:hint="default"/>
          <w:lang w:val="en-US"/>
        </w:rPr>
      </w:pPr>
      <w:r>
        <w:rPr>
          <w:rFonts w:ascii="Courier New" w:hAnsi="Courier New" w:eastAsia="Courier New" w:cs="Courier New"/>
          <w:b/>
          <w:sz w:val="24"/>
        </w:rPr>
        <w:t>KERR</w:t>
      </w:r>
    </w:p>
    <w:p w14:paraId="72C1F0EC">
      <w:pPr>
        <w:spacing w:after="120"/>
        <w:ind w:left="2016" w:right="1008"/>
      </w:pPr>
      <w:r>
        <w:rPr>
          <w:rFonts w:ascii="Courier New" w:hAnsi="Courier New" w:eastAsia="Courier New" w:cs="Courier New"/>
          <w:sz w:val="24"/>
        </w:rPr>
        <w:t>Burn the toast?</w:t>
      </w:r>
    </w:p>
    <w:p w14:paraId="45E8DA6C">
      <w:pPr>
        <w:keepNext/>
        <w:spacing w:before="120"/>
        <w:ind w:left="3168" w:right="1152"/>
        <w:jc w:val="center"/>
        <w:rPr>
          <w:rFonts w:hint="default"/>
          <w:lang w:val="en-US"/>
        </w:rPr>
      </w:pPr>
      <w:r>
        <w:rPr>
          <w:rFonts w:ascii="Courier New" w:hAnsi="Courier New" w:eastAsia="Courier New" w:cs="Courier New"/>
          <w:b/>
          <w:sz w:val="24"/>
        </w:rPr>
        <w:t>KIRA</w:t>
      </w:r>
    </w:p>
    <w:p w14:paraId="06046AEA">
      <w:pPr>
        <w:spacing w:after="120"/>
        <w:ind w:left="2016" w:right="1008"/>
      </w:pPr>
      <w:r>
        <w:rPr>
          <w:rFonts w:ascii="Courier New" w:hAnsi="Courier New" w:eastAsia="Courier New" w:cs="Courier New"/>
          <w:sz w:val="24"/>
        </w:rPr>
        <w:t>Notice two seconds too late.</w:t>
      </w:r>
    </w:p>
    <w:p w14:paraId="4C361D2C">
      <w:pPr>
        <w:keepNext/>
        <w:spacing w:before="120"/>
        <w:ind w:left="3168" w:right="1152"/>
        <w:jc w:val="center"/>
        <w:rPr>
          <w:rFonts w:hint="default"/>
          <w:lang w:val="en-US"/>
        </w:rPr>
      </w:pPr>
      <w:r>
        <w:rPr>
          <w:rFonts w:ascii="Courier New" w:hAnsi="Courier New" w:eastAsia="Courier New" w:cs="Courier New"/>
          <w:b/>
          <w:sz w:val="24"/>
        </w:rPr>
        <w:t>KERR</w:t>
      </w:r>
    </w:p>
    <w:p w14:paraId="20EC32D4">
      <w:pPr>
        <w:spacing w:after="120"/>
        <w:ind w:left="2016" w:right="1008"/>
      </w:pPr>
      <w:r>
        <w:rPr>
          <w:rFonts w:ascii="Courier New" w:hAnsi="Courier New" w:eastAsia="Courier New" w:cs="Courier New"/>
          <w:sz w:val="24"/>
        </w:rPr>
        <w:t>That sounds more believable.</w:t>
      </w:r>
    </w:p>
    <w:p w14:paraId="2B6AB71D">
      <w:pPr>
        <w:keepNext/>
        <w:spacing w:before="120"/>
        <w:ind w:left="3168" w:right="1152"/>
        <w:jc w:val="center"/>
        <w:rPr>
          <w:rFonts w:hint="default"/>
          <w:lang w:val="en-US"/>
        </w:rPr>
      </w:pPr>
      <w:r>
        <w:rPr>
          <w:rFonts w:ascii="Courier New" w:hAnsi="Courier New" w:eastAsia="Courier New" w:cs="Courier New"/>
          <w:b/>
          <w:sz w:val="24"/>
        </w:rPr>
        <w:t>KIRA</w:t>
      </w:r>
    </w:p>
    <w:p w14:paraId="4A150A91">
      <w:pPr>
        <w:spacing w:after="120"/>
        <w:ind w:left="2016" w:right="1008"/>
      </w:pPr>
      <w:r>
        <w:rPr>
          <w:rFonts w:ascii="Courier New" w:hAnsi="Courier New" w:eastAsia="Courier New" w:cs="Courier New"/>
          <w:sz w:val="24"/>
        </w:rPr>
        <w:t>You don't know yourself well enough to call me a liar yet.</w:t>
      </w:r>
    </w:p>
    <w:p w14:paraId="230AC88F">
      <w:pPr>
        <w:spacing w:before="120" w:after="120"/>
      </w:pPr>
      <w:r>
        <w:rPr>
          <w:rFonts w:ascii="Courier New" w:hAnsi="Courier New" w:eastAsia="Courier New" w:cs="Courier New"/>
          <w:sz w:val="24"/>
        </w:rPr>
        <w:t>The remark lands harder than she intended.</w:t>
      </w:r>
    </w:p>
    <w:p w14:paraId="4CCDB27A">
      <w:pPr>
        <w:spacing w:before="120" w:after="120"/>
      </w:pPr>
      <w:r>
        <w:rPr>
          <w:rFonts w:ascii="Courier New" w:hAnsi="Courier New" w:eastAsia="Courier New" w:cs="Courier New"/>
          <w:sz w:val="24"/>
        </w:rPr>
        <w:t>On the wall: Kira’s folded half of Sid’s red paper star, a map beneath the capital and four memory symbols.</w:t>
      </w:r>
    </w:p>
    <w:p w14:paraId="48DA64CB">
      <w:pPr>
        <w:spacing w:before="120" w:after="120"/>
      </w:pPr>
      <w:r>
        <w:rPr>
          <w:rFonts w:ascii="Courier New" w:hAnsi="Courier New" w:eastAsia="Courier New" w:cs="Courier New"/>
          <w:sz w:val="24"/>
        </w:rPr>
        <w:t>Kerr points to the gold spiral.</w:t>
      </w:r>
    </w:p>
    <w:p w14:paraId="5D96FEC1">
      <w:pPr>
        <w:keepNext/>
        <w:spacing w:before="120"/>
        <w:ind w:left="3168" w:right="1152"/>
        <w:jc w:val="center"/>
        <w:rPr>
          <w:rFonts w:hint="default"/>
          <w:lang w:val="en-US"/>
        </w:rPr>
      </w:pPr>
      <w:r>
        <w:rPr>
          <w:rFonts w:ascii="Courier New" w:hAnsi="Courier New" w:eastAsia="Courier New" w:cs="Courier New"/>
          <w:b/>
          <w:sz w:val="24"/>
        </w:rPr>
        <w:t>KERR</w:t>
      </w:r>
    </w:p>
    <w:p w14:paraId="42D8466D">
      <w:pPr>
        <w:spacing w:after="120"/>
        <w:ind w:left="2016" w:right="1008"/>
      </w:pPr>
      <w:r>
        <w:rPr>
          <w:rFonts w:ascii="Courier New" w:hAnsi="Courier New" w:eastAsia="Courier New" w:cs="Courier New"/>
          <w:sz w:val="24"/>
        </w:rPr>
        <w:t>What’s that one?</w:t>
      </w:r>
    </w:p>
    <w:p w14:paraId="2D7B6C23">
      <w:pPr>
        <w:keepNext/>
        <w:spacing w:before="120"/>
        <w:ind w:left="3168" w:right="1152"/>
        <w:jc w:val="center"/>
        <w:rPr>
          <w:rFonts w:hint="default"/>
          <w:lang w:val="en-US"/>
        </w:rPr>
      </w:pPr>
      <w:r>
        <w:rPr>
          <w:rFonts w:ascii="Courier New" w:hAnsi="Courier New" w:eastAsia="Courier New" w:cs="Courier New"/>
          <w:b/>
          <w:sz w:val="24"/>
        </w:rPr>
        <w:t>KIRA</w:t>
      </w:r>
    </w:p>
    <w:p w14:paraId="084CDB33">
      <w:pPr>
        <w:spacing w:after="120"/>
        <w:ind w:left="2016" w:right="1008"/>
      </w:pPr>
      <w:r>
        <w:rPr>
          <w:rFonts w:ascii="Courier New" w:hAnsi="Courier New" w:eastAsia="Courier New" w:cs="Courier New"/>
          <w:sz w:val="24"/>
        </w:rPr>
        <w:t>A pre-echo. A memory recorded before the event that caused it.</w:t>
      </w:r>
    </w:p>
    <w:p w14:paraId="212993F8">
      <w:pPr>
        <w:keepNext/>
        <w:spacing w:before="120"/>
        <w:ind w:left="3168" w:right="1152"/>
        <w:jc w:val="center"/>
        <w:rPr>
          <w:rFonts w:hint="default"/>
          <w:lang w:val="en-US"/>
        </w:rPr>
      </w:pPr>
      <w:r>
        <w:rPr>
          <w:rFonts w:ascii="Courier New" w:hAnsi="Courier New" w:eastAsia="Courier New" w:cs="Courier New"/>
          <w:b/>
          <w:sz w:val="24"/>
        </w:rPr>
        <w:t>KERR</w:t>
      </w:r>
    </w:p>
    <w:p w14:paraId="30F30DC7">
      <w:pPr>
        <w:spacing w:after="120"/>
        <w:ind w:left="2016" w:right="1008"/>
      </w:pPr>
      <w:r>
        <w:rPr>
          <w:rFonts w:ascii="Courier New" w:hAnsi="Courier New" w:eastAsia="Courier New" w:cs="Courier New"/>
          <w:sz w:val="24"/>
        </w:rPr>
        <w:t>The girl beneath the black sun.</w:t>
      </w:r>
    </w:p>
    <w:p w14:paraId="09471F67">
      <w:pPr>
        <w:spacing w:before="120" w:after="120"/>
      </w:pPr>
      <w:r>
        <w:rPr>
          <w:rFonts w:ascii="Courier New" w:hAnsi="Courier New" w:eastAsia="Courier New" w:cs="Courier New"/>
          <w:sz w:val="24"/>
        </w:rPr>
        <w:t>Kira turns to him.</w:t>
      </w:r>
    </w:p>
    <w:p w14:paraId="72AC61C4">
      <w:pPr>
        <w:keepNext/>
        <w:spacing w:before="120"/>
        <w:ind w:left="3168" w:right="1152"/>
        <w:jc w:val="center"/>
        <w:rPr>
          <w:rFonts w:hint="default"/>
          <w:lang w:val="en-US"/>
        </w:rPr>
      </w:pPr>
      <w:r>
        <w:rPr>
          <w:rFonts w:ascii="Courier New" w:hAnsi="Courier New" w:eastAsia="Courier New" w:cs="Courier New"/>
          <w:b/>
          <w:sz w:val="24"/>
        </w:rPr>
        <w:t>KIRA</w:t>
      </w:r>
    </w:p>
    <w:p w14:paraId="56B4E25F">
      <w:pPr>
        <w:spacing w:after="120"/>
        <w:ind w:left="2016" w:right="1008"/>
      </w:pPr>
      <w:r>
        <w:rPr>
          <w:rFonts w:ascii="Courier New" w:hAnsi="Courier New" w:eastAsia="Courier New" w:cs="Courier New"/>
          <w:sz w:val="24"/>
        </w:rPr>
        <w:t>Where did you hear that?</w:t>
      </w:r>
    </w:p>
    <w:p w14:paraId="03E40867">
      <w:pPr>
        <w:keepNext/>
        <w:spacing w:before="120"/>
        <w:ind w:left="3168" w:right="1152"/>
        <w:jc w:val="center"/>
        <w:rPr>
          <w:rFonts w:hint="default"/>
          <w:lang w:val="en-US"/>
        </w:rPr>
      </w:pPr>
      <w:r>
        <w:rPr>
          <w:rFonts w:ascii="Courier New" w:hAnsi="Courier New" w:eastAsia="Courier New" w:cs="Courier New"/>
          <w:b/>
          <w:sz w:val="24"/>
        </w:rPr>
        <w:t>KERR</w:t>
      </w:r>
    </w:p>
    <w:p w14:paraId="73204D49">
      <w:pPr>
        <w:spacing w:after="120"/>
        <w:ind w:left="2016" w:right="1008"/>
      </w:pPr>
      <w:r>
        <w:rPr>
          <w:rFonts w:ascii="Courier New" w:hAnsi="Courier New" w:eastAsia="Courier New" w:cs="Courier New"/>
          <w:sz w:val="24"/>
        </w:rPr>
        <w:t>I didn’t.</w:t>
      </w:r>
    </w:p>
    <w:p w14:paraId="36181694">
      <w:pPr>
        <w:spacing w:before="120" w:after="120"/>
      </w:pPr>
      <w:r>
        <w:rPr>
          <w:rFonts w:ascii="Courier New" w:hAnsi="Courier New" w:eastAsia="Courier New" w:cs="Courier New"/>
          <w:sz w:val="24"/>
        </w:rPr>
        <w:t>He opens the sketchbook. The repeated drawing stares up at them.</w:t>
      </w:r>
    </w:p>
    <w:p w14:paraId="4031C97B">
      <w:pPr>
        <w:keepNext/>
        <w:spacing w:before="120"/>
        <w:ind w:left="3168" w:right="1152"/>
        <w:jc w:val="center"/>
        <w:rPr>
          <w:rFonts w:hint="default"/>
          <w:lang w:val="en-US"/>
        </w:rPr>
      </w:pPr>
      <w:r>
        <w:rPr>
          <w:rFonts w:ascii="Courier New" w:hAnsi="Courier New" w:eastAsia="Courier New" w:cs="Courier New"/>
          <w:b/>
          <w:sz w:val="24"/>
        </w:rPr>
        <w:t>KERR</w:t>
      </w:r>
    </w:p>
    <w:p w14:paraId="394AE8EC">
      <w:pPr>
        <w:spacing w:after="120"/>
        <w:ind w:left="2016" w:right="1008"/>
      </w:pPr>
      <w:r>
        <w:rPr>
          <w:rFonts w:ascii="Courier New" w:hAnsi="Courier New" w:eastAsia="Courier New" w:cs="Courier New"/>
          <w:sz w:val="24"/>
        </w:rPr>
        <w:t>I’ve been drawing her since I woke up.</w:t>
      </w:r>
    </w:p>
    <w:p w14:paraId="28A4E1C9">
      <w:pPr>
        <w:spacing w:before="120" w:after="120"/>
      </w:pPr>
      <w:r>
        <w:rPr>
          <w:rFonts w:ascii="Courier New" w:hAnsi="Courier New" w:eastAsia="Courier New" w:cs="Courier New"/>
          <w:sz w:val="24"/>
        </w:rPr>
        <w:t>Kira takes the book. For the first time, Kerr sees her genuinely frightened.</w:t>
      </w:r>
    </w:p>
    <w:p w14:paraId="3CC04189">
      <w:pPr>
        <w:keepNext/>
        <w:spacing w:before="120"/>
        <w:ind w:left="3168" w:right="1152"/>
        <w:jc w:val="center"/>
        <w:rPr>
          <w:rFonts w:hint="default"/>
          <w:lang w:val="en-US"/>
        </w:rPr>
      </w:pPr>
      <w:r>
        <w:rPr>
          <w:rFonts w:ascii="Courier New" w:hAnsi="Courier New" w:eastAsia="Courier New" w:cs="Courier New"/>
          <w:b/>
          <w:sz w:val="24"/>
        </w:rPr>
        <w:t>KERR</w:t>
      </w:r>
    </w:p>
    <w:p w14:paraId="38AA68C9">
      <w:pPr>
        <w:spacing w:after="120"/>
        <w:ind w:left="2016" w:right="1008"/>
      </w:pPr>
      <w:r>
        <w:rPr>
          <w:rFonts w:ascii="Courier New" w:hAnsi="Courier New" w:eastAsia="Courier New" w:cs="Courier New"/>
          <w:sz w:val="24"/>
        </w:rPr>
        <w:t>Is she real?</w:t>
      </w:r>
    </w:p>
    <w:p w14:paraId="55865927">
      <w:pPr>
        <w:keepNext/>
        <w:spacing w:before="120"/>
        <w:ind w:left="3168" w:right="1152"/>
        <w:jc w:val="center"/>
        <w:rPr>
          <w:rFonts w:hint="default"/>
          <w:lang w:val="en-US"/>
        </w:rPr>
      </w:pPr>
      <w:r>
        <w:rPr>
          <w:rFonts w:ascii="Courier New" w:hAnsi="Courier New" w:eastAsia="Courier New" w:cs="Courier New"/>
          <w:b/>
          <w:sz w:val="24"/>
        </w:rPr>
        <w:t>KIRA</w:t>
      </w:r>
    </w:p>
    <w:p w14:paraId="5548ED97">
      <w:pPr>
        <w:spacing w:after="120"/>
        <w:ind w:left="2016" w:right="1008"/>
      </w:pPr>
      <w:r>
        <w:rPr>
          <w:rFonts w:ascii="Courier New" w:hAnsi="Courier New" w:eastAsia="Courier New" w:cs="Courier New"/>
          <w:sz w:val="24"/>
        </w:rPr>
        <w:t>There's one record like this. We never found the person in it.</w:t>
      </w:r>
    </w:p>
    <w:p w14:paraId="19DB3561">
      <w:pPr>
        <w:keepNext/>
        <w:spacing w:before="120"/>
        <w:ind w:left="3168" w:right="1152"/>
        <w:jc w:val="center"/>
        <w:rPr>
          <w:rFonts w:hint="default"/>
          <w:lang w:val="en-US"/>
        </w:rPr>
      </w:pPr>
      <w:r>
        <w:rPr>
          <w:rFonts w:ascii="Courier New" w:hAnsi="Courier New" w:eastAsia="Courier New" w:cs="Courier New"/>
          <w:b/>
          <w:sz w:val="24"/>
        </w:rPr>
        <w:t>KERR</w:t>
      </w:r>
    </w:p>
    <w:p w14:paraId="76BAD5A6">
      <w:pPr>
        <w:spacing w:after="120"/>
        <w:ind w:left="2016" w:right="1008"/>
      </w:pPr>
      <w:r>
        <w:rPr>
          <w:rFonts w:ascii="Courier New" w:hAnsi="Courier New" w:eastAsia="Courier New" w:cs="Courier New"/>
          <w:sz w:val="24"/>
        </w:rPr>
        <w:t>But Harp tried.</w:t>
      </w:r>
    </w:p>
    <w:p w14:paraId="28CF9560">
      <w:pPr>
        <w:keepNext/>
        <w:spacing w:before="120"/>
        <w:ind w:left="3168" w:right="1152"/>
        <w:jc w:val="center"/>
        <w:rPr>
          <w:rFonts w:hint="default"/>
          <w:lang w:val="en-US"/>
        </w:rPr>
      </w:pPr>
      <w:r>
        <w:rPr>
          <w:rFonts w:ascii="Courier New" w:hAnsi="Courier New" w:eastAsia="Courier New" w:cs="Courier New"/>
          <w:b/>
          <w:sz w:val="24"/>
        </w:rPr>
        <w:t>KIRA</w:t>
      </w:r>
    </w:p>
    <w:p w14:paraId="575C1F95">
      <w:pPr>
        <w:spacing w:after="120"/>
        <w:ind w:left="2016" w:right="1008"/>
      </w:pPr>
      <w:r>
        <w:rPr>
          <w:rFonts w:ascii="Courier New" w:hAnsi="Courier New" w:eastAsia="Courier New" w:cs="Courier New"/>
          <w:sz w:val="24"/>
        </w:rPr>
        <w:t>He’s still trying.</w:t>
      </w:r>
    </w:p>
    <w:p w14:paraId="789CF1A9">
      <w:pPr>
        <w:spacing w:before="120" w:after="120"/>
      </w:pPr>
      <w:r>
        <w:rPr>
          <w:rFonts w:ascii="Courier New" w:hAnsi="Courier New" w:eastAsia="Courier New" w:cs="Courier New"/>
          <w:sz w:val="24"/>
        </w:rPr>
        <w:t>She opens the map. A route descends beneath the capital toward the Continuity Core.</w:t>
      </w:r>
    </w:p>
    <w:p w14:paraId="32EE8056">
      <w:pPr>
        <w:keepNext/>
        <w:spacing w:before="120"/>
        <w:ind w:left="3168" w:right="1152"/>
        <w:jc w:val="center"/>
        <w:rPr>
          <w:rFonts w:hint="default"/>
          <w:lang w:val="en-US"/>
        </w:rPr>
      </w:pPr>
      <w:r>
        <w:rPr>
          <w:rFonts w:ascii="Courier New" w:hAnsi="Courier New" w:eastAsia="Courier New" w:cs="Courier New"/>
          <w:b/>
          <w:sz w:val="24"/>
        </w:rPr>
        <w:t>KIRA</w:t>
      </w:r>
    </w:p>
    <w:p w14:paraId="4AFEB111">
      <w:pPr>
        <w:spacing w:after="120"/>
        <w:ind w:left="2016" w:right="1008"/>
      </w:pPr>
      <w:r>
        <w:rPr>
          <w:rFonts w:ascii="Courier New" w:hAnsi="Courier New" w:eastAsia="Courier New" w:cs="Courier New"/>
          <w:sz w:val="24"/>
        </w:rPr>
        <w:t>Harp can read everything R-AI kept. He still can't open the Origin Core.</w:t>
      </w:r>
    </w:p>
    <w:p w14:paraId="172C16BE">
      <w:pPr>
        <w:keepNext/>
        <w:spacing w:before="120"/>
        <w:ind w:left="3168" w:right="1152"/>
        <w:jc w:val="center"/>
        <w:rPr>
          <w:rFonts w:hint="default"/>
          <w:lang w:val="en-US"/>
        </w:rPr>
      </w:pPr>
      <w:r>
        <w:rPr>
          <w:rFonts w:ascii="Courier New" w:hAnsi="Courier New" w:eastAsia="Courier New" w:cs="Courier New"/>
          <w:b/>
          <w:sz w:val="24"/>
        </w:rPr>
        <w:t>KERR</w:t>
      </w:r>
    </w:p>
    <w:p w14:paraId="2A447A50">
      <w:pPr>
        <w:spacing w:after="120"/>
        <w:ind w:left="2016" w:right="1008"/>
      </w:pPr>
      <w:r>
        <w:rPr>
          <w:rFonts w:ascii="Courier New" w:hAnsi="Courier New" w:eastAsia="Courier New" w:cs="Courier New"/>
          <w:sz w:val="24"/>
        </w:rPr>
        <w:t>Why not?</w:t>
      </w:r>
    </w:p>
    <w:p w14:paraId="2A22A52E">
      <w:pPr>
        <w:keepNext/>
        <w:spacing w:before="120"/>
        <w:ind w:left="3168" w:right="1152"/>
        <w:jc w:val="center"/>
        <w:rPr>
          <w:rFonts w:hint="default"/>
          <w:lang w:val="en-US"/>
        </w:rPr>
      </w:pPr>
      <w:r>
        <w:rPr>
          <w:rFonts w:ascii="Courier New" w:hAnsi="Courier New" w:eastAsia="Courier New" w:cs="Courier New"/>
          <w:b/>
          <w:sz w:val="24"/>
        </w:rPr>
        <w:t>KIRA</w:t>
      </w:r>
    </w:p>
    <w:p w14:paraId="52B1A5C7">
      <w:pPr>
        <w:spacing w:after="120"/>
        <w:ind w:left="2016" w:right="1008"/>
      </w:pPr>
      <w:r>
        <w:rPr>
          <w:rFonts w:ascii="Courier New" w:hAnsi="Courier New" w:eastAsia="Courier New" w:cs="Courier New"/>
          <w:sz w:val="24"/>
        </w:rPr>
        <w:t>Every archived Eli failed. The Core wants somebody alive to say yes.</w:t>
      </w:r>
    </w:p>
    <w:p w14:paraId="42998915">
      <w:pPr>
        <w:spacing w:before="120" w:after="120"/>
      </w:pPr>
      <w:r>
        <w:rPr>
          <w:rFonts w:ascii="Courier New" w:hAnsi="Courier New" w:eastAsia="Courier New" w:cs="Courier New"/>
          <w:sz w:val="24"/>
        </w:rPr>
        <w:t>Kerr looks at the route ending beneath the city.</w:t>
      </w:r>
    </w:p>
    <w:p w14:paraId="5DB61DCC">
      <w:pPr>
        <w:keepNext/>
        <w:spacing w:before="120"/>
        <w:ind w:left="3168" w:right="1152"/>
        <w:jc w:val="center"/>
        <w:rPr>
          <w:rFonts w:hint="default"/>
          <w:lang w:val="en-US"/>
        </w:rPr>
      </w:pPr>
      <w:r>
        <w:rPr>
          <w:rFonts w:ascii="Courier New" w:hAnsi="Courier New" w:eastAsia="Courier New" w:cs="Courier New"/>
          <w:b/>
          <w:sz w:val="24"/>
        </w:rPr>
        <w:t>KERR</w:t>
      </w:r>
    </w:p>
    <w:p w14:paraId="66650F54">
      <w:pPr>
        <w:spacing w:after="120"/>
        <w:ind w:left="2016" w:right="1008"/>
      </w:pPr>
      <w:r>
        <w:rPr>
          <w:rFonts w:ascii="Courier New" w:hAnsi="Courier New" w:eastAsia="Courier New" w:cs="Courier New"/>
          <w:sz w:val="24"/>
        </w:rPr>
        <w:t>Me.</w:t>
      </w:r>
    </w:p>
    <w:p w14:paraId="1042ADB3">
      <w:pPr>
        <w:keepNext/>
        <w:spacing w:before="120"/>
        <w:ind w:left="3168" w:right="1152"/>
        <w:jc w:val="center"/>
        <w:rPr>
          <w:rFonts w:hint="default"/>
          <w:lang w:val="en-US"/>
        </w:rPr>
      </w:pPr>
      <w:r>
        <w:rPr>
          <w:rFonts w:ascii="Courier New" w:hAnsi="Courier New" w:eastAsia="Courier New" w:cs="Courier New"/>
          <w:b/>
          <w:sz w:val="24"/>
        </w:rPr>
        <w:t>KIRA</w:t>
      </w:r>
    </w:p>
    <w:p w14:paraId="6A0CDF68">
      <w:pPr>
        <w:spacing w:after="120"/>
        <w:ind w:left="2016" w:right="1008"/>
      </w:pPr>
      <w:r>
        <w:rPr>
          <w:rFonts w:ascii="Courier New" w:hAnsi="Courier New" w:eastAsia="Courier New" w:cs="Courier New"/>
          <w:sz w:val="24"/>
        </w:rPr>
        <w:t>Harp needs you to choose inside the Core.</w:t>
      </w:r>
    </w:p>
    <w:p w14:paraId="2F78866F">
      <w:pPr>
        <w:keepNext/>
        <w:spacing w:before="120"/>
        <w:ind w:left="3168" w:right="1152"/>
        <w:jc w:val="center"/>
        <w:rPr>
          <w:rFonts w:hint="default"/>
          <w:lang w:val="en-US"/>
        </w:rPr>
      </w:pPr>
      <w:r>
        <w:rPr>
          <w:rFonts w:ascii="Courier New" w:hAnsi="Courier New" w:eastAsia="Courier New" w:cs="Courier New"/>
          <w:b/>
          <w:sz w:val="24"/>
        </w:rPr>
        <w:t>KERR</w:t>
      </w:r>
    </w:p>
    <w:p w14:paraId="4203557E">
      <w:pPr>
        <w:spacing w:after="120"/>
        <w:ind w:left="2016" w:right="1008"/>
      </w:pPr>
      <w:r>
        <w:rPr>
          <w:rFonts w:ascii="Courier New" w:hAnsi="Courier New" w:eastAsia="Courier New" w:cs="Courier New"/>
          <w:sz w:val="24"/>
        </w:rPr>
        <w:t>What do you believe?</w:t>
      </w:r>
    </w:p>
    <w:p w14:paraId="3774FFEA">
      <w:pPr>
        <w:keepNext/>
        <w:spacing w:before="120"/>
        <w:ind w:left="3168" w:right="1152"/>
        <w:jc w:val="center"/>
        <w:rPr>
          <w:rFonts w:hint="default"/>
          <w:lang w:val="en-US"/>
        </w:rPr>
      </w:pPr>
      <w:r>
        <w:rPr>
          <w:rFonts w:ascii="Courier New" w:hAnsi="Courier New" w:eastAsia="Courier New" w:cs="Courier New"/>
          <w:b/>
          <w:sz w:val="24"/>
        </w:rPr>
        <w:t>KIRA</w:t>
      </w:r>
    </w:p>
    <w:p w14:paraId="624FA496">
      <w:pPr>
        <w:spacing w:after="120"/>
        <w:ind w:left="2016" w:right="1008"/>
      </w:pPr>
      <w:r>
        <w:rPr>
          <w:rFonts w:ascii="Courier New" w:hAnsi="Courier New" w:eastAsia="Courier New" w:cs="Courier New"/>
          <w:sz w:val="24"/>
        </w:rPr>
        <w:t>If Harp had the answer, we'd be dead.</w:t>
      </w:r>
    </w:p>
    <w:p w14:paraId="5C277851">
      <w:pPr>
        <w:spacing w:before="120" w:after="120"/>
      </w:pPr>
      <w:r>
        <w:rPr>
          <w:rFonts w:ascii="Courier New" w:hAnsi="Courier New" w:eastAsia="Courier New" w:cs="Courier New"/>
          <w:sz w:val="24"/>
        </w:rPr>
        <w:t>She marks one symbol: ORIGIN. Beneath it, the state has written: LIVING CLAIMANT — UNCONFIRMED.</w:t>
      </w:r>
    </w:p>
    <w:p w14:paraId="6137248E">
      <w:pPr>
        <w:keepNext/>
        <w:spacing w:before="120"/>
        <w:ind w:left="3168" w:right="1152"/>
        <w:jc w:val="center"/>
        <w:rPr>
          <w:rFonts w:hint="default"/>
          <w:lang w:val="en-US"/>
        </w:rPr>
      </w:pPr>
      <w:r>
        <w:rPr>
          <w:rFonts w:ascii="Courier New" w:hAnsi="Courier New" w:eastAsia="Courier New" w:cs="Courier New"/>
          <w:b/>
          <w:sz w:val="24"/>
        </w:rPr>
        <w:t>IMANI</w:t>
      </w:r>
    </w:p>
    <w:p w14:paraId="34CC1AD0">
      <w:pPr>
        <w:spacing w:after="120"/>
        <w:ind w:left="2016" w:right="1008"/>
      </w:pPr>
      <w:r>
        <w:rPr>
          <w:rFonts w:ascii="Courier New" w:hAnsi="Courier New" w:eastAsia="Courier New" w:cs="Courier New"/>
          <w:sz w:val="24"/>
        </w:rPr>
        <w:t>V-16.</w:t>
      </w:r>
    </w:p>
    <w:p w14:paraId="5A84DE05">
      <w:pPr>
        <w:keepNext/>
        <w:spacing w:before="120"/>
        <w:ind w:left="3168" w:right="1152"/>
        <w:jc w:val="center"/>
        <w:rPr>
          <w:rFonts w:hint="default"/>
          <w:lang w:val="en-US"/>
        </w:rPr>
      </w:pPr>
      <w:r>
        <w:rPr>
          <w:rFonts w:ascii="Courier New" w:hAnsi="Courier New" w:eastAsia="Courier New" w:cs="Courier New"/>
          <w:b/>
          <w:sz w:val="24"/>
        </w:rPr>
        <w:t>KIRA</w:t>
      </w:r>
    </w:p>
    <w:p w14:paraId="54CACBF2">
      <w:pPr>
        <w:spacing w:after="120"/>
        <w:ind w:left="2016" w:right="1008"/>
      </w:pPr>
      <w:r>
        <w:rPr>
          <w:rFonts w:ascii="Courier New" w:hAnsi="Courier New" w:eastAsia="Courier New" w:cs="Courier New"/>
          <w:sz w:val="24"/>
        </w:rPr>
        <w:t>The unassigned host from the Fracture. If she's alive, Harp doesn't know what she is either.</w:t>
      </w:r>
    </w:p>
    <w:p w14:paraId="52DA8D6B">
      <w:pPr>
        <w:keepNext/>
        <w:spacing w:before="120"/>
        <w:ind w:left="3168" w:right="1152"/>
        <w:jc w:val="center"/>
        <w:rPr>
          <w:rFonts w:hint="default"/>
          <w:lang w:val="en-US"/>
        </w:rPr>
      </w:pPr>
      <w:r>
        <w:rPr>
          <w:rFonts w:ascii="Courier New" w:hAnsi="Courier New" w:eastAsia="Courier New" w:cs="Courier New"/>
          <w:b/>
          <w:sz w:val="24"/>
        </w:rPr>
        <w:t>KERR</w:t>
      </w:r>
    </w:p>
    <w:p w14:paraId="3D4D233A">
      <w:pPr>
        <w:spacing w:after="120"/>
        <w:ind w:left="2016" w:right="1008"/>
      </w:pPr>
      <w:r>
        <w:rPr>
          <w:rFonts w:ascii="Courier New" w:hAnsi="Courier New" w:eastAsia="Courier New" w:cs="Courier New"/>
          <w:sz w:val="24"/>
        </w:rPr>
        <w:t>You want to use her to open the Core.</w:t>
      </w:r>
    </w:p>
    <w:p w14:paraId="0D722208">
      <w:pPr>
        <w:keepNext/>
        <w:spacing w:before="120"/>
        <w:ind w:left="3168" w:right="1152"/>
        <w:jc w:val="center"/>
        <w:rPr>
          <w:rFonts w:hint="default"/>
          <w:lang w:val="en-US"/>
        </w:rPr>
      </w:pPr>
      <w:r>
        <w:rPr>
          <w:rFonts w:ascii="Courier New" w:hAnsi="Courier New" w:eastAsia="Courier New" w:cs="Courier New"/>
          <w:b/>
          <w:sz w:val="24"/>
        </w:rPr>
        <w:t>KIRA</w:t>
      </w:r>
    </w:p>
    <w:p w14:paraId="69E2CE09">
      <w:pPr>
        <w:spacing w:after="120"/>
        <w:ind w:left="2016" w:right="1008"/>
      </w:pPr>
      <w:r>
        <w:rPr>
          <w:rFonts w:ascii="Courier New" w:hAnsi="Courier New" w:eastAsia="Courier New" w:cs="Courier New"/>
          <w:sz w:val="24"/>
        </w:rPr>
        <w:t>I want to get her out. If she chooses to help us, you open the Core and we stop the purge.</w:t>
      </w:r>
    </w:p>
    <w:p w14:paraId="7F5BB5D2">
      <w:pPr>
        <w:keepNext/>
        <w:spacing w:before="120"/>
        <w:ind w:left="3168" w:right="1152"/>
        <w:jc w:val="center"/>
        <w:rPr>
          <w:rFonts w:hint="default"/>
          <w:lang w:val="en-US"/>
        </w:rPr>
      </w:pPr>
      <w:r>
        <w:rPr>
          <w:rFonts w:ascii="Courier New" w:hAnsi="Courier New" w:eastAsia="Courier New" w:cs="Courier New"/>
          <w:b/>
          <w:sz w:val="24"/>
        </w:rPr>
        <w:t>KERR</w:t>
      </w:r>
    </w:p>
    <w:p w14:paraId="5C168E75">
      <w:pPr>
        <w:spacing w:after="120"/>
        <w:ind w:left="2016" w:right="1008"/>
      </w:pPr>
      <w:r>
        <w:rPr>
          <w:rFonts w:ascii="Courier New" w:hAnsi="Courier New" w:eastAsia="Courier New" w:cs="Courier New"/>
          <w:sz w:val="24"/>
        </w:rPr>
        <w:t>And if it calls me Eli?</w:t>
      </w:r>
    </w:p>
    <w:p w14:paraId="6E6DB7F2">
      <w:pPr>
        <w:keepNext/>
        <w:spacing w:before="120"/>
        <w:ind w:left="3168" w:right="1152"/>
        <w:jc w:val="center"/>
        <w:rPr>
          <w:rFonts w:hint="default"/>
          <w:lang w:val="en-US"/>
        </w:rPr>
      </w:pPr>
      <w:r>
        <w:rPr>
          <w:rFonts w:ascii="Courier New" w:hAnsi="Courier New" w:eastAsia="Courier New" w:cs="Courier New"/>
          <w:b/>
          <w:sz w:val="24"/>
        </w:rPr>
        <w:t>KIRA</w:t>
      </w:r>
    </w:p>
    <w:p w14:paraId="2E4BC134">
      <w:pPr>
        <w:spacing w:after="120"/>
        <w:ind w:left="2016" w:right="1008"/>
      </w:pPr>
      <w:r>
        <w:rPr>
          <w:rFonts w:ascii="Courier New" w:hAnsi="Courier New" w:eastAsia="Courier New" w:cs="Courier New"/>
          <w:sz w:val="24"/>
        </w:rPr>
        <w:t>Then you refuse. We reach V-16. We reach the Core. We stop Harp before zero.</w:t>
      </w:r>
    </w:p>
    <w:p w14:paraId="76DAD51D">
      <w:pPr>
        <w:keepNext/>
        <w:spacing w:before="120"/>
        <w:ind w:left="3168" w:right="1152"/>
        <w:jc w:val="center"/>
        <w:rPr>
          <w:rFonts w:hint="default"/>
          <w:lang w:val="en-US"/>
        </w:rPr>
      </w:pPr>
      <w:r>
        <w:rPr>
          <w:rFonts w:ascii="Courier New" w:hAnsi="Courier New" w:eastAsia="Courier New" w:cs="Courier New"/>
          <w:b/>
          <w:sz w:val="24"/>
        </w:rPr>
        <w:t>IMANI</w:t>
      </w:r>
    </w:p>
    <w:p w14:paraId="22B73A35">
      <w:pPr>
        <w:spacing w:after="120"/>
        <w:ind w:left="2016" w:right="1008"/>
      </w:pPr>
      <w:r>
        <w:rPr>
          <w:rFonts w:ascii="Courier New" w:hAnsi="Courier New" w:eastAsia="Courier New" w:cs="Courier New"/>
          <w:sz w:val="24"/>
        </w:rPr>
        <w:t>Every waiting mind depends on that route.</w:t>
      </w:r>
    </w:p>
    <w:p w14:paraId="75028CE9">
      <w:pPr>
        <w:spacing w:before="120" w:after="120"/>
      </w:pPr>
      <w:r>
        <w:rPr>
          <w:rFonts w:ascii="Courier New" w:hAnsi="Courier New" w:eastAsia="Courier New" w:cs="Courier New"/>
          <w:sz w:val="24"/>
        </w:rPr>
        <w:t>Kira circles V-16, the Origin Core and the falling purge clock. One line connects all three.</w:t>
      </w:r>
    </w:p>
    <w:p w14:paraId="177F76C8">
      <w:pPr>
        <w:keepNext/>
        <w:spacing w:before="240"/>
        <w:rPr>
          <w:rFonts w:hint="default" w:ascii="Courier New Bold" w:hAnsi="Courier New Bold" w:cs="Courier New Bold"/>
          <w:b/>
          <w:bCs/>
        </w:rPr>
      </w:pPr>
      <w:r>
        <w:rPr>
          <w:rFonts w:hint="default" w:ascii="Courier New" w:hAnsi="Courier New" w:eastAsia="Courier New" w:cs="Courier New"/>
          <w:b/>
          <w:bCs/>
          <w:sz w:val="24"/>
        </w:rPr>
        <w:t>INT. ANALOG SAFEHOUSE - NIGHT</w:t>
      </w:r>
    </w:p>
    <w:p w14:paraId="389E6DAC">
      <w:pPr>
        <w:spacing w:before="120" w:after="120"/>
      </w:pPr>
      <w:r>
        <w:rPr>
          <w:rFonts w:ascii="Courier New" w:hAnsi="Courier New" w:eastAsia="Courier New" w:cs="Courier New"/>
          <w:sz w:val="24"/>
        </w:rPr>
        <w:t>Kerr touches Kira’s half of the red paper star. His hand trembles. He pulls it back.</w:t>
      </w:r>
    </w:p>
    <w:p w14:paraId="57B13B8C">
      <w:pPr>
        <w:keepNext/>
        <w:spacing w:before="120"/>
        <w:ind w:left="3168" w:right="1152"/>
        <w:jc w:val="center"/>
        <w:rPr>
          <w:rFonts w:hint="default"/>
          <w:lang w:val="en-US"/>
        </w:rPr>
      </w:pPr>
      <w:r>
        <w:rPr>
          <w:rFonts w:ascii="Courier New" w:hAnsi="Courier New" w:eastAsia="Courier New" w:cs="Courier New"/>
          <w:b/>
          <w:sz w:val="24"/>
        </w:rPr>
        <w:t>KERR</w:t>
      </w:r>
    </w:p>
    <w:p w14:paraId="5EBEE4D2">
      <w:pPr>
        <w:spacing w:after="120"/>
        <w:ind w:left="2016" w:right="1008"/>
      </w:pPr>
      <w:r>
        <w:rPr>
          <w:rFonts w:ascii="Courier New" w:hAnsi="Courier New" w:eastAsia="Courier New" w:cs="Courier New"/>
          <w:sz w:val="24"/>
        </w:rPr>
        <w:t>Who was he?</w:t>
      </w:r>
    </w:p>
    <w:p w14:paraId="2255805B">
      <w:pPr>
        <w:keepNext/>
        <w:spacing w:before="120"/>
        <w:ind w:left="3168" w:right="1152"/>
        <w:jc w:val="center"/>
        <w:rPr>
          <w:rFonts w:hint="default"/>
          <w:lang w:val="en-US"/>
        </w:rPr>
      </w:pPr>
      <w:r>
        <w:rPr>
          <w:rFonts w:ascii="Courier New" w:hAnsi="Courier New" w:eastAsia="Courier New" w:cs="Courier New"/>
          <w:b/>
          <w:sz w:val="24"/>
        </w:rPr>
        <w:t>KIRA</w:t>
      </w:r>
    </w:p>
    <w:p w14:paraId="01641CD5">
      <w:pPr>
        <w:spacing w:after="120"/>
        <w:ind w:left="2016" w:right="1008"/>
      </w:pPr>
      <w:r>
        <w:rPr>
          <w:rFonts w:ascii="Courier New" w:hAnsi="Courier New" w:eastAsia="Courier New" w:cs="Courier New"/>
          <w:sz w:val="24"/>
        </w:rPr>
        <w:t>Someone I loved. See what he did first.</w:t>
      </w:r>
    </w:p>
    <w:p w14:paraId="11B489FD">
      <w:pPr>
        <w:keepNext/>
        <w:spacing w:before="120"/>
        <w:ind w:left="3168" w:right="1152"/>
        <w:jc w:val="center"/>
        <w:rPr>
          <w:rFonts w:hint="default"/>
          <w:lang w:val="en-US"/>
        </w:rPr>
      </w:pPr>
      <w:r>
        <w:rPr>
          <w:rFonts w:ascii="Courier New" w:hAnsi="Courier New" w:eastAsia="Courier New" w:cs="Courier New"/>
          <w:b/>
          <w:sz w:val="24"/>
        </w:rPr>
        <w:t>KERR</w:t>
      </w:r>
    </w:p>
    <w:p w14:paraId="240EBB08">
      <w:pPr>
        <w:spacing w:after="120"/>
        <w:ind w:left="2016" w:right="1008"/>
      </w:pPr>
      <w:r>
        <w:rPr>
          <w:rFonts w:ascii="Courier New" w:hAnsi="Courier New" w:eastAsia="Courier New" w:cs="Courier New"/>
          <w:sz w:val="24"/>
        </w:rPr>
        <w:t>Harp thinks he is inside me.</w:t>
      </w:r>
    </w:p>
    <w:p w14:paraId="22E8BDE5">
      <w:pPr>
        <w:keepNext/>
        <w:spacing w:before="120"/>
        <w:ind w:left="3168" w:right="1152"/>
        <w:jc w:val="center"/>
        <w:rPr>
          <w:rFonts w:hint="default"/>
          <w:lang w:val="en-US"/>
        </w:rPr>
      </w:pPr>
      <w:r>
        <w:rPr>
          <w:rFonts w:ascii="Courier New" w:hAnsi="Courier New" w:eastAsia="Courier New" w:cs="Courier New"/>
          <w:b/>
          <w:sz w:val="24"/>
        </w:rPr>
        <w:t>KIRA</w:t>
      </w:r>
    </w:p>
    <w:p w14:paraId="4C79CEC0">
      <w:pPr>
        <w:spacing w:after="120"/>
        <w:ind w:left="2016" w:right="1008"/>
      </w:pPr>
      <w:r>
        <w:rPr>
          <w:rFonts w:ascii="Courier New" w:hAnsi="Courier New" w:eastAsia="Courier New" w:cs="Courier New"/>
          <w:sz w:val="24"/>
        </w:rPr>
        <w:t>Harp needs your body to make an old record legal. He doesn't know you.</w:t>
      </w:r>
    </w:p>
    <w:p w14:paraId="0CB77730">
      <w:pPr>
        <w:keepNext/>
        <w:spacing w:before="120"/>
        <w:ind w:left="3168" w:right="1152"/>
        <w:jc w:val="center"/>
        <w:rPr>
          <w:rFonts w:hint="default"/>
          <w:lang w:val="en-US"/>
        </w:rPr>
      </w:pPr>
      <w:r>
        <w:rPr>
          <w:rFonts w:ascii="Courier New" w:hAnsi="Courier New" w:eastAsia="Courier New" w:cs="Courier New"/>
          <w:b/>
          <w:sz w:val="24"/>
        </w:rPr>
        <w:t>KERR</w:t>
      </w:r>
    </w:p>
    <w:p w14:paraId="29FB17DD">
      <w:pPr>
        <w:spacing w:after="120"/>
        <w:ind w:left="2016" w:right="1008"/>
      </w:pPr>
      <w:r>
        <w:rPr>
          <w:rFonts w:ascii="Courier New" w:hAnsi="Courier New" w:eastAsia="Courier New" w:cs="Courier New"/>
          <w:sz w:val="24"/>
        </w:rPr>
        <w:t>Then let's get there before he puts another name on me.</w:t>
      </w:r>
    </w:p>
    <w:p w14:paraId="5549E4B5">
      <w:pPr>
        <w:keepNext/>
        <w:spacing w:before="120"/>
        <w:ind w:left="3168" w:right="1152"/>
        <w:jc w:val="center"/>
        <w:rPr>
          <w:rFonts w:hint="default"/>
          <w:lang w:val="en-US"/>
        </w:rPr>
      </w:pPr>
      <w:r>
        <w:rPr>
          <w:rFonts w:ascii="Courier New" w:hAnsi="Courier New" w:eastAsia="Courier New" w:cs="Courier New"/>
          <w:b/>
          <w:sz w:val="24"/>
        </w:rPr>
        <w:t>KIRA</w:t>
      </w:r>
    </w:p>
    <w:p w14:paraId="74A71922">
      <w:pPr>
        <w:spacing w:after="120"/>
        <w:ind w:left="2016" w:right="1008"/>
      </w:pPr>
      <w:r>
        <w:rPr>
          <w:rFonts w:ascii="Courier New" w:hAnsi="Courier New" w:eastAsia="Courier New" w:cs="Courier New"/>
          <w:sz w:val="24"/>
        </w:rPr>
        <w:t>What if it feels like yours?</w:t>
      </w:r>
    </w:p>
    <w:p w14:paraId="093713B2">
      <w:pPr>
        <w:keepNext/>
        <w:spacing w:before="120"/>
        <w:ind w:left="3168" w:right="1152"/>
        <w:jc w:val="center"/>
        <w:rPr>
          <w:rFonts w:hint="default"/>
          <w:lang w:val="en-US"/>
        </w:rPr>
      </w:pPr>
      <w:r>
        <w:rPr>
          <w:rFonts w:ascii="Courier New" w:hAnsi="Courier New" w:eastAsia="Courier New" w:cs="Courier New"/>
          <w:b/>
          <w:sz w:val="24"/>
        </w:rPr>
        <w:t>KERR</w:t>
      </w:r>
    </w:p>
    <w:p w14:paraId="0B64DB00">
      <w:pPr>
        <w:spacing w:after="120"/>
        <w:ind w:left="2016" w:right="1008"/>
      </w:pPr>
      <w:r>
        <w:rPr>
          <w:rFonts w:ascii="Courier New" w:hAnsi="Courier New" w:eastAsia="Courier New" w:cs="Courier New"/>
          <w:sz w:val="24"/>
        </w:rPr>
        <w:t>Fine. But I decide.</w:t>
      </w:r>
    </w:p>
    <w:p w14:paraId="533B4A27">
      <w:pPr>
        <w:spacing w:after="120"/>
        <w:ind w:left="2016" w:right="1008"/>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places the resonance key in his palm and closes his fingers around it. She does not give him her hand.</w:t>
      </w:r>
    </w:p>
    <w:p w14:paraId="4312EA24">
      <w:pPr>
        <w:spacing w:before="120" w:after="120"/>
      </w:pPr>
      <w:r>
        <w:rPr>
          <w:rFonts w:ascii="Courier New" w:hAnsi="Courier New" w:eastAsia="Courier New" w:cs="Courier New"/>
          <w:sz w:val="24"/>
        </w:rPr>
        <w:t>Every mechanical clock in the safe-house stops at once. The candle flames lean toward the walls as the state grid finds the room. On Kira's map, every marked exit turns red. The maintenance trench beneath them stays dark.</w:t>
      </w:r>
    </w:p>
    <w:p w14:paraId="3EC236C3">
      <w:pPr>
        <w:keepNext/>
        <w:spacing w:before="120"/>
        <w:ind w:left="3168" w:right="1152"/>
        <w:jc w:val="center"/>
        <w:rPr>
          <w:rFonts w:hint="default"/>
          <w:lang w:val="en-US"/>
        </w:rPr>
      </w:pPr>
      <w:r>
        <w:rPr>
          <w:rFonts w:ascii="Courier New" w:hAnsi="Courier New" w:eastAsia="Courier New" w:cs="Courier New"/>
          <w:b/>
          <w:sz w:val="24"/>
        </w:rPr>
        <w:t>CIVIC SECURITY (V.O.)</w:t>
      </w:r>
    </w:p>
    <w:p w14:paraId="24DB28FB">
      <w:pPr>
        <w:spacing w:after="120"/>
        <w:ind w:left="2016" w:right="1008"/>
      </w:pPr>
      <w:r>
        <w:rPr>
          <w:rFonts w:ascii="Courier New" w:hAnsi="Courier New" w:eastAsia="Courier New" w:cs="Courier New"/>
          <w:sz w:val="24"/>
        </w:rPr>
        <w:t>Analog Zone coordinates resolved. Sanctuary purge authorized.</w:t>
      </w:r>
    </w:p>
    <w:p w14:paraId="566185C5">
      <w:pPr>
        <w:spacing w:before="120" w:after="120"/>
      </w:pPr>
      <w:r>
        <w:rPr>
          <w:rFonts w:ascii="Courier New" w:hAnsi="Courier New" w:eastAsia="Courier New" w:cs="Courier New"/>
          <w:sz w:val="24"/>
        </w:rPr>
        <w:t>Stone shutters slam down. Above them, Enforcer charges strike the street.</w:t>
      </w:r>
    </w:p>
    <w:p w14:paraId="18A8A3F5">
      <w:pPr>
        <w:keepNext/>
        <w:spacing w:before="120"/>
        <w:ind w:left="3168" w:right="1152"/>
        <w:jc w:val="center"/>
        <w:rPr>
          <w:rFonts w:hint="default"/>
          <w:lang w:val="en-US"/>
        </w:rPr>
      </w:pPr>
      <w:r>
        <w:rPr>
          <w:rFonts w:ascii="Courier New" w:hAnsi="Courier New" w:eastAsia="Courier New" w:cs="Courier New"/>
          <w:b/>
          <w:sz w:val="24"/>
        </w:rPr>
        <w:t>SATO</w:t>
      </w:r>
    </w:p>
    <w:p w14:paraId="47F5F669">
      <w:pPr>
        <w:spacing w:after="120"/>
        <w:ind w:left="2016" w:right="1008"/>
      </w:pPr>
      <w:r>
        <w:rPr>
          <w:rFonts w:ascii="Courier New" w:hAnsi="Courier New" w:eastAsia="Courier New" w:cs="Courier New"/>
          <w:sz w:val="24"/>
        </w:rPr>
        <w:t>Well. Decision made. Safe route's gone.</w:t>
      </w:r>
    </w:p>
    <w:p w14:paraId="5C119FC9">
      <w:pPr>
        <w:spacing w:before="120" w:after="120"/>
      </w:pPr>
      <w:r>
        <w:rPr>
          <w:rFonts w:ascii="Courier New" w:hAnsi="Courier New" w:eastAsia="Courier New" w:cs="Courier New"/>
          <w:sz w:val="24"/>
        </w:rPr>
        <w:t>Kira pulls an emergency lever. The unmarked floor drops beneath Kerr, Kira, Imani and Sato, spilling them into the maintenance trench as the safe-house folds into fire overhead.</w:t>
      </w:r>
    </w:p>
    <w:p w14:paraId="101C9480">
      <w:pPr>
        <w:spacing w:before="120" w:after="120"/>
      </w:pPr>
      <w:r>
        <w:rPr>
          <w:rFonts w:ascii="Courier New" w:hAnsi="Courier New" w:eastAsia="Courier New" w:cs="Courier New"/>
          <w:sz w:val="24"/>
        </w:rPr>
        <w:t>The shaft seals behind them. There is no way back to the life Kerr spent nine months building.</w:t>
      </w:r>
    </w:p>
    <w:p w14:paraId="3205AFED">
      <w:pPr>
        <w:pageBreakBefore/>
        <w:spacing w:before="200" w:after="0" w:line="240" w:lineRule="exact"/>
        <w:ind w:left="0" w:right="720" w:firstLine="0"/>
        <w:jc w:val="center"/>
        <w:rPr>
          <w:rFonts w:hint="default" w:ascii="Courier New Bold" w:hAnsi="Courier New Bold" w:cs="Courier New Bold"/>
          <w:b/>
          <w:bCs/>
          <w:lang w:val="en-US"/>
        </w:rPr>
      </w:pP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t>ACT TWO — THE CLAIM</w:t>
      </w:r>
    </w:p>
    <w:p w14:paraId="4A31FCD0">
      <w:pPr>
        <w:keepNext/>
        <w:pageBreakBefore/>
        <w:spacing w:before="240"/>
        <w:rPr>
          <w:rFonts w:hint="default" w:ascii="Courier New Bold" w:hAnsi="Courier New Bold" w:cs="Courier New Bold"/>
          <w:b/>
          <w:bCs/>
        </w:rPr>
      </w:pPr>
      <w:r>
        <w:rPr>
          <w:rFonts w:hint="default" w:ascii="Courier New" w:hAnsi="Courier New" w:eastAsia="Courier New" w:cs="Courier New"/>
          <w:b/>
          <w:bCs/>
          <w:sz w:val="24"/>
        </w:rPr>
        <w:t>INT. CONTINUITY RESERVE - NIGHT</w:t>
      </w:r>
    </w:p>
    <w:p w14:paraId="22D94BCA">
      <w:pPr>
        <w:spacing w:before="120" w:after="120"/>
      </w:pPr>
      <w:r>
        <w:rPr>
          <w:rFonts w:ascii="Courier New" w:hAnsi="Courier New" w:eastAsia="Courier New" w:cs="Courier New"/>
          <w:sz w:val="24"/>
        </w:rPr>
        <w:t>Five preservation chambers face them through the frost. Their reflections repeat down both walls until the aisle appears endless. Emergency light sweeps past: five adult faces, then darkness. Cooling locks release one after another far beyond the visible sector.</w:t>
      </w:r>
    </w:p>
    <w:p w14:paraId="7A8EBC97">
      <w:pPr>
        <w:spacing w:before="120" w:after="120"/>
      </w:pPr>
      <w:r>
        <w:rPr>
          <w:rFonts w:ascii="Courier New" w:hAnsi="Courier New" w:eastAsia="Courier New" w:cs="Courier New"/>
          <w:sz w:val="24"/>
        </w:rPr>
        <w:t>KERR, KIRA, IMANI and SATO move through a maintenance trench beneath the sector. The citywide purge clock reads 61:36:09.</w:t>
      </w:r>
    </w:p>
    <w:p w14:paraId="2ECB5FD1">
      <w:pPr>
        <w:keepNext/>
        <w:spacing w:before="120"/>
        <w:ind w:left="3168" w:right="1152"/>
        <w:jc w:val="center"/>
        <w:rPr>
          <w:rFonts w:hint="default"/>
          <w:lang w:val="en-US"/>
        </w:rPr>
      </w:pPr>
      <w:r>
        <w:rPr>
          <w:rFonts w:ascii="Courier New" w:hAnsi="Courier New" w:eastAsia="Courier New" w:cs="Courier New"/>
          <w:b/>
          <w:sz w:val="24"/>
        </w:rPr>
        <w:t>IMANI</w:t>
      </w:r>
    </w:p>
    <w:p w14:paraId="50322FBA">
      <w:pPr>
        <w:spacing w:after="120"/>
        <w:ind w:left="2016" w:right="1008"/>
      </w:pPr>
      <w:r>
        <w:rPr>
          <w:rFonts w:ascii="Courier New" w:hAnsi="Courier New" w:eastAsia="Courier New" w:cs="Courier New"/>
          <w:sz w:val="24"/>
        </w:rPr>
        <w:t>Every chamber reports directly to the Continuity Core. If the hardline reconnects, Harp sees us.</w:t>
      </w:r>
    </w:p>
    <w:p w14:paraId="78F8F22B">
      <w:pPr>
        <w:keepNext/>
        <w:spacing w:before="120"/>
        <w:ind w:left="3168" w:right="1152"/>
        <w:jc w:val="center"/>
        <w:rPr>
          <w:rFonts w:hint="default"/>
          <w:lang w:val="en-US"/>
        </w:rPr>
      </w:pPr>
      <w:r>
        <w:rPr>
          <w:rFonts w:ascii="Courier New" w:hAnsi="Courier New" w:eastAsia="Courier New" w:cs="Courier New"/>
          <w:b/>
          <w:sz w:val="24"/>
        </w:rPr>
        <w:t>KERR</w:t>
      </w:r>
    </w:p>
    <w:p w14:paraId="57646ED2">
      <w:pPr>
        <w:spacing w:after="120"/>
        <w:ind w:left="2016" w:right="1008"/>
      </w:pPr>
      <w:r>
        <w:rPr>
          <w:rFonts w:ascii="Courier New" w:hAnsi="Courier New" w:eastAsia="Courier New" w:cs="Courier New"/>
          <w:sz w:val="24"/>
        </w:rPr>
        <w:t>How long do we have?</w:t>
      </w:r>
    </w:p>
    <w:p w14:paraId="6AFEF372">
      <w:pPr>
        <w:keepNext/>
        <w:spacing w:before="120"/>
        <w:ind w:left="3168" w:right="1152"/>
        <w:jc w:val="center"/>
        <w:rPr>
          <w:rFonts w:hint="default"/>
          <w:lang w:val="en-US"/>
        </w:rPr>
      </w:pPr>
      <w:r>
        <w:rPr>
          <w:rFonts w:ascii="Courier New" w:hAnsi="Courier New" w:eastAsia="Courier New" w:cs="Courier New"/>
          <w:b/>
          <w:sz w:val="24"/>
        </w:rPr>
        <w:t>IMANI</w:t>
      </w:r>
    </w:p>
    <w:p w14:paraId="42074869">
      <w:pPr>
        <w:spacing w:after="120"/>
        <w:ind w:left="2016" w:right="1008"/>
      </w:pPr>
      <w:r>
        <w:rPr>
          <w:rFonts w:ascii="Courier New" w:hAnsi="Courier New" w:eastAsia="Courier New" w:cs="Courier New"/>
          <w:sz w:val="24"/>
        </w:rPr>
        <w:t>I cut the local relay. It could stay down for a minute. It could be back already.</w:t>
      </w:r>
    </w:p>
    <w:p w14:paraId="1778137F">
      <w:pPr>
        <w:spacing w:before="120" w:after="120"/>
      </w:pPr>
      <w:r>
        <w:rPr>
          <w:rFonts w:ascii="Courier New" w:hAnsi="Courier New" w:eastAsia="Courier New" w:cs="Courier New"/>
          <w:sz w:val="24"/>
        </w:rPr>
        <w:t>Kira presses the resonance key to a coolant pipe and touches its four worn surfaces. The notes pass through metal rather than air.</w:t>
      </w:r>
    </w:p>
    <w:p w14:paraId="00A290CF">
      <w:pPr>
        <w:keepNext/>
        <w:spacing w:before="120"/>
        <w:ind w:left="3168" w:right="1152"/>
        <w:jc w:val="center"/>
        <w:rPr>
          <w:rFonts w:hint="default"/>
          <w:lang w:val="en-US"/>
        </w:rPr>
      </w:pPr>
      <w:r>
        <w:rPr>
          <w:rFonts w:ascii="Courier New" w:hAnsi="Courier New" w:eastAsia="Courier New" w:cs="Courier New"/>
          <w:b/>
          <w:sz w:val="24"/>
        </w:rPr>
        <w:t>RESERVE CONTROL</w:t>
      </w:r>
    </w:p>
    <w:p w14:paraId="38BBE8BD">
      <w:pPr>
        <w:spacing w:after="120"/>
        <w:ind w:left="2016" w:right="1008"/>
      </w:pPr>
      <w:r>
        <w:rPr>
          <w:rFonts w:ascii="Courier New" w:hAnsi="Courier New" w:eastAsia="Courier New" w:cs="Courier New"/>
          <w:sz w:val="24"/>
        </w:rPr>
        <w:t>Unresolved consent claim. State procedure suspended.</w:t>
      </w:r>
    </w:p>
    <w:p w14:paraId="1FBDBD0A">
      <w:pPr>
        <w:spacing w:before="120" w:after="120"/>
      </w:pPr>
      <w:r>
        <w:rPr>
          <w:rFonts w:ascii="Courier New" w:hAnsi="Courier New" w:eastAsia="Courier New" w:cs="Courier New"/>
          <w:sz w:val="24"/>
        </w:rPr>
        <w:t>The scanners stop moving. Imani watches a dead status light that can wake without warning.</w:t>
      </w:r>
    </w:p>
    <w:p w14:paraId="030134D3">
      <w:pPr>
        <w:spacing w:before="120" w:after="120"/>
      </w:pPr>
      <w:r>
        <w:rPr>
          <w:rFonts w:ascii="Courier New" w:hAnsi="Courier New" w:eastAsia="Courier New" w:cs="Courier New"/>
          <w:sz w:val="24"/>
        </w:rPr>
        <w:t>They climb into the sector.</w:t>
      </w:r>
    </w:p>
    <w:p w14:paraId="047410DA">
      <w:pPr>
        <w:keepNext/>
        <w:pageBreakBefore/>
        <w:spacing w:before="240"/>
        <w:rPr>
          <w:rFonts w:hint="default" w:ascii="Courier New Bold" w:hAnsi="Courier New Bold" w:cs="Courier New Bold"/>
          <w:b/>
          <w:bCs/>
        </w:rPr>
      </w:pPr>
      <w:r>
        <w:rPr>
          <w:rFonts w:hint="default" w:ascii="Courier New" w:hAnsi="Courier New" w:eastAsia="Courier New" w:cs="Courier New"/>
          <w:b/>
          <w:bCs/>
          <w:sz w:val="24"/>
        </w:rPr>
        <w:t>INT. CONTINUITY RESERVE - UNASSIGNED BODY SECTOR - CONTINUOUS</w:t>
      </w:r>
    </w:p>
    <w:p w14:paraId="3B7DCFA1">
      <w:pPr>
        <w:spacing w:before="120" w:after="120"/>
      </w:pPr>
      <w:r>
        <w:rPr>
          <w:rFonts w:ascii="Courier New" w:hAnsi="Courier New" w:eastAsia="Courier New" w:cs="Courier New"/>
          <w:sz w:val="24"/>
        </w:rPr>
        <w:t>The chamber marked V-16 is open. Its display still reports an occupied body and a steady heartbeat. Sector search lights continue scanning the empty glass.</w:t>
      </w:r>
    </w:p>
    <w:p w14:paraId="78DB1A7E">
      <w:pPr>
        <w:spacing w:before="120" w:after="120"/>
      </w:pPr>
      <w:r>
        <w:rPr>
          <w:rFonts w:ascii="Courier New" w:hAnsi="Courier New" w:eastAsia="Courier New" w:cs="Courier New"/>
          <w:sz w:val="24"/>
        </w:rPr>
        <w:t>Wet footprints cross the floor. A state wrist band lies split beside an exposed maintenance panel. Someone has stripped wire from the wall and built a release tool from it.</w:t>
      </w:r>
    </w:p>
    <w:p w14:paraId="5CB6077B">
      <w:pPr>
        <w:spacing w:before="120" w:after="120"/>
      </w:pPr>
      <w:r>
        <w:rPr>
          <w:rFonts w:ascii="Courier New" w:hAnsi="Courier New" w:eastAsia="Courier New" w:cs="Courier New"/>
          <w:sz w:val="24"/>
        </w:rPr>
        <w:t>Sato raises his weapon.</w:t>
      </w:r>
    </w:p>
    <w:p w14:paraId="3977DBE8">
      <w:pPr>
        <w:spacing w:before="120" w:after="120"/>
      </w:pPr>
      <w:r>
        <w:rPr>
          <w:rFonts w:ascii="Courier New" w:hAnsi="Courier New" w:eastAsia="Courier New" w:cs="Courier New"/>
          <w:sz w:val="24"/>
        </w:rPr>
        <w:t xml:space="preserve">A restraint cable snaps tight around his throat from behind. </w:t>
      </w:r>
      <w:r>
        <w:rPr>
          <w:rFonts w:hint="default" w:ascii="Courier New" w:hAnsi="Courier New" w:eastAsia="Courier New" w:cs="Courier New"/>
          <w:b/>
          <w:bCs/>
          <w:sz w:val="24"/>
        </w:rPr>
        <w:t>VEYRIS</w:t>
      </w:r>
      <w:r>
        <w:rPr>
          <w:rFonts w:ascii="Courier New" w:hAnsi="Courier New" w:eastAsia="Courier New" w:cs="Courier New"/>
          <w:sz w:val="24"/>
        </w:rPr>
        <w:t>, sixteen in body and one year awake, holds the other end. Medical ports have been torn from her skin. Her stance is balanced. Her eyes move across all four intruders, measuring which one she will have to hurt first.</w:t>
      </w:r>
    </w:p>
    <w:p w14:paraId="258A216E">
      <w:pPr>
        <w:keepNext/>
        <w:spacing w:before="120"/>
        <w:ind w:left="3168" w:right="1152"/>
        <w:jc w:val="center"/>
        <w:rPr>
          <w:rFonts w:hint="default"/>
          <w:lang w:val="en-US"/>
        </w:rPr>
      </w:pPr>
      <w:r>
        <w:rPr>
          <w:rFonts w:ascii="Courier New" w:hAnsi="Courier New" w:eastAsia="Courier New" w:cs="Courier New"/>
          <w:b/>
          <w:sz w:val="24"/>
        </w:rPr>
        <w:t>VEYRIS</w:t>
      </w:r>
    </w:p>
    <w:p w14:paraId="715265BA">
      <w:pPr>
        <w:spacing w:after="120"/>
        <w:ind w:left="2016" w:right="1008"/>
      </w:pPr>
      <w:r>
        <w:rPr>
          <w:rFonts w:ascii="Courier New" w:hAnsi="Courier New" w:eastAsia="Courier New" w:cs="Courier New"/>
          <w:sz w:val="24"/>
        </w:rPr>
        <w:t>Put it down.</w:t>
      </w:r>
    </w:p>
    <w:p w14:paraId="077938B8">
      <w:pPr>
        <w:spacing w:before="120" w:after="120"/>
      </w:pPr>
      <w:r>
        <w:rPr>
          <w:rFonts w:ascii="Courier New" w:hAnsi="Courier New" w:eastAsia="Courier New" w:cs="Courier New"/>
          <w:sz w:val="24"/>
        </w:rPr>
        <w:t>Sato lowers the weapon. Veyris keeps the cable tight.</w:t>
      </w:r>
    </w:p>
    <w:p w14:paraId="662EAD33">
      <w:pPr>
        <w:keepNext/>
        <w:spacing w:before="120"/>
        <w:ind w:left="3168" w:right="1152"/>
        <w:jc w:val="center"/>
        <w:rPr>
          <w:rFonts w:hint="default"/>
          <w:lang w:val="en-US"/>
        </w:rPr>
      </w:pPr>
      <w:r>
        <w:rPr>
          <w:rFonts w:ascii="Courier New" w:hAnsi="Courier New" w:eastAsia="Courier New" w:cs="Courier New"/>
          <w:b/>
          <w:sz w:val="24"/>
        </w:rPr>
        <w:t>KIRA</w:t>
      </w:r>
    </w:p>
    <w:p w14:paraId="161B78FF">
      <w:pPr>
        <w:spacing w:after="120"/>
        <w:ind w:left="2016" w:right="1008"/>
      </w:pPr>
      <w:r>
        <w:rPr>
          <w:rFonts w:ascii="Courier New" w:hAnsi="Courier New" w:eastAsia="Courier New" w:cs="Courier New"/>
          <w:sz w:val="24"/>
        </w:rPr>
        <w:t xml:space="preserve">We didn't come to </w:t>
      </w:r>
      <w:r>
        <w:rPr>
          <w:rFonts w:hint="default" w:ascii="Courier New" w:hAnsi="Courier New" w:eastAsia="Courier New" w:cs="Courier New"/>
          <w:sz w:val="24"/>
          <w:lang w:val="en-US"/>
        </w:rPr>
        <w:t>kill</w:t>
      </w:r>
      <w:r>
        <w:rPr>
          <w:rFonts w:ascii="Courier New" w:hAnsi="Courier New" w:eastAsia="Courier New" w:cs="Courier New"/>
          <w:sz w:val="24"/>
        </w:rPr>
        <w:t xml:space="preserve"> you.</w:t>
      </w:r>
    </w:p>
    <w:p w14:paraId="7F248325">
      <w:pPr>
        <w:keepNext/>
        <w:spacing w:before="120"/>
        <w:ind w:left="3168" w:right="1152"/>
        <w:jc w:val="center"/>
        <w:rPr>
          <w:rFonts w:hint="default"/>
          <w:lang w:val="en-US"/>
        </w:rPr>
      </w:pPr>
      <w:r>
        <w:rPr>
          <w:rFonts w:ascii="Courier New" w:hAnsi="Courier New" w:eastAsia="Courier New" w:cs="Courier New"/>
          <w:b/>
          <w:sz w:val="24"/>
        </w:rPr>
        <w:t>VEYRIS</w:t>
      </w:r>
    </w:p>
    <w:p w14:paraId="0E634DCE">
      <w:pPr>
        <w:spacing w:after="120"/>
        <w:ind w:left="2016" w:right="1008"/>
      </w:pPr>
      <w:r>
        <w:rPr>
          <w:rFonts w:ascii="Courier New" w:hAnsi="Courier New" w:eastAsia="Courier New" w:cs="Courier New"/>
          <w:sz w:val="24"/>
        </w:rPr>
        <w:t>You came through a locked door.</w:t>
      </w:r>
    </w:p>
    <w:p w14:paraId="7D0FFFA3">
      <w:pPr>
        <w:spacing w:before="120" w:after="120"/>
      </w:pPr>
      <w:r>
        <w:rPr>
          <w:rFonts w:ascii="Courier New" w:hAnsi="Courier New" w:eastAsia="Courier New" w:cs="Courier New"/>
          <w:sz w:val="24"/>
        </w:rPr>
        <w:t>Kerr's sketchbook slips from beneath his coat and falls open. Veyris sees her face on the page.</w:t>
      </w:r>
    </w:p>
    <w:p w14:paraId="1EE7820B">
      <w:pPr>
        <w:spacing w:before="120" w:after="120"/>
      </w:pPr>
      <w:r>
        <w:rPr>
          <w:rFonts w:ascii="Courier New" w:hAnsi="Courier New" w:eastAsia="Courier New" w:cs="Courier New"/>
          <w:sz w:val="24"/>
        </w:rPr>
        <w:t>The cable tightens.</w:t>
      </w:r>
    </w:p>
    <w:p w14:paraId="110700CB">
      <w:pPr>
        <w:keepNext/>
        <w:spacing w:before="120"/>
        <w:ind w:left="3168" w:right="1152"/>
        <w:jc w:val="center"/>
        <w:rPr>
          <w:rFonts w:hint="default"/>
          <w:lang w:val="en-US"/>
        </w:rPr>
      </w:pPr>
      <w:r>
        <w:rPr>
          <w:rFonts w:ascii="Courier New" w:hAnsi="Courier New" w:eastAsia="Courier New" w:cs="Courier New"/>
          <w:b/>
          <w:sz w:val="24"/>
        </w:rPr>
        <w:t>VEYRIS</w:t>
      </w:r>
    </w:p>
    <w:p w14:paraId="00E388B1">
      <w:pPr>
        <w:spacing w:after="120"/>
        <w:ind w:left="2016" w:right="1008"/>
      </w:pPr>
      <w:r>
        <w:rPr>
          <w:rFonts w:ascii="Courier New" w:hAnsi="Courier New" w:eastAsia="Courier New" w:cs="Courier New"/>
          <w:sz w:val="24"/>
        </w:rPr>
        <w:t>Where did you get that?</w:t>
      </w:r>
    </w:p>
    <w:p w14:paraId="65B1A44C">
      <w:pPr>
        <w:keepNext/>
        <w:spacing w:before="120"/>
        <w:ind w:left="3168" w:right="1152"/>
        <w:jc w:val="center"/>
        <w:rPr>
          <w:rFonts w:hint="default"/>
          <w:lang w:val="en-US"/>
        </w:rPr>
      </w:pPr>
      <w:r>
        <w:rPr>
          <w:rFonts w:ascii="Courier New" w:hAnsi="Courier New" w:eastAsia="Courier New" w:cs="Courier New"/>
          <w:b/>
          <w:sz w:val="24"/>
        </w:rPr>
        <w:t>KERR</w:t>
      </w:r>
    </w:p>
    <w:p w14:paraId="4AFD3FAB">
      <w:pPr>
        <w:spacing w:after="120"/>
        <w:ind w:left="2016" w:right="1008"/>
      </w:pPr>
      <w:r>
        <w:rPr>
          <w:rFonts w:ascii="Courier New" w:hAnsi="Courier New" w:eastAsia="Courier New" w:cs="Courier New"/>
          <w:sz w:val="24"/>
        </w:rPr>
        <w:t>I drew it.</w:t>
      </w:r>
    </w:p>
    <w:p w14:paraId="0D385CF8">
      <w:pPr>
        <w:keepNext/>
        <w:spacing w:before="120"/>
        <w:ind w:left="3168" w:right="1152"/>
        <w:jc w:val="center"/>
        <w:rPr>
          <w:rFonts w:hint="default"/>
          <w:lang w:val="en-US"/>
        </w:rPr>
      </w:pPr>
      <w:r>
        <w:rPr>
          <w:rFonts w:ascii="Courier New" w:hAnsi="Courier New" w:eastAsia="Courier New" w:cs="Courier New"/>
          <w:b/>
          <w:sz w:val="24"/>
        </w:rPr>
        <w:t>VEYRIS</w:t>
      </w:r>
    </w:p>
    <w:p w14:paraId="03A3EEC4">
      <w:pPr>
        <w:spacing w:after="120"/>
        <w:ind w:left="2016" w:right="1008"/>
      </w:pPr>
      <w:r>
        <w:rPr>
          <w:rFonts w:ascii="Courier New" w:hAnsi="Courier New" w:eastAsia="Courier New" w:cs="Courier New"/>
          <w:sz w:val="24"/>
        </w:rPr>
        <w:t>Harp has the same picture.</w:t>
      </w:r>
    </w:p>
    <w:p w14:paraId="06E35186">
      <w:pPr>
        <w:keepNext/>
        <w:spacing w:before="120"/>
        <w:ind w:left="3168" w:right="1152"/>
        <w:jc w:val="center"/>
        <w:rPr>
          <w:rFonts w:hint="default"/>
          <w:lang w:val="en-US"/>
        </w:rPr>
      </w:pPr>
      <w:r>
        <w:rPr>
          <w:rFonts w:ascii="Courier New" w:hAnsi="Courier New" w:eastAsia="Courier New" w:cs="Courier New"/>
          <w:b/>
          <w:sz w:val="24"/>
        </w:rPr>
        <w:t>KERR</w:t>
      </w:r>
    </w:p>
    <w:p w14:paraId="39BFEAC5">
      <w:pPr>
        <w:spacing w:after="120"/>
        <w:ind w:left="2016" w:right="1008"/>
      </w:pPr>
      <w:r>
        <w:rPr>
          <w:rFonts w:ascii="Courier New" w:hAnsi="Courier New" w:eastAsia="Courier New" w:cs="Courier New"/>
          <w:sz w:val="24"/>
        </w:rPr>
        <w:t>Did he tell you where it came from?</w:t>
      </w:r>
    </w:p>
    <w:p w14:paraId="6E1FF1D4">
      <w:pPr>
        <w:keepNext/>
        <w:spacing w:before="120"/>
        <w:ind w:left="3168" w:right="1152"/>
        <w:jc w:val="center"/>
        <w:rPr>
          <w:rFonts w:hint="default"/>
          <w:lang w:val="en-US"/>
        </w:rPr>
      </w:pPr>
      <w:r>
        <w:rPr>
          <w:rFonts w:ascii="Courier New" w:hAnsi="Courier New" w:eastAsia="Courier New" w:cs="Courier New"/>
          <w:b/>
          <w:sz w:val="24"/>
        </w:rPr>
        <w:t>VEYRIS</w:t>
      </w:r>
    </w:p>
    <w:p w14:paraId="3E34CD65">
      <w:pPr>
        <w:spacing w:after="120"/>
        <w:ind w:left="2016" w:right="1008"/>
      </w:pPr>
      <w:r>
        <w:rPr>
          <w:rFonts w:ascii="Courier New" w:hAnsi="Courier New" w:eastAsia="Courier New" w:cs="Courier New"/>
          <w:sz w:val="24"/>
        </w:rPr>
        <w:t>He thought I did.</w:t>
      </w:r>
    </w:p>
    <w:p w14:paraId="66F1FA18">
      <w:pPr>
        <w:keepNext/>
        <w:spacing w:before="120"/>
        <w:ind w:left="3168" w:right="1152"/>
        <w:jc w:val="center"/>
        <w:rPr>
          <w:rFonts w:hint="default"/>
          <w:lang w:val="en-US"/>
        </w:rPr>
      </w:pPr>
      <w:r>
        <w:rPr>
          <w:rFonts w:ascii="Courier New" w:hAnsi="Courier New" w:eastAsia="Courier New" w:cs="Courier New"/>
          <w:b/>
          <w:sz w:val="24"/>
        </w:rPr>
        <w:t>KIRA</w:t>
      </w:r>
    </w:p>
    <w:p w14:paraId="042043AF">
      <w:pPr>
        <w:spacing w:after="120"/>
        <w:ind w:left="2016" w:right="1008"/>
      </w:pPr>
      <w:r>
        <w:rPr>
          <w:rFonts w:ascii="Courier New" w:hAnsi="Courier New" w:eastAsia="Courier New" w:cs="Courier New"/>
          <w:sz w:val="24"/>
        </w:rPr>
        <w:t>What's your name?</w:t>
      </w:r>
    </w:p>
    <w:p w14:paraId="0EE80BED">
      <w:pPr>
        <w:keepNext/>
        <w:spacing w:before="120"/>
        <w:ind w:left="3168" w:right="1152"/>
        <w:jc w:val="center"/>
        <w:rPr>
          <w:rFonts w:hint="default"/>
          <w:lang w:val="en-US"/>
        </w:rPr>
      </w:pPr>
      <w:r>
        <w:rPr>
          <w:rFonts w:ascii="Courier New" w:hAnsi="Courier New" w:eastAsia="Courier New" w:cs="Courier New"/>
          <w:b/>
          <w:sz w:val="24"/>
        </w:rPr>
        <w:t>VEYRIS</w:t>
      </w:r>
    </w:p>
    <w:p w14:paraId="5D225727">
      <w:pPr>
        <w:spacing w:after="120"/>
        <w:ind w:left="2016" w:right="1008"/>
      </w:pPr>
      <w:r>
        <w:rPr>
          <w:rFonts w:ascii="Courier New" w:hAnsi="Courier New" w:eastAsia="Courier New" w:cs="Courier New"/>
          <w:sz w:val="24"/>
        </w:rPr>
        <w:t>Veyris.</w:t>
      </w:r>
    </w:p>
    <w:p w14:paraId="211DA966">
      <w:pPr>
        <w:keepNext/>
        <w:spacing w:before="120"/>
        <w:ind w:left="3168" w:right="1152"/>
        <w:jc w:val="center"/>
        <w:rPr>
          <w:rFonts w:hint="default"/>
          <w:lang w:val="en-US"/>
        </w:rPr>
      </w:pPr>
      <w:r>
        <w:rPr>
          <w:rFonts w:ascii="Courier New" w:hAnsi="Courier New" w:eastAsia="Courier New" w:cs="Courier New"/>
          <w:b/>
          <w:sz w:val="24"/>
        </w:rPr>
        <w:t>IMANI</w:t>
      </w:r>
    </w:p>
    <w:p w14:paraId="23350892">
      <w:pPr>
        <w:spacing w:after="120"/>
        <w:ind w:left="2016" w:right="1008"/>
      </w:pPr>
      <w:r>
        <w:rPr>
          <w:rFonts w:ascii="Courier New" w:hAnsi="Courier New" w:eastAsia="Courier New" w:cs="Courier New"/>
          <w:sz w:val="24"/>
        </w:rPr>
        <w:t>V-16 activated during the Fracture. No assigned continuity. No registered claimant.</w:t>
      </w:r>
    </w:p>
    <w:p w14:paraId="7268659D">
      <w:pPr>
        <w:keepNext/>
        <w:spacing w:before="120"/>
        <w:ind w:left="3168" w:right="1152"/>
        <w:jc w:val="center"/>
        <w:rPr>
          <w:rFonts w:hint="default"/>
          <w:lang w:val="en-US"/>
        </w:rPr>
      </w:pPr>
      <w:r>
        <w:rPr>
          <w:rFonts w:ascii="Courier New" w:hAnsi="Courier New" w:eastAsia="Courier New" w:cs="Courier New"/>
          <w:b/>
          <w:sz w:val="24"/>
        </w:rPr>
        <w:t>VEYRIS</w:t>
      </w:r>
    </w:p>
    <w:p w14:paraId="22AEE94E">
      <w:pPr>
        <w:spacing w:after="120"/>
        <w:ind w:left="2016" w:right="1008"/>
      </w:pPr>
      <w:r>
        <w:rPr>
          <w:rFonts w:ascii="Courier New" w:hAnsi="Courier New" w:eastAsia="Courier New" w:cs="Courier New"/>
          <w:sz w:val="24"/>
        </w:rPr>
        <w:t>Their records aren't my problem.</w:t>
      </w:r>
    </w:p>
    <w:p w14:paraId="55046418">
      <w:pPr>
        <w:spacing w:before="120" w:after="120"/>
      </w:pPr>
      <w:r>
        <w:rPr>
          <w:rFonts w:ascii="Courier New" w:hAnsi="Courier New" w:eastAsia="Courier New" w:cs="Courier New"/>
          <w:sz w:val="24"/>
        </w:rPr>
        <w:t>A surveillance lens above them quietly rotates. Veyris sees it first.</w:t>
      </w:r>
    </w:p>
    <w:p w14:paraId="40A1C0C2">
      <w:pPr>
        <w:spacing w:before="120" w:after="120"/>
      </w:pPr>
      <w:r>
        <w:rPr>
          <w:rFonts w:ascii="Courier New" w:hAnsi="Courier New" w:eastAsia="Courier New" w:cs="Courier New"/>
          <w:sz w:val="24"/>
        </w:rPr>
        <w:t>She releases Sato, drives the metal tool through the lens and tears open the maintenance panel.</w:t>
      </w:r>
    </w:p>
    <w:p w14:paraId="190A991C">
      <w:pPr>
        <w:keepNext/>
        <w:spacing w:before="120"/>
        <w:ind w:left="3168" w:right="1152"/>
        <w:jc w:val="center"/>
        <w:rPr>
          <w:rFonts w:hint="default"/>
          <w:lang w:val="en-US"/>
        </w:rPr>
      </w:pPr>
      <w:r>
        <w:rPr>
          <w:rFonts w:ascii="Courier New" w:hAnsi="Courier New" w:eastAsia="Courier New" w:cs="Courier New"/>
          <w:b/>
          <w:sz w:val="24"/>
        </w:rPr>
        <w:t>VEYRIS</w:t>
      </w:r>
    </w:p>
    <w:p w14:paraId="3B43F612">
      <w:pPr>
        <w:spacing w:after="120"/>
        <w:ind w:left="2016" w:right="1008"/>
      </w:pPr>
      <w:r>
        <w:rPr>
          <w:rFonts w:ascii="Courier New" w:hAnsi="Courier New" w:eastAsia="Courier New" w:cs="Courier New"/>
          <w:sz w:val="24"/>
        </w:rPr>
        <w:t>They know you're here.</w:t>
      </w:r>
    </w:p>
    <w:p w14:paraId="19B29052">
      <w:pPr>
        <w:keepNext/>
        <w:spacing w:before="120"/>
        <w:ind w:left="3168" w:right="1152"/>
        <w:jc w:val="center"/>
        <w:rPr>
          <w:rFonts w:hint="default"/>
          <w:lang w:val="en-US"/>
        </w:rPr>
      </w:pPr>
      <w:r>
        <w:rPr>
          <w:rFonts w:ascii="Courier New" w:hAnsi="Courier New" w:eastAsia="Courier New" w:cs="Courier New"/>
          <w:b/>
          <w:sz w:val="24"/>
        </w:rPr>
        <w:t>KIRA</w:t>
      </w:r>
    </w:p>
    <w:p w14:paraId="2EECE1C3">
      <w:pPr>
        <w:spacing w:after="120"/>
        <w:ind w:left="2016" w:right="1008"/>
      </w:pPr>
      <w:r>
        <w:rPr>
          <w:rFonts w:ascii="Courier New" w:hAnsi="Courier New" w:eastAsia="Courier New" w:cs="Courier New"/>
          <w:sz w:val="24"/>
        </w:rPr>
        <w:t>Then come with us.</w:t>
      </w:r>
    </w:p>
    <w:p w14:paraId="133E39D2">
      <w:pPr>
        <w:keepNext/>
        <w:spacing w:before="120"/>
        <w:ind w:left="3168" w:right="1152"/>
        <w:jc w:val="center"/>
        <w:rPr>
          <w:rFonts w:hint="default"/>
          <w:lang w:val="en-US"/>
        </w:rPr>
      </w:pPr>
      <w:r>
        <w:rPr>
          <w:rFonts w:ascii="Courier New" w:hAnsi="Courier New" w:eastAsia="Courier New" w:cs="Courier New"/>
          <w:b/>
          <w:sz w:val="24"/>
        </w:rPr>
        <w:t>VEYRIS</w:t>
      </w:r>
    </w:p>
    <w:p w14:paraId="371891CE">
      <w:pPr>
        <w:spacing w:after="120"/>
        <w:ind w:left="2016" w:right="1008"/>
      </w:pPr>
      <w:r>
        <w:rPr>
          <w:rFonts w:ascii="Courier New" w:hAnsi="Courier New" w:eastAsia="Courier New" w:cs="Courier New"/>
          <w:sz w:val="24"/>
        </w:rPr>
        <w:t>I'm leaving. You can keep up.</w:t>
      </w:r>
    </w:p>
    <w:p w14:paraId="235DDEC7">
      <w:pPr>
        <w:spacing w:before="120" w:after="120"/>
      </w:pPr>
      <w:r>
        <w:rPr>
          <w:rFonts w:ascii="Courier New" w:hAnsi="Courier New" w:eastAsia="Courier New" w:cs="Courier New"/>
          <w:sz w:val="24"/>
        </w:rPr>
        <w:t>The far doors unlock. Enforcers enter from both ends of the sector.</w:t>
      </w:r>
    </w:p>
    <w:p w14:paraId="1DA2C7C2">
      <w:pPr>
        <w:spacing w:before="120" w:after="120"/>
        <w:rPr>
          <w:rFonts w:hint="default" w:ascii="Courier New Bold" w:hAnsi="Courier New Bold" w:cs="Courier New Bold"/>
          <w:b/>
          <w:bCs/>
        </w:rPr>
      </w:pPr>
      <w:r>
        <w:rPr>
          <w:rFonts w:hint="default" w:ascii="Courier New" w:hAnsi="Courier New" w:eastAsia="Courier New" w:cs="Courier New"/>
          <w:b/>
          <w:bCs/>
          <w:sz w:val="24"/>
        </w:rPr>
        <w:t>INT. CONTINUITY RESERVE - CONTINUOUS</w:t>
      </w:r>
    </w:p>
    <w:p w14:paraId="20CB5652">
      <w:pPr>
        <w:spacing w:before="120" w:after="120"/>
      </w:pPr>
      <w:r>
        <w:rPr>
          <w:rFonts w:ascii="Courier New" w:hAnsi="Courier New" w:eastAsia="Courier New" w:cs="Courier New"/>
          <w:sz w:val="24"/>
        </w:rPr>
        <w:t>KIRA meets the first Enforcer before his weapon clears its holster. S</w:t>
      </w:r>
      <w:r>
        <w:rPr>
          <w:rFonts w:hint="default" w:ascii="Courier New" w:hAnsi="Courier New" w:eastAsia="Courier New" w:cs="Courier New"/>
          <w:sz w:val="24"/>
          <w:lang w:val="en-US"/>
        </w:rPr>
        <w:t>ato</w:t>
      </w:r>
      <w:r>
        <w:rPr>
          <w:rFonts w:ascii="Courier New" w:hAnsi="Courier New" w:eastAsia="Courier New" w:cs="Courier New"/>
          <w:sz w:val="24"/>
        </w:rPr>
        <w:t xml:space="preserve"> turns on his former unit. Veyris moves toward the maintenance route she has already opened.</w:t>
      </w:r>
    </w:p>
    <w:p w14:paraId="48EC3631">
      <w:pPr>
        <w:spacing w:before="120" w:after="120"/>
      </w:pPr>
      <w:r>
        <w:rPr>
          <w:rFonts w:ascii="Courier New" w:hAnsi="Courier New" w:eastAsia="Courier New" w:cs="Courier New"/>
          <w:sz w:val="24"/>
        </w:rPr>
        <w:t>An Enforcer catches Veyris by the wrist.</w:t>
      </w:r>
    </w:p>
    <w:p w14:paraId="4B82653A">
      <w:pPr>
        <w:spacing w:before="120" w:after="120"/>
      </w:pPr>
      <w:r>
        <w:rPr>
          <w:rFonts w:ascii="Courier New" w:hAnsi="Courier New" w:eastAsia="Courier New" w:cs="Courier New"/>
          <w:sz w:val="24"/>
        </w:rPr>
        <w:t>She turns into his grip instead of pulling away, drives the metal release tool beneath the seal of his weapon hand and twists.</w:t>
      </w:r>
    </w:p>
    <w:p w14:paraId="231B4BA5">
      <w:pPr>
        <w:spacing w:before="120" w:after="120"/>
      </w:pPr>
      <w:r>
        <w:rPr>
          <w:rFonts w:ascii="Courier New" w:hAnsi="Courier New" w:eastAsia="Courier New" w:cs="Courier New"/>
          <w:sz w:val="24"/>
        </w:rPr>
        <w:t>The weapon discharges into the floor. Veyris tears free and slams him against a preservation chamber. Before he can recover, she rips the state band from his wrist and throws it between the closing doors.</w:t>
      </w:r>
    </w:p>
    <w:p w14:paraId="205FA7BF">
      <w:pPr>
        <w:spacing w:before="120" w:after="120"/>
      </w:pPr>
      <w:r>
        <w:rPr>
          <w:rFonts w:ascii="Courier New" w:hAnsi="Courier New" w:eastAsia="Courier New" w:cs="Courier New"/>
          <w:sz w:val="24"/>
        </w:rPr>
        <w:t>The security system follows his signal into the wrong corridor.</w:t>
      </w:r>
    </w:p>
    <w:p w14:paraId="18180C09">
      <w:pPr>
        <w:spacing w:before="120" w:after="120"/>
      </w:pPr>
      <w:r>
        <w:rPr>
          <w:rFonts w:ascii="Courier New" w:hAnsi="Courier New" w:eastAsia="Courier New" w:cs="Courier New"/>
          <w:sz w:val="24"/>
        </w:rPr>
        <w:t>They reach the sealed maintenance gate.</w:t>
      </w:r>
    </w:p>
    <w:p w14:paraId="4782C2AF">
      <w:pPr>
        <w:keepNext/>
        <w:spacing w:before="120"/>
        <w:ind w:left="3168" w:right="1152"/>
        <w:jc w:val="center"/>
        <w:rPr>
          <w:rFonts w:hint="default"/>
          <w:lang w:val="en-US"/>
        </w:rPr>
      </w:pPr>
      <w:r>
        <w:rPr>
          <w:rFonts w:ascii="Courier New" w:hAnsi="Courier New" w:eastAsia="Courier New" w:cs="Courier New"/>
          <w:b/>
          <w:sz w:val="24"/>
        </w:rPr>
        <w:t>SATO</w:t>
      </w:r>
    </w:p>
    <w:p w14:paraId="1AABBC18">
      <w:pPr>
        <w:spacing w:after="120"/>
        <w:ind w:left="2016" w:right="1008"/>
      </w:pPr>
      <w:r>
        <w:rPr>
          <w:rFonts w:ascii="Courier New" w:hAnsi="Courier New" w:eastAsia="Courier New" w:cs="Courier New"/>
          <w:sz w:val="24"/>
        </w:rPr>
        <w:t>Your route ends here.</w:t>
      </w:r>
    </w:p>
    <w:p w14:paraId="077DE224">
      <w:pPr>
        <w:spacing w:before="120" w:after="120"/>
      </w:pPr>
      <w:r>
        <w:rPr>
          <w:rFonts w:ascii="Courier New" w:hAnsi="Courier New" w:eastAsia="Courier New" w:cs="Courier New"/>
          <w:sz w:val="24"/>
        </w:rPr>
        <w:t>Veyris opens the control housing. A strip of wire is already bridging two contacts.</w:t>
      </w:r>
    </w:p>
    <w:p w14:paraId="4FC39208">
      <w:pPr>
        <w:spacing w:before="120" w:after="120"/>
      </w:pPr>
      <w:r>
        <w:rPr>
          <w:rFonts w:ascii="Courier New" w:hAnsi="Courier New" w:eastAsia="Courier New" w:cs="Courier New"/>
          <w:sz w:val="24"/>
        </w:rPr>
        <w:t>She drives the release tool into a third contact. The lock resists.</w:t>
      </w:r>
    </w:p>
    <w:p w14:paraId="0B8469FA">
      <w:pPr>
        <w:spacing w:before="120" w:after="120"/>
      </w:pPr>
      <w:r>
        <w:rPr>
          <w:rFonts w:ascii="Courier New" w:hAnsi="Courier New" w:eastAsia="Courier New" w:cs="Courier New"/>
          <w:sz w:val="24"/>
        </w:rPr>
        <w:t>Kira sees the manual pressure valve beside the frame and forces it down. The gate releases hard enough to shake the corridor.</w:t>
      </w:r>
    </w:p>
    <w:p w14:paraId="4CC1ABF1">
      <w:pPr>
        <w:spacing w:before="120" w:after="120"/>
      </w:pPr>
      <w:r>
        <w:rPr>
          <w:rFonts w:ascii="Courier New" w:hAnsi="Courier New" w:eastAsia="Courier New" w:cs="Courier New"/>
          <w:sz w:val="24"/>
        </w:rPr>
        <w:t>Veyris leads them through.</w:t>
      </w:r>
    </w:p>
    <w:p w14:paraId="4CD5B2AE">
      <w:pPr>
        <w:keepNext/>
        <w:spacing w:before="240"/>
      </w:pPr>
      <w:r>
        <w:rPr>
          <w:rFonts w:ascii="Courier New" w:hAnsi="Courier New" w:eastAsia="Courier New" w:cs="Courier New"/>
          <w:sz w:val="24"/>
        </w:rPr>
        <w:t>INT. ANALOG MAINTENANCE SKIFF - NIGHT</w:t>
      </w:r>
    </w:p>
    <w:p w14:paraId="73548775">
      <w:pPr>
        <w:spacing w:before="120" w:after="120"/>
      </w:pPr>
      <w:r>
        <w:rPr>
          <w:rFonts w:ascii="Courier New" w:hAnsi="Courier New" w:eastAsia="Courier New" w:cs="Courier New"/>
          <w:sz w:val="24"/>
        </w:rPr>
        <w:t>An obsolete rail skiff carries them beneath the city without a network connection. Its wheels strike imperfect intervals. VEYRIS sits beside the open service window, feeling unfiltered rain for the first time.</w:t>
      </w:r>
    </w:p>
    <w:p w14:paraId="5A7DCEEF">
      <w:pPr>
        <w:keepNext/>
        <w:spacing w:before="120"/>
        <w:ind w:left="3168" w:right="1152"/>
        <w:jc w:val="center"/>
        <w:rPr>
          <w:rFonts w:hint="default"/>
          <w:lang w:val="en-US"/>
        </w:rPr>
      </w:pPr>
      <w:r>
        <w:rPr>
          <w:rFonts w:ascii="Courier New" w:hAnsi="Courier New" w:eastAsia="Courier New" w:cs="Courier New"/>
          <w:b/>
          <w:sz w:val="24"/>
        </w:rPr>
        <w:t>VEYRIS</w:t>
      </w:r>
    </w:p>
    <w:p w14:paraId="0393C01E">
      <w:pPr>
        <w:spacing w:after="120"/>
        <w:ind w:left="2016" w:right="1008"/>
      </w:pPr>
      <w:r>
        <w:rPr>
          <w:rFonts w:ascii="Courier New" w:hAnsi="Courier New" w:eastAsia="Courier New" w:cs="Courier New"/>
          <w:sz w:val="24"/>
        </w:rPr>
        <w:t>It hurts.</w:t>
      </w:r>
    </w:p>
    <w:p w14:paraId="37BC5525">
      <w:pPr>
        <w:keepNext/>
        <w:spacing w:before="120"/>
        <w:ind w:left="3168" w:right="1152"/>
        <w:jc w:val="center"/>
        <w:rPr>
          <w:rFonts w:hint="default"/>
          <w:lang w:val="en-US"/>
        </w:rPr>
      </w:pPr>
      <w:r>
        <w:rPr>
          <w:rFonts w:ascii="Courier New" w:hAnsi="Courier New" w:eastAsia="Courier New" w:cs="Courier New"/>
          <w:b/>
          <w:sz w:val="24"/>
        </w:rPr>
        <w:t>IMANI</w:t>
      </w:r>
    </w:p>
    <w:p w14:paraId="2E8E9656">
      <w:pPr>
        <w:spacing w:after="120"/>
        <w:ind w:left="2016" w:right="1008"/>
      </w:pPr>
      <w:r>
        <w:rPr>
          <w:rFonts w:hint="default" w:ascii="Courier New" w:hAnsi="Courier New" w:eastAsia="Courier New" w:cs="Courier New"/>
          <w:sz w:val="24"/>
          <w:lang w:val="en-US"/>
        </w:rPr>
        <w:t xml:space="preserve">It’s called being </w:t>
      </w:r>
      <w:r>
        <w:rPr>
          <w:rFonts w:ascii="Courier New" w:hAnsi="Courier New" w:eastAsia="Courier New" w:cs="Courier New"/>
          <w:sz w:val="24"/>
        </w:rPr>
        <w:t>cold. Your skin will decide whether it hates it after the surprise wears off.</w:t>
      </w:r>
    </w:p>
    <w:p w14:paraId="26C31908">
      <w:pPr>
        <w:keepNext/>
        <w:spacing w:before="120"/>
        <w:ind w:left="3168" w:right="1152"/>
        <w:jc w:val="center"/>
        <w:rPr>
          <w:rFonts w:hint="default"/>
          <w:lang w:val="en-US"/>
        </w:rPr>
      </w:pPr>
      <w:r>
        <w:rPr>
          <w:rFonts w:ascii="Courier New" w:hAnsi="Courier New" w:eastAsia="Courier New" w:cs="Courier New"/>
          <w:b/>
          <w:sz w:val="24"/>
        </w:rPr>
        <w:t>VEYRIS</w:t>
      </w:r>
    </w:p>
    <w:p w14:paraId="6C801A3D">
      <w:pPr>
        <w:spacing w:after="120"/>
        <w:ind w:left="2016" w:right="1008"/>
      </w:pPr>
      <w:r>
        <w:rPr>
          <w:rFonts w:ascii="Courier New" w:hAnsi="Courier New" w:eastAsia="Courier New" w:cs="Courier New"/>
          <w:sz w:val="24"/>
        </w:rPr>
        <w:t>The facility called weather an infrastructure failure.</w:t>
      </w:r>
    </w:p>
    <w:p w14:paraId="2674FFF4">
      <w:pPr>
        <w:keepNext/>
        <w:spacing w:before="120"/>
        <w:ind w:left="3168" w:right="1152"/>
        <w:jc w:val="center"/>
        <w:rPr>
          <w:rFonts w:hint="default"/>
          <w:lang w:val="en-US"/>
        </w:rPr>
      </w:pPr>
      <w:r>
        <w:rPr>
          <w:rFonts w:ascii="Courier New" w:hAnsi="Courier New" w:eastAsia="Courier New" w:cs="Courier New"/>
          <w:b/>
          <w:sz w:val="24"/>
        </w:rPr>
        <w:t>SATO</w:t>
      </w:r>
    </w:p>
    <w:p w14:paraId="1FABB830">
      <w:pPr>
        <w:spacing w:after="120"/>
        <w:ind w:left="2016" w:right="1008"/>
      </w:pPr>
      <w:r>
        <w:rPr>
          <w:rFonts w:ascii="Courier New" w:hAnsi="Courier New" w:eastAsia="Courier New" w:cs="Courier New"/>
          <w:sz w:val="24"/>
        </w:rPr>
        <w:t>Warm. Fed. Quiet. Wanting was the dangerous part.</w:t>
      </w:r>
    </w:p>
    <w:p w14:paraId="6769A816">
      <w:pPr>
        <w:keepNext/>
        <w:spacing w:before="120"/>
        <w:ind w:left="3168" w:right="1152"/>
        <w:jc w:val="center"/>
        <w:rPr>
          <w:rFonts w:hint="default"/>
          <w:lang w:val="en-US"/>
        </w:rPr>
      </w:pPr>
      <w:r>
        <w:rPr>
          <w:rFonts w:ascii="Courier New" w:hAnsi="Courier New" w:eastAsia="Courier New" w:cs="Courier New"/>
          <w:b/>
          <w:sz w:val="24"/>
        </w:rPr>
        <w:t>VEYRIS</w:t>
      </w:r>
    </w:p>
    <w:p w14:paraId="3C488431">
      <w:pPr>
        <w:spacing w:after="120"/>
        <w:ind w:left="2016" w:right="1008"/>
      </w:pPr>
      <w:r>
        <w:rPr>
          <w:rFonts w:ascii="Courier New" w:hAnsi="Courier New" w:eastAsia="Courier New" w:cs="Courier New"/>
          <w:sz w:val="24"/>
        </w:rPr>
        <w:t>Is it beautiful?</w:t>
      </w:r>
    </w:p>
    <w:p w14:paraId="13C30862">
      <w:pPr>
        <w:keepNext/>
        <w:spacing w:before="120"/>
        <w:ind w:left="3168" w:right="1152"/>
        <w:jc w:val="center"/>
        <w:rPr>
          <w:rFonts w:hint="default"/>
          <w:lang w:val="en-US"/>
        </w:rPr>
      </w:pPr>
      <w:r>
        <w:rPr>
          <w:rFonts w:ascii="Courier New" w:hAnsi="Courier New" w:eastAsia="Courier New" w:cs="Courier New"/>
          <w:b/>
          <w:sz w:val="24"/>
        </w:rPr>
        <w:t>IMANI</w:t>
      </w:r>
    </w:p>
    <w:p w14:paraId="6C865C60">
      <w:pPr>
        <w:spacing w:after="120"/>
        <w:ind w:left="2016" w:right="1008"/>
      </w:pPr>
      <w:r>
        <w:rPr>
          <w:rFonts w:ascii="Courier New" w:hAnsi="Courier New" w:eastAsia="Courier New" w:cs="Courier New"/>
          <w:sz w:val="24"/>
        </w:rPr>
        <w:t xml:space="preserve">Not when it gets inside your </w:t>
      </w:r>
      <w:r>
        <w:rPr>
          <w:rFonts w:hint="default" w:ascii="Courier New" w:hAnsi="Courier New" w:eastAsia="Courier New" w:cs="Courier New"/>
          <w:sz w:val="24"/>
          <w:lang w:val="en-US"/>
        </w:rPr>
        <w:t>underwear</w:t>
      </w:r>
      <w:r>
        <w:rPr>
          <w:rFonts w:ascii="Courier New" w:hAnsi="Courier New" w:eastAsia="Courier New" w:cs="Courier New"/>
          <w:sz w:val="24"/>
        </w:rPr>
        <w:t>.</w:t>
      </w:r>
    </w:p>
    <w:p w14:paraId="031AA606">
      <w:pPr>
        <w:spacing w:before="120" w:after="120"/>
        <w:rPr>
          <w:rFonts w:hint="default"/>
          <w:b w:val="0"/>
          <w:i w:val="0"/>
          <w:sz w:val="24"/>
          <w:lang w:val="en-US"/>
        </w:rPr>
      </w:pPr>
      <w:r>
        <w:rPr>
          <w:rFonts w:ascii="Courier New" w:hAnsi="Courier New" w:eastAsia="Courier New" w:cs="Courier New"/>
          <w:sz w:val="24"/>
        </w:rPr>
        <w:t>I</w:t>
      </w:r>
      <w:r>
        <w:rPr>
          <w:rFonts w:hint="default" w:ascii="Courier New" w:hAnsi="Courier New" w:eastAsia="Courier New" w:cs="Courier New"/>
          <w:sz w:val="24"/>
          <w:lang w:val="en-US"/>
        </w:rPr>
        <w:t>mani</w:t>
      </w:r>
      <w:r>
        <w:rPr>
          <w:rFonts w:ascii="Courier New" w:hAnsi="Courier New" w:eastAsia="Courier New" w:cs="Courier New"/>
          <w:sz w:val="24"/>
        </w:rPr>
        <w:t xml:space="preserve"> wraps a coat around V</w:t>
      </w:r>
      <w:r>
        <w:rPr>
          <w:rFonts w:hint="default" w:ascii="Courier New" w:hAnsi="Courier New" w:eastAsia="Courier New" w:cs="Courier New"/>
          <w:sz w:val="24"/>
          <w:lang w:val="en-US"/>
        </w:rPr>
        <w:t>eyris</w:t>
      </w:r>
      <w:r>
        <w:rPr>
          <w:rFonts w:ascii="Courier New" w:hAnsi="Courier New" w:eastAsia="Courier New" w:cs="Courier New"/>
          <w:sz w:val="24"/>
        </w:rPr>
        <w:t>.</w:t>
      </w:r>
    </w:p>
    <w:p w14:paraId="38873DAC">
      <w:pPr>
        <w:spacing w:before="120" w:after="120"/>
      </w:pPr>
      <w:r>
        <w:rPr>
          <w:rFonts w:ascii="Courier New" w:hAnsi="Courier New" w:eastAsia="Courier New" w:cs="Courier New"/>
          <w:sz w:val="24"/>
        </w:rPr>
        <w:t>Kira watches the city recede. Kerr watches Kira pretending not to watch him. Then hits him for noticing.</w:t>
      </w:r>
    </w:p>
    <w:p w14:paraId="08C8BE44">
      <w:pPr>
        <w:keepNext/>
        <w:spacing w:before="120"/>
        <w:ind w:left="3168" w:right="1152"/>
        <w:jc w:val="center"/>
        <w:rPr>
          <w:rFonts w:hint="default"/>
          <w:lang w:val="en-US"/>
        </w:rPr>
      </w:pPr>
      <w:r>
        <w:rPr>
          <w:rFonts w:ascii="Courier New" w:hAnsi="Courier New" w:eastAsia="Courier New" w:cs="Courier New"/>
          <w:b/>
          <w:sz w:val="24"/>
        </w:rPr>
        <w:t>VEYRIS</w:t>
      </w:r>
    </w:p>
    <w:p w14:paraId="21BA4D76">
      <w:pPr>
        <w:spacing w:after="120"/>
        <w:ind w:left="2016" w:right="1008"/>
      </w:pPr>
      <w:r>
        <w:rPr>
          <w:rFonts w:ascii="Courier New" w:hAnsi="Courier New" w:eastAsia="Courier New" w:cs="Courier New"/>
          <w:sz w:val="24"/>
        </w:rPr>
        <w:t>Why did she hit you?</w:t>
      </w:r>
    </w:p>
    <w:p w14:paraId="3BC5E0F3">
      <w:pPr>
        <w:keepNext/>
        <w:spacing w:before="120"/>
        <w:ind w:left="3168" w:right="1152"/>
        <w:jc w:val="center"/>
        <w:rPr>
          <w:rFonts w:hint="default"/>
          <w:lang w:val="en-US"/>
        </w:rPr>
      </w:pPr>
      <w:r>
        <w:rPr>
          <w:rFonts w:ascii="Courier New" w:hAnsi="Courier New" w:eastAsia="Courier New" w:cs="Courier New"/>
          <w:b/>
          <w:sz w:val="24"/>
        </w:rPr>
        <w:t>KERR</w:t>
      </w:r>
    </w:p>
    <w:p w14:paraId="6BB26CDD">
      <w:pPr>
        <w:spacing w:after="120"/>
        <w:ind w:left="2016" w:right="1008"/>
      </w:pPr>
      <w:r>
        <w:rPr>
          <w:rFonts w:ascii="Courier New" w:hAnsi="Courier New" w:eastAsia="Courier New" w:cs="Courier New"/>
          <w:sz w:val="24"/>
        </w:rPr>
        <w:t>Apparently I arrived late.</w:t>
      </w:r>
    </w:p>
    <w:p w14:paraId="1C11694B">
      <w:pPr>
        <w:keepNext/>
        <w:spacing w:before="120"/>
        <w:ind w:left="3168" w:right="1152"/>
        <w:jc w:val="center"/>
        <w:rPr>
          <w:rFonts w:hint="default"/>
          <w:lang w:val="en-US"/>
        </w:rPr>
      </w:pPr>
      <w:r>
        <w:rPr>
          <w:rFonts w:ascii="Courier New" w:hAnsi="Courier New" w:eastAsia="Courier New" w:cs="Courier New"/>
          <w:b/>
          <w:sz w:val="24"/>
        </w:rPr>
        <w:t>VEYRIS</w:t>
      </w:r>
    </w:p>
    <w:p w14:paraId="7A482288">
      <w:pPr>
        <w:spacing w:after="120"/>
        <w:ind w:left="2016" w:right="1008"/>
      </w:pPr>
      <w:r>
        <w:rPr>
          <w:rFonts w:ascii="Courier New" w:hAnsi="Courier New" w:eastAsia="Courier New" w:cs="Courier New"/>
          <w:sz w:val="24"/>
        </w:rPr>
        <w:t>How late?</w:t>
      </w:r>
    </w:p>
    <w:p w14:paraId="0E04D2EC">
      <w:pPr>
        <w:keepNext/>
        <w:spacing w:before="120"/>
        <w:ind w:left="3168" w:right="1152"/>
        <w:jc w:val="center"/>
        <w:rPr>
          <w:rFonts w:hint="default"/>
          <w:lang w:val="en-US"/>
        </w:rPr>
      </w:pPr>
      <w:r>
        <w:rPr>
          <w:rFonts w:ascii="Courier New" w:hAnsi="Courier New" w:eastAsia="Courier New" w:cs="Courier New"/>
          <w:b/>
          <w:sz w:val="24"/>
        </w:rPr>
        <w:t>KERR</w:t>
      </w:r>
    </w:p>
    <w:p w14:paraId="71AEBA00">
      <w:pPr>
        <w:spacing w:after="120"/>
        <w:ind w:left="2016" w:right="1008"/>
      </w:pPr>
      <w:r>
        <w:rPr>
          <w:rFonts w:ascii="Courier New" w:hAnsi="Courier New" w:eastAsia="Courier New" w:cs="Courier New"/>
          <w:sz w:val="24"/>
        </w:rPr>
        <w:t>About two thousand years.</w:t>
      </w:r>
    </w:p>
    <w:p w14:paraId="5B63AF2D">
      <w:pPr>
        <w:keepNext/>
        <w:spacing w:before="120"/>
        <w:ind w:left="3168" w:right="1152"/>
        <w:jc w:val="center"/>
        <w:rPr>
          <w:rFonts w:hint="default"/>
          <w:lang w:val="en-US"/>
        </w:rPr>
      </w:pPr>
      <w:r>
        <w:rPr>
          <w:rFonts w:ascii="Courier New" w:hAnsi="Courier New" w:eastAsia="Courier New" w:cs="Courier New"/>
          <w:b/>
          <w:sz w:val="24"/>
        </w:rPr>
        <w:t>VEYRIS</w:t>
      </w:r>
    </w:p>
    <w:p w14:paraId="550E0F98">
      <w:pPr>
        <w:spacing w:after="120"/>
        <w:ind w:left="2016" w:right="1008"/>
      </w:pPr>
      <w:r>
        <w:rPr>
          <w:rFonts w:ascii="Courier New" w:hAnsi="Courier New" w:eastAsia="Courier New" w:cs="Courier New"/>
          <w:sz w:val="24"/>
        </w:rPr>
        <w:t xml:space="preserve">Then she </w:t>
      </w:r>
      <w:r>
        <w:rPr>
          <w:rFonts w:hint="default" w:ascii="Courier New" w:hAnsi="Courier New" w:eastAsia="Courier New" w:cs="Courier New"/>
          <w:sz w:val="24"/>
          <w:lang w:val="en-US"/>
        </w:rPr>
        <w:t>held back</w:t>
      </w:r>
      <w:r>
        <w:rPr>
          <w:rFonts w:ascii="Courier New" w:hAnsi="Courier New" w:eastAsia="Courier New" w:cs="Courier New"/>
          <w:sz w:val="24"/>
        </w:rPr>
        <w:t>.</w:t>
      </w:r>
    </w:p>
    <w:p w14:paraId="59952F2F">
      <w:pPr>
        <w:spacing w:before="120" w:after="120"/>
      </w:pPr>
      <w:r>
        <w:rPr>
          <w:rFonts w:ascii="Courier New" w:hAnsi="Courier New" w:eastAsia="Courier New" w:cs="Courier New"/>
          <w:sz w:val="24"/>
        </w:rPr>
        <w:t>S</w:t>
      </w:r>
      <w:r>
        <w:rPr>
          <w:rFonts w:hint="default" w:ascii="Courier New" w:hAnsi="Courier New" w:eastAsia="Courier New" w:cs="Courier New"/>
          <w:sz w:val="24"/>
          <w:lang w:val="en-US"/>
        </w:rPr>
        <w:t>ato</w:t>
      </w:r>
      <w:r>
        <w:rPr>
          <w:rFonts w:ascii="Courier New" w:hAnsi="Courier New" w:eastAsia="Courier New" w:cs="Courier New"/>
          <w:sz w:val="24"/>
        </w:rPr>
        <w:t xml:space="preserve"> almost laughs. K</w:t>
      </w:r>
      <w:r>
        <w:rPr>
          <w:rFonts w:hint="default" w:ascii="Courier New" w:hAnsi="Courier New" w:eastAsia="Courier New" w:cs="Courier New"/>
          <w:sz w:val="24"/>
          <w:lang w:val="en-US"/>
        </w:rPr>
        <w:t>ira</w:t>
      </w:r>
      <w:r>
        <w:rPr>
          <w:rFonts w:ascii="Courier New" w:hAnsi="Courier New" w:eastAsia="Courier New" w:cs="Courier New"/>
          <w:sz w:val="24"/>
        </w:rPr>
        <w:t xml:space="preserve"> doesn't hide hers.</w:t>
      </w:r>
    </w:p>
    <w:p w14:paraId="21E0AD36">
      <w:pPr>
        <w:keepNext/>
        <w:spacing w:before="120"/>
        <w:ind w:left="3168" w:right="1152"/>
        <w:jc w:val="center"/>
        <w:rPr>
          <w:b/>
        </w:rPr>
      </w:pPr>
    </w:p>
    <w:p w14:paraId="5809A202">
      <w:pPr>
        <w:keepNext/>
        <w:spacing w:before="120"/>
        <w:ind w:left="3168" w:right="1152"/>
        <w:jc w:val="center"/>
        <w:rPr>
          <w:rFonts w:hint="default"/>
          <w:lang w:val="en-US"/>
        </w:rPr>
      </w:pPr>
      <w:r>
        <w:rPr>
          <w:rFonts w:ascii="Courier New" w:hAnsi="Courier New" w:eastAsia="Courier New" w:cs="Courier New"/>
          <w:b/>
          <w:sz w:val="24"/>
        </w:rPr>
        <w:t>SKIFF DIAGNOSTIC</w:t>
      </w:r>
    </w:p>
    <w:p w14:paraId="12DAD321">
      <w:pPr>
        <w:spacing w:after="120"/>
        <w:ind w:left="2016" w:right="1008"/>
      </w:pPr>
      <w:r>
        <w:rPr>
          <w:rFonts w:ascii="Courier New" w:hAnsi="Courier New" w:eastAsia="Courier New" w:cs="Courier New"/>
          <w:sz w:val="24"/>
        </w:rPr>
        <w:t>SIGNAL SOURCE: UNRESOLVED.</w:t>
      </w:r>
    </w:p>
    <w:p w14:paraId="61556C75">
      <w:pPr>
        <w:keepNext/>
        <w:spacing w:before="120"/>
        <w:ind w:left="3168" w:right="1152"/>
        <w:jc w:val="center"/>
        <w:rPr>
          <w:rFonts w:hint="default"/>
          <w:lang w:val="en-US"/>
        </w:rPr>
      </w:pPr>
      <w:r>
        <w:rPr>
          <w:rFonts w:ascii="Courier New" w:hAnsi="Courier New" w:eastAsia="Courier New" w:cs="Courier New"/>
          <w:b/>
          <w:sz w:val="24"/>
        </w:rPr>
        <w:t>SATO</w:t>
      </w:r>
    </w:p>
    <w:p w14:paraId="47BA8C68">
      <w:pPr>
        <w:spacing w:after="120"/>
        <w:ind w:left="2016" w:right="1008"/>
      </w:pPr>
      <w:r>
        <w:rPr>
          <w:rFonts w:ascii="Courier New" w:hAnsi="Courier New" w:eastAsia="Courier New" w:cs="Courier New"/>
          <w:sz w:val="24"/>
        </w:rPr>
        <w:t>None of us knows what we're doing. You'll fit right in.</w:t>
      </w:r>
    </w:p>
    <w:p w14:paraId="50894510">
      <w:pPr>
        <w:spacing w:before="120" w:after="120"/>
      </w:pPr>
      <w:r>
        <w:rPr>
          <w:rFonts w:ascii="Courier New" w:hAnsi="Courier New" w:eastAsia="Courier New" w:cs="Courier New"/>
          <w:sz w:val="24"/>
        </w:rPr>
        <w:t>Ahead, the rail terminates at a decommissioned R-AI transfer conduit. State searchlights sweep into the tunnel behind them.</w:t>
      </w:r>
    </w:p>
    <w:p w14:paraId="158ACE2E">
      <w:pPr>
        <w:spacing w:before="120" w:after="120"/>
      </w:pPr>
      <w:r>
        <w:rPr>
          <w:rFonts w:ascii="Courier New" w:hAnsi="Courier New" w:eastAsia="Courier New" w:cs="Courier New"/>
          <w:sz w:val="24"/>
        </w:rPr>
        <w:t>Sato jumps from the skiff and forces open a service hatch.</w:t>
      </w:r>
    </w:p>
    <w:p w14:paraId="118FCEC0">
      <w:pPr>
        <w:keepNext/>
        <w:spacing w:before="120"/>
        <w:ind w:left="3168" w:right="1152"/>
        <w:jc w:val="center"/>
        <w:rPr>
          <w:rFonts w:hint="default"/>
          <w:lang w:val="en-US"/>
        </w:rPr>
      </w:pPr>
      <w:r>
        <w:rPr>
          <w:rFonts w:ascii="Courier New" w:hAnsi="Courier New" w:eastAsia="Courier New" w:cs="Courier New"/>
          <w:b/>
          <w:sz w:val="24"/>
        </w:rPr>
        <w:t>SATO</w:t>
      </w:r>
    </w:p>
    <w:p w14:paraId="12CCC01D">
      <w:pPr>
        <w:spacing w:after="120"/>
        <w:ind w:left="2016" w:right="1008"/>
      </w:pPr>
      <w:r>
        <w:rPr>
          <w:rFonts w:ascii="Courier New" w:hAnsi="Courier New" w:eastAsia="Courier New" w:cs="Courier New"/>
          <w:sz w:val="24"/>
        </w:rPr>
        <w:t>This line was disconnected before my first body. It won't report us.</w:t>
      </w:r>
    </w:p>
    <w:p w14:paraId="173A20D7">
      <w:pPr>
        <w:keepNext/>
        <w:spacing w:before="120"/>
        <w:ind w:left="3168" w:right="1152"/>
        <w:jc w:val="center"/>
        <w:rPr>
          <w:rFonts w:hint="default"/>
          <w:lang w:val="en-US"/>
        </w:rPr>
      </w:pPr>
      <w:r>
        <w:rPr>
          <w:rFonts w:ascii="Courier New" w:hAnsi="Courier New" w:eastAsia="Courier New" w:cs="Courier New"/>
          <w:b/>
          <w:sz w:val="24"/>
        </w:rPr>
        <w:t>IMANI</w:t>
      </w:r>
    </w:p>
    <w:p w14:paraId="6A369037">
      <w:pPr>
        <w:spacing w:after="120"/>
        <w:ind w:left="2016" w:right="1008"/>
      </w:pPr>
      <w:r>
        <w:rPr>
          <w:rFonts w:ascii="Courier New" w:hAnsi="Courier New" w:eastAsia="Courier New" w:cs="Courier New"/>
          <w:sz w:val="24"/>
        </w:rPr>
        <w:t>It can still carry residual traffic. Don't touch anything that has power.</w:t>
      </w:r>
    </w:p>
    <w:p w14:paraId="14753EF8">
      <w:pPr>
        <w:keepNext/>
        <w:spacing w:before="240"/>
      </w:pPr>
      <w:r>
        <w:rPr>
          <w:rFonts w:ascii="Courier New" w:hAnsi="Courier New" w:eastAsia="Courier New" w:cs="Courier New"/>
          <w:sz w:val="24"/>
        </w:rPr>
        <w:t>INT. DECOMMISSIONED R-AI TRANSFER CONDUIT - NIGHT</w:t>
      </w:r>
    </w:p>
    <w:p w14:paraId="34063B47">
      <w:pPr>
        <w:spacing w:before="120" w:after="120"/>
      </w:pPr>
      <w:r>
        <w:rPr>
          <w:rFonts w:ascii="Courier New" w:hAnsi="Courier New" w:eastAsia="Courier New" w:cs="Courier New"/>
          <w:sz w:val="24"/>
        </w:rPr>
        <w:t>They enter a narrow service passage wrapped around obsolete neural relays. Most are dark. Thick transmission cables disappear beneath the city toward the central R-AI core.</w:t>
      </w:r>
    </w:p>
    <w:p w14:paraId="026E2178">
      <w:pPr>
        <w:spacing w:before="120" w:after="120"/>
      </w:pPr>
      <w:r>
        <w:rPr>
          <w:rFonts w:ascii="Courier New" w:hAnsi="Courier New" w:eastAsia="Courier New" w:cs="Courier New"/>
          <w:sz w:val="24"/>
        </w:rPr>
        <w:t>Boots strike metal behind them. Enforcers have reached the abandoned platform.</w:t>
      </w:r>
    </w:p>
    <w:p w14:paraId="2DE84372">
      <w:pPr>
        <w:spacing w:before="120" w:after="120"/>
      </w:pPr>
      <w:r>
        <w:rPr>
          <w:rFonts w:ascii="Courier New" w:hAnsi="Courier New" w:eastAsia="Courier New" w:cs="Courier New"/>
          <w:sz w:val="24"/>
        </w:rPr>
        <w:t>Someone pounds against an emergency door ahead. Kerr's sketchbook route continues straight past it. Through the wired-glass panel: ANALOG REFUGEES trapped in a parallel service corridor. An Enforcer beam searches the wall behind them.</w:t>
      </w:r>
    </w:p>
    <w:p w14:paraId="0DC2888D">
      <w:pPr>
        <w:keepNext/>
        <w:spacing w:before="120"/>
        <w:ind w:left="3168" w:right="1152"/>
        <w:jc w:val="center"/>
        <w:rPr>
          <w:rFonts w:hint="default"/>
          <w:lang w:val="en-US"/>
        </w:rPr>
      </w:pPr>
      <w:r>
        <w:rPr>
          <w:rFonts w:ascii="Courier New" w:hAnsi="Courier New" w:eastAsia="Courier New" w:cs="Courier New"/>
          <w:b/>
          <w:sz w:val="24"/>
        </w:rPr>
        <w:t>KERR</w:t>
      </w:r>
    </w:p>
    <w:p w14:paraId="12E12888">
      <w:pPr>
        <w:spacing w:after="120"/>
        <w:ind w:left="2016" w:right="1008"/>
      </w:pPr>
      <w:r>
        <w:rPr>
          <w:rFonts w:ascii="Courier New" w:hAnsi="Courier New" w:eastAsia="Courier New" w:cs="Courier New"/>
          <w:sz w:val="24"/>
        </w:rPr>
        <w:t>Open it.</w:t>
      </w:r>
    </w:p>
    <w:p w14:paraId="3D7EB2AB">
      <w:pPr>
        <w:keepNext/>
        <w:spacing w:before="120"/>
        <w:ind w:left="3168" w:right="1152"/>
        <w:jc w:val="center"/>
        <w:rPr>
          <w:rFonts w:hint="default"/>
          <w:lang w:val="en-US"/>
        </w:rPr>
      </w:pPr>
      <w:r>
        <w:rPr>
          <w:rFonts w:ascii="Courier New" w:hAnsi="Courier New" w:eastAsia="Courier New" w:cs="Courier New"/>
          <w:b/>
          <w:sz w:val="24"/>
        </w:rPr>
        <w:t>KIRA</w:t>
      </w:r>
    </w:p>
    <w:p w14:paraId="024BBBA6">
      <w:pPr>
        <w:spacing w:after="120"/>
        <w:ind w:left="2016" w:right="1008"/>
      </w:pPr>
      <w:r>
        <w:rPr>
          <w:rFonts w:ascii="Courier New" w:hAnsi="Courier New" w:eastAsia="Courier New" w:cs="Courier New"/>
          <w:sz w:val="24"/>
        </w:rPr>
        <w:t>The door is still tied to the network.</w:t>
      </w:r>
    </w:p>
    <w:p w14:paraId="29EFFCD6">
      <w:pPr>
        <w:spacing w:before="120" w:after="120"/>
      </w:pPr>
      <w:r>
        <w:rPr>
          <w:rFonts w:ascii="Courier New" w:hAnsi="Courier New" w:eastAsia="Courier New" w:cs="Courier New"/>
          <w:sz w:val="24"/>
        </w:rPr>
        <w:t>Sato opens the control panel. A dormant connection indicator waits beside the manual release.</w:t>
      </w:r>
    </w:p>
    <w:p w14:paraId="7C0420E9">
      <w:pPr>
        <w:spacing w:before="120" w:after="120"/>
      </w:pPr>
      <w:r>
        <w:rPr>
          <w:rFonts w:ascii="Courier New" w:hAnsi="Courier New" w:eastAsia="Courier New" w:cs="Courier New"/>
          <w:sz w:val="24"/>
        </w:rPr>
        <w:t>A child coughs behind the door. Kira sees the Enforcer light reach the refugees' feet.</w:t>
      </w:r>
    </w:p>
    <w:p w14:paraId="63E373FA">
      <w:pPr>
        <w:keepNext/>
        <w:spacing w:before="120"/>
        <w:ind w:left="3168" w:right="1152"/>
        <w:jc w:val="center"/>
        <w:rPr>
          <w:rFonts w:hint="default"/>
          <w:lang w:val="en-US"/>
        </w:rPr>
      </w:pPr>
      <w:r>
        <w:rPr>
          <w:rFonts w:ascii="Courier New" w:hAnsi="Courier New" w:eastAsia="Courier New" w:cs="Courier New"/>
          <w:b/>
          <w:sz w:val="24"/>
        </w:rPr>
        <w:t>KIRA</w:t>
      </w:r>
    </w:p>
    <w:p w14:paraId="221EC5D7">
      <w:pPr>
        <w:spacing w:after="120"/>
        <w:ind w:left="2016" w:right="1008"/>
      </w:pPr>
      <w:r>
        <w:rPr>
          <w:rFonts w:ascii="Courier New" w:hAnsi="Courier New" w:eastAsia="Courier New" w:cs="Courier New"/>
          <w:sz w:val="24"/>
        </w:rPr>
        <w:t>Imani, clear the ventilation trunk. Sato, tell me when the connection starts. Kerr, take the door.</w:t>
      </w:r>
    </w:p>
    <w:p w14:paraId="61AD853B">
      <w:pPr>
        <w:spacing w:before="120" w:after="120"/>
      </w:pPr>
      <w:r>
        <w:rPr>
          <w:rFonts w:ascii="Courier New" w:hAnsi="Courier New" w:eastAsia="Courier New" w:cs="Courier New"/>
          <w:sz w:val="24"/>
        </w:rPr>
        <w:t>Kira pulls the manual release. Kerr takes the weight as the emergency door drags open against years of corrosion.</w:t>
      </w:r>
    </w:p>
    <w:p w14:paraId="57031C03">
      <w:pPr>
        <w:spacing w:before="120" w:after="120"/>
      </w:pPr>
      <w:r>
        <w:rPr>
          <w:rFonts w:ascii="Courier New" w:hAnsi="Courier New" w:eastAsia="Courier New" w:cs="Courier New"/>
          <w:sz w:val="24"/>
        </w:rPr>
        <w:t>The refugees squeeze through. Imani moves them toward an original ventilation pipe running above the conduit.</w:t>
      </w:r>
    </w:p>
    <w:p w14:paraId="0CA8B227">
      <w:pPr>
        <w:spacing w:before="120" w:after="120"/>
      </w:pPr>
      <w:r>
        <w:rPr>
          <w:rFonts w:ascii="Courier New" w:hAnsi="Courier New" w:eastAsia="Courier New" w:cs="Courier New"/>
          <w:sz w:val="24"/>
        </w:rPr>
        <w:t>A dead relay clicks awake.</w:t>
      </w:r>
    </w:p>
    <w:p w14:paraId="07BEFFAC">
      <w:pPr>
        <w:keepNext/>
        <w:spacing w:before="120"/>
        <w:ind w:left="3168" w:right="1152"/>
        <w:jc w:val="center"/>
        <w:rPr>
          <w:rFonts w:hint="default"/>
          <w:lang w:val="en-US"/>
        </w:rPr>
      </w:pPr>
      <w:r>
        <w:rPr>
          <w:rFonts w:ascii="Courier New" w:hAnsi="Courier New" w:eastAsia="Courier New" w:cs="Courier New"/>
          <w:b/>
          <w:sz w:val="24"/>
        </w:rPr>
        <w:t>SATO</w:t>
      </w:r>
    </w:p>
    <w:p w14:paraId="289A4FF2">
      <w:pPr>
        <w:spacing w:after="120"/>
        <w:ind w:left="2016" w:right="1008"/>
      </w:pPr>
      <w:r>
        <w:rPr>
          <w:rFonts w:ascii="Courier New" w:hAnsi="Courier New" w:eastAsia="Courier New" w:cs="Courier New"/>
          <w:sz w:val="24"/>
        </w:rPr>
        <w:t>Connection started.</w:t>
      </w:r>
    </w:p>
    <w:p w14:paraId="4771B769">
      <w:pPr>
        <w:spacing w:before="120" w:after="120"/>
      </w:pPr>
      <w:r>
        <w:rPr>
          <w:rFonts w:ascii="Courier New" w:hAnsi="Courier New" w:eastAsia="Courier New" w:cs="Courier New"/>
          <w:sz w:val="24"/>
        </w:rPr>
        <w:t>Kira stays at the opening as the last refugees cross. Enforcer fire punches through the wired glass and tears across her upper arm.</w:t>
      </w:r>
    </w:p>
    <w:p w14:paraId="04219514">
      <w:pPr>
        <w:keepNext/>
        <w:spacing w:before="120"/>
        <w:ind w:left="3168" w:right="1152"/>
        <w:jc w:val="center"/>
        <w:rPr>
          <w:rFonts w:hint="default"/>
          <w:lang w:val="en-US"/>
        </w:rPr>
      </w:pPr>
      <w:r>
        <w:rPr>
          <w:rFonts w:ascii="Courier New" w:hAnsi="Courier New" w:eastAsia="Courier New" w:cs="Courier New"/>
          <w:b/>
          <w:sz w:val="24"/>
        </w:rPr>
        <w:t>KERR</w:t>
      </w:r>
    </w:p>
    <w:p w14:paraId="748700AE">
      <w:pPr>
        <w:spacing w:after="120"/>
        <w:ind w:left="2016" w:right="1008"/>
        <w:rPr>
          <w:rFonts w:hint="default"/>
          <w:lang w:val="en-US"/>
        </w:rPr>
      </w:pPr>
      <w:r>
        <w:rPr>
          <w:rFonts w:ascii="Courier New" w:hAnsi="Courier New" w:eastAsia="Courier New" w:cs="Courier New"/>
          <w:sz w:val="24"/>
        </w:rPr>
        <w:t>Kira</w:t>
      </w:r>
      <w:r>
        <w:rPr>
          <w:rFonts w:hint="default" w:ascii="Courier New" w:hAnsi="Courier New" w:eastAsia="Courier New" w:cs="Courier New"/>
          <w:sz w:val="24"/>
          <w:lang w:val="en-US"/>
        </w:rPr>
        <w:t>!</w:t>
      </w:r>
    </w:p>
    <w:p w14:paraId="4AC299F8">
      <w:pPr>
        <w:keepNext/>
        <w:spacing w:before="120"/>
        <w:ind w:left="3168" w:right="1152"/>
        <w:jc w:val="center"/>
        <w:rPr>
          <w:rFonts w:hint="default"/>
          <w:lang w:val="en-US"/>
        </w:rPr>
      </w:pPr>
      <w:r>
        <w:rPr>
          <w:rFonts w:ascii="Courier New" w:hAnsi="Courier New" w:eastAsia="Courier New" w:cs="Courier New"/>
          <w:b/>
          <w:sz w:val="24"/>
        </w:rPr>
        <w:t>KIRA</w:t>
      </w:r>
    </w:p>
    <w:p w14:paraId="60D5A07F">
      <w:pPr>
        <w:spacing w:after="120"/>
        <w:ind w:left="2016" w:right="1008"/>
        <w:rPr>
          <w:rFonts w:hint="default"/>
          <w:lang w:val="en-US"/>
        </w:rPr>
      </w:pPr>
      <w:r>
        <w:rPr>
          <w:rFonts w:ascii="Courier New" w:hAnsi="Courier New" w:eastAsia="Courier New" w:cs="Courier New"/>
          <w:sz w:val="24"/>
        </w:rPr>
        <w:t>Hold it</w:t>
      </w:r>
      <w:r>
        <w:rPr>
          <w:rFonts w:hint="default" w:ascii="Courier New" w:hAnsi="Courier New" w:eastAsia="Courier New" w:cs="Courier New"/>
          <w:sz w:val="24"/>
          <w:lang w:val="en-US"/>
        </w:rPr>
        <w:t>!</w:t>
      </w:r>
    </w:p>
    <w:p w14:paraId="16FBED1C">
      <w:pPr>
        <w:spacing w:before="120" w:after="120"/>
      </w:pPr>
      <w:r>
        <w:rPr>
          <w:rFonts w:ascii="Courier New" w:hAnsi="Courier New" w:eastAsia="Courier New" w:cs="Courier New"/>
          <w:sz w:val="24"/>
        </w:rPr>
        <w:t>A woman pushes a frightened boy through. The door motor engages, pulling against Kerr's hands.</w:t>
      </w:r>
    </w:p>
    <w:p w14:paraId="34539ABE">
      <w:pPr>
        <w:spacing w:before="120" w:after="120"/>
      </w:pPr>
      <w:r>
        <w:rPr>
          <w:rFonts w:ascii="Courier New" w:hAnsi="Courier New" w:eastAsia="Courier New" w:cs="Courier New"/>
          <w:sz w:val="24"/>
        </w:rPr>
        <w:t>Kira shoves the woman clear and dives through. Kerr releases the door. It slams shut as Enforcer rounds strike the other side.</w:t>
      </w:r>
    </w:p>
    <w:p w14:paraId="0BF587DE">
      <w:pPr>
        <w:spacing w:before="120" w:after="120"/>
      </w:pPr>
      <w:r>
        <w:rPr>
          <w:rFonts w:ascii="Courier New" w:hAnsi="Courier New" w:eastAsia="Courier New" w:cs="Courier New"/>
          <w:sz w:val="24"/>
        </w:rPr>
        <w:t>The dormant relays illuminate in sequence, carrying their location toward the city.</w:t>
      </w:r>
    </w:p>
    <w:p w14:paraId="2C186B74">
      <w:pPr>
        <w:keepNext/>
        <w:spacing w:before="120"/>
        <w:ind w:left="3168" w:right="1152"/>
        <w:jc w:val="center"/>
        <w:rPr>
          <w:rFonts w:hint="default"/>
          <w:lang w:val="en-US"/>
        </w:rPr>
      </w:pPr>
      <w:r>
        <w:rPr>
          <w:rFonts w:ascii="Courier New" w:hAnsi="Courier New" w:eastAsia="Courier New" w:cs="Courier New"/>
          <w:b/>
          <w:sz w:val="24"/>
        </w:rPr>
        <w:t>CONDUIT CONTROL</w:t>
      </w:r>
    </w:p>
    <w:p w14:paraId="48973143">
      <w:pPr>
        <w:spacing w:after="120"/>
        <w:ind w:left="2016" w:right="1008"/>
      </w:pPr>
      <w:r>
        <w:rPr>
          <w:rFonts w:ascii="Courier New" w:hAnsi="Courier New" w:eastAsia="Courier New" w:cs="Courier New"/>
          <w:sz w:val="24"/>
        </w:rPr>
        <w:t>Unauthorized transfer route restored. Location registered.</w:t>
      </w:r>
    </w:p>
    <w:p w14:paraId="3E129B6E">
      <w:pPr>
        <w:keepNext/>
        <w:spacing w:before="120"/>
        <w:ind w:left="3168" w:right="1152"/>
        <w:jc w:val="center"/>
        <w:rPr>
          <w:rFonts w:hint="default"/>
          <w:lang w:val="en-US"/>
        </w:rPr>
      </w:pPr>
      <w:r>
        <w:rPr>
          <w:rFonts w:ascii="Courier New" w:hAnsi="Courier New" w:eastAsia="Courier New" w:cs="Courier New"/>
          <w:b/>
          <w:sz w:val="24"/>
        </w:rPr>
        <w:t>IMANI</w:t>
      </w:r>
    </w:p>
    <w:p w14:paraId="249323FA">
      <w:pPr>
        <w:spacing w:after="120"/>
        <w:ind w:left="2016" w:right="1008"/>
        <w:rPr>
          <w:rFonts w:hint="default"/>
          <w:lang w:val="en-US"/>
        </w:rPr>
      </w:pPr>
      <w:r>
        <w:rPr>
          <w:rFonts w:ascii="Courier New" w:hAnsi="Courier New" w:eastAsia="Courier New" w:cs="Courier New"/>
          <w:sz w:val="24"/>
        </w:rPr>
        <w:t>We gave them the conduit. Move</w:t>
      </w:r>
      <w:r>
        <w:rPr>
          <w:rFonts w:hint="default" w:ascii="Courier New" w:hAnsi="Courier New" w:eastAsia="Courier New" w:cs="Courier New"/>
          <w:sz w:val="24"/>
          <w:lang w:val="en-US"/>
        </w:rPr>
        <w:t>!</w:t>
      </w:r>
    </w:p>
    <w:p w14:paraId="61AB6741">
      <w:pPr>
        <w:spacing w:before="120" w:after="120"/>
      </w:pPr>
      <w:r>
        <w:rPr>
          <w:rFonts w:ascii="Courier New" w:hAnsi="Courier New" w:eastAsia="Courier New" w:cs="Courier New"/>
          <w:sz w:val="24"/>
        </w:rPr>
        <w:t>Dust trembles beneath a narrow ventilation grille. Veyris tears it loose. Cold air moves through an unpowered shaft beyond it.</w:t>
      </w:r>
    </w:p>
    <w:p w14:paraId="7CB96C9E">
      <w:pPr>
        <w:keepNext/>
        <w:spacing w:before="120"/>
        <w:ind w:left="3168" w:right="1152"/>
        <w:jc w:val="center"/>
        <w:rPr>
          <w:rFonts w:hint="default"/>
          <w:lang w:val="en-US"/>
        </w:rPr>
      </w:pPr>
      <w:r>
        <w:rPr>
          <w:rFonts w:ascii="Courier New" w:hAnsi="Courier New" w:eastAsia="Courier New" w:cs="Courier New"/>
          <w:b/>
          <w:sz w:val="24"/>
        </w:rPr>
        <w:t>VEYRIS</w:t>
      </w:r>
    </w:p>
    <w:p w14:paraId="3A9F54FE">
      <w:pPr>
        <w:spacing w:after="120"/>
        <w:ind w:left="2016" w:right="1008"/>
      </w:pPr>
      <w:r>
        <w:rPr>
          <w:rFonts w:ascii="Courier New" w:hAnsi="Courier New" w:eastAsia="Courier New" w:cs="Courier New"/>
          <w:sz w:val="24"/>
        </w:rPr>
        <w:t>This one isn't connected.</w:t>
      </w:r>
    </w:p>
    <w:p w14:paraId="3CFC056C">
      <w:pPr>
        <w:keepNext/>
        <w:spacing w:before="120"/>
        <w:ind w:left="3168" w:right="1152"/>
        <w:jc w:val="center"/>
        <w:rPr>
          <w:rFonts w:hint="default"/>
          <w:lang w:val="en-US"/>
        </w:rPr>
      </w:pPr>
      <w:r>
        <w:rPr>
          <w:rFonts w:ascii="Courier New" w:hAnsi="Courier New" w:eastAsia="Courier New" w:cs="Courier New"/>
          <w:b/>
          <w:sz w:val="24"/>
        </w:rPr>
        <w:t>IMANI</w:t>
      </w:r>
    </w:p>
    <w:p w14:paraId="4A3C7455">
      <w:pPr>
        <w:spacing w:after="120"/>
        <w:ind w:left="2016" w:right="1008"/>
      </w:pPr>
      <w:r>
        <w:rPr>
          <w:rFonts w:ascii="Courier New" w:hAnsi="Courier New" w:eastAsia="Courier New" w:cs="Courier New"/>
          <w:sz w:val="24"/>
        </w:rPr>
        <w:t>How do you know?</w:t>
      </w:r>
    </w:p>
    <w:p w14:paraId="4EC6BADE">
      <w:pPr>
        <w:keepNext/>
        <w:spacing w:before="120"/>
        <w:ind w:left="3168" w:right="1152"/>
        <w:jc w:val="center"/>
        <w:rPr>
          <w:rFonts w:hint="default"/>
          <w:lang w:val="en-US"/>
        </w:rPr>
      </w:pPr>
      <w:r>
        <w:rPr>
          <w:rFonts w:ascii="Courier New" w:hAnsi="Courier New" w:eastAsia="Courier New" w:cs="Courier New"/>
          <w:b/>
          <w:sz w:val="24"/>
        </w:rPr>
        <w:t>VEYRIS</w:t>
      </w:r>
    </w:p>
    <w:p w14:paraId="4EE85A7D">
      <w:pPr>
        <w:spacing w:after="120"/>
        <w:ind w:left="2016" w:right="1008"/>
      </w:pPr>
      <w:r>
        <w:rPr>
          <w:rFonts w:ascii="Courier New" w:hAnsi="Courier New" w:eastAsia="Courier New" w:cs="Courier New"/>
          <w:sz w:val="24"/>
        </w:rPr>
        <w:t>They left the dust.</w:t>
      </w:r>
    </w:p>
    <w:p w14:paraId="0F1DBE8D">
      <w:pPr>
        <w:spacing w:before="120" w:after="120"/>
      </w:pPr>
      <w:r>
        <w:rPr>
          <w:rFonts w:ascii="Courier New" w:hAnsi="Courier New" w:eastAsia="Courier New" w:cs="Courier New"/>
          <w:sz w:val="24"/>
        </w:rPr>
        <w:t>The</w:t>
      </w:r>
      <w:r>
        <w:rPr>
          <w:rFonts w:hint="default" w:ascii="Courier New" w:hAnsi="Courier New" w:eastAsia="Courier New" w:cs="Courier New"/>
          <w:sz w:val="24"/>
          <w:lang w:val="en-US"/>
        </w:rPr>
        <w:t>y all</w:t>
      </w:r>
      <w:r>
        <w:rPr>
          <w:rFonts w:ascii="Courier New" w:hAnsi="Courier New" w:eastAsia="Courier New" w:cs="Courier New"/>
          <w:sz w:val="24"/>
        </w:rPr>
        <w:t xml:space="preserve"> climb into the shaft. Sato takes a round through his side while covering them and drops behind a relay housing.</w:t>
      </w:r>
    </w:p>
    <w:p w14:paraId="239A42F1">
      <w:pPr>
        <w:keepNext/>
        <w:spacing w:before="120"/>
        <w:ind w:left="3168" w:right="1152"/>
        <w:jc w:val="center"/>
        <w:rPr>
          <w:rFonts w:hint="default"/>
          <w:lang w:val="en-US"/>
        </w:rPr>
      </w:pPr>
      <w:r>
        <w:rPr>
          <w:rFonts w:ascii="Courier New" w:hAnsi="Courier New" w:eastAsia="Courier New" w:cs="Courier New"/>
          <w:b/>
          <w:sz w:val="24"/>
        </w:rPr>
        <w:t>SATO</w:t>
      </w:r>
    </w:p>
    <w:p w14:paraId="1827C2E3">
      <w:pPr>
        <w:spacing w:after="120"/>
        <w:ind w:left="2016" w:right="1008"/>
        <w:rPr>
          <w:rFonts w:hint="default"/>
          <w:lang w:val="en-US"/>
        </w:rPr>
      </w:pPr>
      <w:r>
        <w:rPr>
          <w:rFonts w:ascii="Courier New" w:hAnsi="Courier New" w:eastAsia="Courier New" w:cs="Courier New"/>
          <w:sz w:val="24"/>
        </w:rPr>
        <w:t>Keep moving</w:t>
      </w:r>
      <w:r>
        <w:rPr>
          <w:rFonts w:hint="default" w:ascii="Courier New" w:hAnsi="Courier New" w:eastAsia="Courier New" w:cs="Courier New"/>
          <w:sz w:val="24"/>
          <w:lang w:val="en-US"/>
        </w:rPr>
        <w:t>!</w:t>
      </w:r>
    </w:p>
    <w:p w14:paraId="36A4B02C">
      <w:pPr>
        <w:spacing w:before="120" w:after="120"/>
      </w:pPr>
      <w:r>
        <w:rPr>
          <w:rFonts w:ascii="Courier New" w:hAnsi="Courier New" w:eastAsia="Courier New" w:cs="Courier New"/>
          <w:sz w:val="24"/>
        </w:rPr>
        <w:t>Veyris returns, pulls his arm over her shoulder and lifts.</w:t>
      </w:r>
    </w:p>
    <w:p w14:paraId="231DCD94">
      <w:pPr>
        <w:keepNext/>
        <w:spacing w:before="120"/>
        <w:ind w:left="3168" w:right="1152"/>
        <w:jc w:val="center"/>
        <w:rPr>
          <w:rFonts w:hint="default"/>
          <w:lang w:val="en-US"/>
        </w:rPr>
      </w:pPr>
      <w:r>
        <w:rPr>
          <w:rFonts w:ascii="Courier New" w:hAnsi="Courier New" w:eastAsia="Courier New" w:cs="Courier New"/>
          <w:b/>
          <w:sz w:val="24"/>
        </w:rPr>
        <w:t>VEYRIS</w:t>
      </w:r>
    </w:p>
    <w:p w14:paraId="289CB2EA">
      <w:pPr>
        <w:spacing w:after="120"/>
        <w:ind w:left="2016" w:right="1008"/>
      </w:pPr>
      <w:r>
        <w:rPr>
          <w:rFonts w:ascii="Courier New" w:hAnsi="Courier New" w:eastAsia="Courier New" w:cs="Courier New"/>
          <w:sz w:val="24"/>
        </w:rPr>
        <w:t>Can you walk?</w:t>
      </w:r>
    </w:p>
    <w:p w14:paraId="1A9BFFF5">
      <w:pPr>
        <w:keepNext/>
        <w:spacing w:before="120"/>
        <w:ind w:left="3168" w:right="1152"/>
        <w:jc w:val="center"/>
        <w:rPr>
          <w:rFonts w:hint="default"/>
          <w:lang w:val="en-US"/>
        </w:rPr>
      </w:pPr>
      <w:r>
        <w:rPr>
          <w:rFonts w:ascii="Courier New" w:hAnsi="Courier New" w:eastAsia="Courier New" w:cs="Courier New"/>
          <w:b/>
          <w:sz w:val="24"/>
        </w:rPr>
        <w:t>SATO</w:t>
      </w:r>
    </w:p>
    <w:p w14:paraId="75A67997">
      <w:pPr>
        <w:spacing w:after="120"/>
        <w:ind w:left="2016" w:right="1008"/>
      </w:pPr>
      <w:r>
        <w:rPr>
          <w:rFonts w:hint="default" w:ascii="Courier New" w:hAnsi="Courier New" w:eastAsia="Courier New" w:cs="Courier New"/>
          <w:sz w:val="24"/>
          <w:lang w:val="en-US"/>
        </w:rPr>
        <w:t>For now</w:t>
      </w:r>
      <w:r>
        <w:rPr>
          <w:rFonts w:ascii="Courier New" w:hAnsi="Courier New" w:eastAsia="Courier New" w:cs="Courier New"/>
          <w:sz w:val="24"/>
        </w:rPr>
        <w:t>.</w:t>
      </w:r>
    </w:p>
    <w:p w14:paraId="3A8C017C">
      <w:pPr>
        <w:keepNext/>
        <w:spacing w:before="120"/>
        <w:ind w:left="3168" w:right="1152"/>
        <w:jc w:val="center"/>
        <w:rPr>
          <w:rFonts w:hint="default"/>
          <w:lang w:val="en-US"/>
        </w:rPr>
      </w:pPr>
      <w:r>
        <w:rPr>
          <w:rFonts w:ascii="Courier New" w:hAnsi="Courier New" w:eastAsia="Courier New" w:cs="Courier New"/>
          <w:b/>
          <w:sz w:val="24"/>
        </w:rPr>
        <w:t>VEYRIS</w:t>
      </w:r>
    </w:p>
    <w:p w14:paraId="4DE58457">
      <w:pPr>
        <w:spacing w:after="120"/>
        <w:ind w:left="2016" w:right="1008"/>
      </w:pPr>
      <w:r>
        <w:rPr>
          <w:rFonts w:ascii="Courier New" w:hAnsi="Courier New" w:eastAsia="Courier New" w:cs="Courier New"/>
          <w:sz w:val="24"/>
        </w:rPr>
        <w:t xml:space="preserve">Then don't stop </w:t>
      </w:r>
      <w:r>
        <w:rPr>
          <w:rFonts w:hint="default" w:ascii="Courier New" w:hAnsi="Courier New" w:eastAsia="Courier New" w:cs="Courier New"/>
          <w:sz w:val="24"/>
          <w:lang w:val="en-US"/>
        </w:rPr>
        <w:t xml:space="preserve">just </w:t>
      </w:r>
      <w:r>
        <w:rPr>
          <w:rFonts w:ascii="Courier New" w:hAnsi="Courier New" w:eastAsia="Courier New" w:cs="Courier New"/>
          <w:sz w:val="24"/>
        </w:rPr>
        <w:t>yet.</w:t>
      </w:r>
    </w:p>
    <w:p w14:paraId="3BC0FA4A">
      <w:pPr>
        <w:spacing w:before="120" w:after="120"/>
      </w:pPr>
      <w:r>
        <w:rPr>
          <w:rFonts w:ascii="Courier New" w:hAnsi="Courier New" w:eastAsia="Courier New" w:cs="Courier New"/>
          <w:sz w:val="24"/>
        </w:rPr>
        <w:t>She carries his weight into the shaft. Kerr follows last as state forces enter the conduit behind him.</w:t>
      </w:r>
    </w:p>
    <w:p w14:paraId="1F49DF2A">
      <w:pPr>
        <w:spacing w:before="120" w:after="120"/>
      </w:pPr>
      <w:r>
        <w:rPr>
          <w:rFonts w:ascii="Courier New" w:hAnsi="Courier New" w:eastAsia="Courier New" w:cs="Courier New"/>
          <w:sz w:val="24"/>
        </w:rPr>
        <w:t>The old transfer line seals around the Enforcers. The unrecorded ventilation shaft remains open.</w:t>
      </w:r>
    </w:p>
    <w:p w14:paraId="43E327E6">
      <w:pPr>
        <w:keepNext/>
        <w:spacing w:before="240"/>
        <w:rPr>
          <w:rFonts w:hint="default" w:ascii="Courier New Bold" w:hAnsi="Courier New Bold" w:cs="Courier New Bold"/>
          <w:b/>
          <w:bCs/>
        </w:rPr>
      </w:pPr>
      <w:r>
        <w:rPr>
          <w:rFonts w:hint="default" w:ascii="Courier New" w:hAnsi="Courier New" w:eastAsia="Courier New" w:cs="Courier New"/>
          <w:b/>
          <w:bCs/>
          <w:sz w:val="24"/>
        </w:rPr>
        <w:t xml:space="preserve">INT. </w:t>
      </w:r>
      <w:r>
        <w:rPr>
          <w:rFonts w:hint="default" w:ascii="Courier New" w:hAnsi="Courier New" w:eastAsia="Courier New" w:cs="Courier New"/>
          <w:b/>
          <w:bCs/>
          <w:sz w:val="24"/>
          <w:lang w:val="en-US"/>
        </w:rPr>
        <w:t>THE UNCLAIMED ARCHIVE</w:t>
      </w:r>
      <w:r>
        <w:rPr>
          <w:rFonts w:hint="default" w:ascii="Courier New" w:hAnsi="Courier New" w:eastAsia="Courier New" w:cs="Courier New"/>
          <w:b/>
          <w:bCs/>
          <w:sz w:val="24"/>
        </w:rPr>
        <w:t xml:space="preserve"> / FIRST </w:t>
      </w:r>
      <w:r>
        <w:rPr>
          <w:rFonts w:hint="default" w:ascii="Courier New" w:hAnsi="Courier New" w:eastAsia="Courier New" w:cs="Courier New"/>
          <w:b/>
          <w:bCs/>
          <w:sz w:val="24"/>
          <w:lang w:val="en-US"/>
        </w:rPr>
        <w:t>RETURN FACILITY</w:t>
      </w:r>
      <w:r>
        <w:rPr>
          <w:rFonts w:hint="default" w:ascii="Courier New" w:hAnsi="Courier New" w:eastAsia="Courier New" w:cs="Courier New"/>
          <w:b/>
          <w:bCs/>
          <w:sz w:val="24"/>
        </w:rPr>
        <w:t xml:space="preserve"> - NIGHT</w:t>
      </w:r>
    </w:p>
    <w:p w14:paraId="2D6DD40F">
      <w:pPr>
        <w:spacing w:before="120" w:after="120"/>
      </w:pPr>
      <w:r>
        <w:rPr>
          <w:rFonts w:ascii="Courier New" w:hAnsi="Courier New" w:eastAsia="Courier New" w:cs="Courier New"/>
          <w:sz w:val="24"/>
        </w:rPr>
        <w:t>The ventilation shaft opens into humanity's first Return facility. Fired-clay containers fill its curved wall, each holding a handwritten name and one object the Chronocracy erased.</w:t>
      </w:r>
    </w:p>
    <w:p w14:paraId="1CEF9F4F">
      <w:pPr>
        <w:spacing w:before="120" w:after="120"/>
      </w:pPr>
      <w:r>
        <w:rPr>
          <w:rFonts w:ascii="Courier New" w:hAnsi="Courier New" w:eastAsia="Courier New" w:cs="Courier New"/>
          <w:sz w:val="24"/>
        </w:rPr>
        <w:t>At the far end, a sealed descent marked ORIGIN leads toward the Core. An offline terminal controls it.</w:t>
      </w:r>
    </w:p>
    <w:p w14:paraId="31B1893C">
      <w:pPr>
        <w:spacing w:before="120" w:after="120"/>
      </w:pPr>
      <w:r>
        <w:rPr>
          <w:rFonts w:ascii="Courier New" w:hAnsi="Courier New" w:eastAsia="Courier New" w:cs="Courier New"/>
          <w:sz w:val="24"/>
        </w:rPr>
        <w:t>Kerr enters KERR. The terminal rejects the name.</w:t>
      </w:r>
    </w:p>
    <w:p w14:paraId="5FDEF57A">
      <w:pPr>
        <w:keepNext/>
        <w:spacing w:before="120"/>
        <w:ind w:left="3168" w:right="1152"/>
        <w:jc w:val="center"/>
      </w:pPr>
      <w:r>
        <w:rPr>
          <w:rFonts w:ascii="Courier New" w:hAnsi="Courier New" w:eastAsia="Courier New" w:cs="Courier New"/>
          <w:sz w:val="24"/>
        </w:rPr>
        <w:t>ORIGIN CLAIM DISPUTED — DESCENT SEALED</w:t>
      </w:r>
    </w:p>
    <w:p w14:paraId="4E01ACC9">
      <w:pPr>
        <w:keepNext/>
        <w:spacing w:before="120"/>
        <w:ind w:left="3168" w:right="1152"/>
        <w:jc w:val="center"/>
        <w:rPr>
          <w:rFonts w:hint="default"/>
          <w:lang w:val="en-US"/>
        </w:rPr>
      </w:pPr>
      <w:r>
        <w:rPr>
          <w:rFonts w:ascii="Courier New" w:hAnsi="Courier New" w:eastAsia="Courier New" w:cs="Courier New"/>
          <w:b/>
          <w:sz w:val="24"/>
        </w:rPr>
        <w:t>KERR</w:t>
      </w:r>
    </w:p>
    <w:p w14:paraId="5025628B">
      <w:pPr>
        <w:spacing w:after="120"/>
        <w:ind w:left="2016" w:right="1008"/>
      </w:pPr>
      <w:r>
        <w:rPr>
          <w:rFonts w:ascii="Courier New" w:hAnsi="Courier New" w:eastAsia="Courier New" w:cs="Courier New"/>
          <w:sz w:val="24"/>
        </w:rPr>
        <w:t>Then show me what Harp changed.</w:t>
      </w:r>
    </w:p>
    <w:p w14:paraId="296EA94D">
      <w:pPr>
        <w:spacing w:before="120" w:after="120"/>
      </w:pPr>
      <w:r>
        <w:rPr>
          <w:rFonts w:ascii="Courier New" w:hAnsi="Courier New" w:eastAsia="Courier New" w:cs="Courier New"/>
          <w:sz w:val="24"/>
        </w:rPr>
        <w:t>The terminal opens the suppressed archive. The purge clock reads 48:18:42.</w:t>
      </w:r>
    </w:p>
    <w:p w14:paraId="5C440707">
      <w:pPr>
        <w:spacing w:before="120" w:after="120"/>
      </w:pPr>
      <w:r>
        <w:rPr>
          <w:rFonts w:ascii="Courier New" w:hAnsi="Courier New" w:eastAsia="Courier New" w:cs="Courier New"/>
          <w:sz w:val="24"/>
        </w:rPr>
        <w:t>An OLD KEEPER gives Kerr an empty clay container and a strip of paper.</w:t>
      </w:r>
    </w:p>
    <w:p w14:paraId="3A5DDE40">
      <w:pPr>
        <w:keepNext/>
        <w:spacing w:before="120"/>
        <w:ind w:left="3168" w:right="1152"/>
        <w:jc w:val="center"/>
        <w:rPr>
          <w:rFonts w:hint="default"/>
          <w:lang w:val="en-US"/>
        </w:rPr>
      </w:pPr>
      <w:r>
        <w:rPr>
          <w:rFonts w:ascii="Courier New" w:hAnsi="Courier New" w:eastAsia="Courier New" w:cs="Courier New"/>
          <w:b/>
          <w:sz w:val="24"/>
        </w:rPr>
        <w:t>KEEPER</w:t>
      </w:r>
    </w:p>
    <w:p w14:paraId="27418BE8">
      <w:pPr>
        <w:spacing w:after="120"/>
        <w:ind w:left="2016" w:right="1008"/>
      </w:pPr>
      <w:r>
        <w:rPr>
          <w:rFonts w:ascii="Courier New" w:hAnsi="Courier New" w:eastAsia="Courier New" w:cs="Courier New"/>
          <w:sz w:val="24"/>
        </w:rPr>
        <w:t>Write the name the state took from you.</w:t>
      </w:r>
    </w:p>
    <w:p w14:paraId="216A32D9">
      <w:pPr>
        <w:keepNext/>
        <w:spacing w:before="120"/>
        <w:ind w:left="3168" w:right="1152"/>
        <w:jc w:val="center"/>
        <w:rPr>
          <w:rFonts w:hint="default"/>
          <w:lang w:val="en-US"/>
        </w:rPr>
      </w:pPr>
      <w:r>
        <w:rPr>
          <w:rFonts w:ascii="Courier New" w:hAnsi="Courier New" w:eastAsia="Courier New" w:cs="Courier New"/>
          <w:b/>
          <w:sz w:val="24"/>
        </w:rPr>
        <w:t>KERR</w:t>
      </w:r>
    </w:p>
    <w:p w14:paraId="5154D432">
      <w:pPr>
        <w:spacing w:after="120"/>
        <w:ind w:left="2016" w:right="1008"/>
      </w:pPr>
      <w:r>
        <w:rPr>
          <w:rFonts w:ascii="Courier New" w:hAnsi="Courier New" w:eastAsia="Courier New" w:cs="Courier New"/>
          <w:sz w:val="24"/>
        </w:rPr>
        <w:t>I know who goes in it. I can't hear her name.</w:t>
      </w:r>
    </w:p>
    <w:p w14:paraId="4E7E6ECB">
      <w:pPr>
        <w:keepNext/>
        <w:spacing w:before="120"/>
        <w:ind w:left="3168" w:right="1152"/>
        <w:jc w:val="center"/>
        <w:rPr>
          <w:rFonts w:hint="default"/>
          <w:lang w:val="en-US"/>
        </w:rPr>
      </w:pPr>
      <w:r>
        <w:rPr>
          <w:rFonts w:ascii="Courier New" w:hAnsi="Courier New" w:eastAsia="Courier New" w:cs="Courier New"/>
          <w:b/>
          <w:sz w:val="24"/>
        </w:rPr>
        <w:t>KIRA</w:t>
      </w:r>
    </w:p>
    <w:p w14:paraId="105E6D3A">
      <w:pPr>
        <w:spacing w:after="120"/>
        <w:ind w:left="2016" w:right="1008"/>
      </w:pPr>
      <w:r>
        <w:rPr>
          <w:rFonts w:ascii="Courier New" w:hAnsi="Courier New" w:eastAsia="Courier New" w:cs="Courier New"/>
          <w:sz w:val="24"/>
        </w:rPr>
        <w:t>Sid. Write it before the memory comes.</w:t>
      </w:r>
    </w:p>
    <w:p w14:paraId="3ED88B29">
      <w:pPr>
        <w:spacing w:before="120" w:after="120"/>
      </w:pPr>
      <w:r>
        <w:rPr>
          <w:rFonts w:ascii="Courier New" w:hAnsi="Courier New" w:eastAsia="Courier New" w:cs="Courier New"/>
          <w:sz w:val="24"/>
        </w:rPr>
        <w:t>Kerr writes SID, then carries the vessel to the terminal.</w:t>
      </w:r>
    </w:p>
    <w:p w14:paraId="568DBF23">
      <w:pPr>
        <w:spacing w:before="120" w:after="120"/>
      </w:pPr>
      <w:r>
        <w:rPr>
          <w:rFonts w:ascii="Courier New" w:hAnsi="Courier New" w:eastAsia="Courier New" w:cs="Courier New"/>
          <w:sz w:val="24"/>
        </w:rPr>
        <w:t>A YOUNG FATHER approaches Veyris.</w:t>
      </w:r>
    </w:p>
    <w:p w14:paraId="3F2BE391">
      <w:pPr>
        <w:keepNext/>
        <w:spacing w:before="120"/>
        <w:ind w:left="3168" w:right="1152"/>
        <w:jc w:val="center"/>
      </w:pPr>
      <w:r>
        <w:rPr>
          <w:rFonts w:ascii="Courier New" w:hAnsi="Courier New" w:eastAsia="Courier New" w:cs="Courier New"/>
          <w:b/>
          <w:sz w:val="24"/>
        </w:rPr>
        <w:t>YOUNG FATHER</w:t>
      </w:r>
    </w:p>
    <w:p w14:paraId="53484F05">
      <w:pPr>
        <w:spacing w:after="120"/>
        <w:ind w:left="2016" w:right="1008"/>
      </w:pPr>
      <w:r>
        <w:rPr>
          <w:rFonts w:ascii="Courier New" w:hAnsi="Courier New" w:eastAsia="Courier New" w:cs="Courier New"/>
          <w:sz w:val="24"/>
        </w:rPr>
        <w:t>My son died before he could be indexed. Are you where he went?</w:t>
      </w:r>
    </w:p>
    <w:p w14:paraId="66F381AD">
      <w:pPr>
        <w:keepNext/>
        <w:spacing w:before="120"/>
        <w:ind w:left="3168" w:right="1152"/>
        <w:jc w:val="center"/>
        <w:rPr>
          <w:rFonts w:hint="default"/>
          <w:lang w:val="en-US"/>
        </w:rPr>
      </w:pPr>
      <w:r>
        <w:rPr>
          <w:rFonts w:ascii="Courier New" w:hAnsi="Courier New" w:eastAsia="Courier New" w:cs="Courier New"/>
          <w:b/>
          <w:sz w:val="24"/>
        </w:rPr>
        <w:t>VEYRIS</w:t>
      </w:r>
    </w:p>
    <w:p w14:paraId="29DCA661">
      <w:pPr>
        <w:spacing w:after="120"/>
        <w:ind w:left="2016" w:right="1008"/>
      </w:pPr>
      <w:r>
        <w:rPr>
          <w:rFonts w:ascii="Courier New" w:hAnsi="Courier New" w:eastAsia="Courier New" w:cs="Courier New"/>
          <w:sz w:val="24"/>
        </w:rPr>
        <w:t>No. Stop. I'm not the person you're looking for.</w:t>
      </w:r>
    </w:p>
    <w:p w14:paraId="0770CFA7">
      <w:pPr>
        <w:keepNext/>
        <w:spacing w:before="120"/>
        <w:ind w:left="3168" w:right="1152"/>
        <w:jc w:val="center"/>
      </w:pPr>
      <w:r>
        <w:rPr>
          <w:rFonts w:ascii="Courier New" w:hAnsi="Courier New" w:eastAsia="Courier New" w:cs="Courier New"/>
          <w:b/>
          <w:sz w:val="24"/>
        </w:rPr>
        <w:t>YOUNG FATHER</w:t>
      </w:r>
    </w:p>
    <w:p w14:paraId="65FF1235">
      <w:pPr>
        <w:spacing w:after="120"/>
        <w:ind w:left="2016" w:right="1008"/>
      </w:pPr>
      <w:r>
        <w:rPr>
          <w:rFonts w:ascii="Courier New" w:hAnsi="Courier New" w:eastAsia="Courier New" w:cs="Courier New"/>
          <w:sz w:val="24"/>
        </w:rPr>
        <w:t>How can you know?</w:t>
      </w:r>
    </w:p>
    <w:p w14:paraId="2B279947">
      <w:pPr>
        <w:keepNext/>
        <w:spacing w:before="120"/>
        <w:ind w:left="3168" w:right="1152"/>
        <w:jc w:val="center"/>
        <w:rPr>
          <w:rFonts w:hint="default"/>
          <w:lang w:val="en-US"/>
        </w:rPr>
      </w:pPr>
      <w:r>
        <w:rPr>
          <w:rFonts w:ascii="Courier New" w:hAnsi="Courier New" w:eastAsia="Courier New" w:cs="Courier New"/>
          <w:b/>
          <w:sz w:val="24"/>
        </w:rPr>
        <w:t>VEYRIS</w:t>
      </w:r>
    </w:p>
    <w:p w14:paraId="0A71D8A7">
      <w:pPr>
        <w:spacing w:after="120"/>
        <w:ind w:left="2016" w:right="1008"/>
      </w:pPr>
      <w:r>
        <w:rPr>
          <w:rFonts w:ascii="Courier New" w:hAnsi="Courier New" w:eastAsia="Courier New" w:cs="Courier New"/>
          <w:sz w:val="24"/>
        </w:rPr>
        <w:t>You haven't looked at me.</w:t>
      </w:r>
    </w:p>
    <w:p w14:paraId="02A0CE1C">
      <w:pPr>
        <w:spacing w:before="120" w:after="120"/>
      </w:pPr>
      <w:r>
        <w:rPr>
          <w:rFonts w:ascii="Courier New" w:hAnsi="Courier New" w:eastAsia="Courier New" w:cs="Courier New"/>
          <w:sz w:val="24"/>
        </w:rPr>
        <w:t>He lowers his eyes. V</w:t>
      </w:r>
      <w:r>
        <w:rPr>
          <w:rFonts w:hint="default" w:ascii="Courier New" w:hAnsi="Courier New" w:eastAsia="Courier New" w:cs="Courier New"/>
          <w:sz w:val="24"/>
          <w:lang w:val="en-US"/>
        </w:rPr>
        <w:t>eyris</w:t>
      </w:r>
      <w:r>
        <w:rPr>
          <w:rFonts w:ascii="Courier New" w:hAnsi="Courier New" w:eastAsia="Courier New" w:cs="Courier New"/>
          <w:sz w:val="24"/>
        </w:rPr>
        <w:t xml:space="preserve"> softens.</w:t>
      </w:r>
    </w:p>
    <w:p w14:paraId="2C84AF1D">
      <w:pPr>
        <w:keepNext/>
        <w:spacing w:before="120"/>
        <w:ind w:left="3168" w:right="1152"/>
        <w:jc w:val="center"/>
        <w:rPr>
          <w:rFonts w:hint="default"/>
          <w:lang w:val="en-US"/>
        </w:rPr>
      </w:pPr>
      <w:r>
        <w:rPr>
          <w:rFonts w:ascii="Courier New" w:hAnsi="Courier New" w:eastAsia="Courier New" w:cs="Courier New"/>
          <w:b/>
          <w:sz w:val="24"/>
        </w:rPr>
        <w:t>VEYRIS</w:t>
      </w:r>
    </w:p>
    <w:p w14:paraId="654BDF20">
      <w:pPr>
        <w:spacing w:after="120"/>
        <w:ind w:left="2016" w:right="1008"/>
      </w:pPr>
      <w:r>
        <w:rPr>
          <w:rFonts w:ascii="Courier New" w:hAnsi="Courier New" w:eastAsia="Courier New" w:cs="Courier New"/>
          <w:sz w:val="24"/>
        </w:rPr>
        <w:t>What was his name?</w:t>
      </w:r>
    </w:p>
    <w:p w14:paraId="1701D32B">
      <w:pPr>
        <w:keepNext/>
        <w:spacing w:before="120"/>
        <w:ind w:left="3168" w:right="1152"/>
        <w:jc w:val="center"/>
      </w:pPr>
      <w:r>
        <w:rPr>
          <w:rFonts w:ascii="Courier New" w:hAnsi="Courier New" w:eastAsia="Courier New" w:cs="Courier New"/>
          <w:b/>
          <w:sz w:val="24"/>
        </w:rPr>
        <w:t>YOUNG FATHER</w:t>
      </w:r>
    </w:p>
    <w:p w14:paraId="1D0206D7">
      <w:pPr>
        <w:spacing w:after="120"/>
        <w:ind w:left="2016" w:right="1008"/>
      </w:pPr>
      <w:r>
        <w:rPr>
          <w:rFonts w:ascii="Courier New" w:hAnsi="Courier New" w:eastAsia="Courier New" w:cs="Courier New"/>
          <w:sz w:val="24"/>
        </w:rPr>
        <w:t>Tomas.</w:t>
      </w:r>
    </w:p>
    <w:p w14:paraId="613FFC55">
      <w:pPr>
        <w:keepNext/>
        <w:spacing w:before="240"/>
        <w:rPr>
          <w:rFonts w:hint="default" w:ascii="Courier New Bold" w:hAnsi="Courier New Bold" w:cs="Courier New Bold"/>
          <w:b/>
          <w:bCs/>
        </w:rPr>
      </w:pPr>
      <w:r>
        <w:rPr>
          <w:rFonts w:hint="default" w:ascii="Courier New" w:hAnsi="Courier New" w:eastAsia="Courier New" w:cs="Courier New"/>
          <w:b/>
          <w:bCs/>
          <w:sz w:val="24"/>
        </w:rPr>
        <w:t>INT. FIRST ARCHIVE - PROCESSIONAL GALLERY - CONTINUOUS</w:t>
      </w:r>
    </w:p>
    <w:p w14:paraId="2336B32D">
      <w:pPr>
        <w:spacing w:before="120" w:after="120"/>
      </w:pPr>
      <w:r>
        <w:rPr>
          <w:rFonts w:ascii="Courier New" w:hAnsi="Courier New" w:eastAsia="Courier New" w:cs="Courier New"/>
          <w:sz w:val="24"/>
        </w:rPr>
        <w:t>The Keeper opens a clay shutter. The testimonies contradict one another.</w:t>
      </w:r>
    </w:p>
    <w:p w14:paraId="61F21FFB">
      <w:pPr>
        <w:spacing w:before="120" w:after="120"/>
      </w:pPr>
      <w:r>
        <w:rPr>
          <w:rFonts w:ascii="Courier New" w:hAnsi="Courier New" w:eastAsia="Courier New" w:cs="Courier New"/>
          <w:sz w:val="24"/>
        </w:rPr>
        <w:t>Kerr does not stop. He carries Sid's vessel to the offline terminal controlling the descent.</w:t>
      </w:r>
    </w:p>
    <w:p w14:paraId="3046199D">
      <w:pPr>
        <w:keepNext/>
        <w:spacing w:before="120"/>
        <w:ind w:left="3168" w:right="1152"/>
        <w:jc w:val="center"/>
        <w:rPr>
          <w:rFonts w:hint="default"/>
          <w:lang w:val="en-US"/>
        </w:rPr>
      </w:pPr>
      <w:r>
        <w:rPr>
          <w:rFonts w:ascii="Courier New" w:hAnsi="Courier New" w:eastAsia="Courier New" w:cs="Courier New"/>
          <w:b/>
          <w:sz w:val="24"/>
        </w:rPr>
        <w:t>KERR</w:t>
      </w:r>
    </w:p>
    <w:p w14:paraId="3D4402C1">
      <w:pPr>
        <w:spacing w:after="120"/>
        <w:ind w:left="2016" w:right="1008"/>
      </w:pPr>
      <w:r>
        <w:rPr>
          <w:rFonts w:ascii="Courier New" w:hAnsi="Courier New" w:eastAsia="Courier New" w:cs="Courier New"/>
          <w:sz w:val="24"/>
        </w:rPr>
        <w:t>Show me the first false claim in my chain.</w:t>
      </w:r>
    </w:p>
    <w:p w14:paraId="3A6249E7">
      <w:pPr>
        <w:spacing w:before="120" w:after="120"/>
      </w:pPr>
      <w:r>
        <w:rPr>
          <w:rFonts w:ascii="Courier New" w:hAnsi="Courier New" w:eastAsia="Courier New" w:cs="Courier New"/>
          <w:sz w:val="24"/>
        </w:rPr>
        <w:t>The earliest surviving state record opens.</w:t>
      </w:r>
    </w:p>
    <w:p w14:paraId="5F247E01">
      <w:pPr>
        <w:keepNext/>
        <w:spacing w:before="240"/>
        <w:rPr>
          <w:rFonts w:hint="default" w:ascii="Courier New Bold" w:hAnsi="Courier New Bold" w:cs="Courier New Bold"/>
          <w:b/>
          <w:bCs/>
        </w:rPr>
      </w:pPr>
      <w:r>
        <w:rPr>
          <w:rFonts w:hint="default" w:ascii="Courier New" w:hAnsi="Courier New" w:eastAsia="Courier New" w:cs="Courier New"/>
          <w:b/>
          <w:bCs/>
          <w:sz w:val="24"/>
        </w:rPr>
        <w:t>AUTHENTICATED RECORD - THE CHRONOCRACY IS FOUNDED - YEAR 8122</w:t>
      </w:r>
    </w:p>
    <w:p w14:paraId="5C4EDF30">
      <w:pPr>
        <w:spacing w:before="120" w:after="120"/>
      </w:pPr>
      <w:r>
        <w:rPr>
          <w:rFonts w:ascii="Courier New" w:hAnsi="Courier New" w:eastAsia="Courier New" w:cs="Courier New"/>
          <w:sz w:val="24"/>
        </w:rPr>
        <w:t>Kira-8122 drives a purge key into the first state server. Roman stops her. Her death sentence appears before the hearing begins.</w:t>
      </w:r>
    </w:p>
    <w:p w14:paraId="1150CB59">
      <w:pPr>
        <w:spacing w:before="120" w:after="120"/>
      </w:pPr>
      <w:r>
        <w:rPr>
          <w:rFonts w:ascii="Courier New" w:hAnsi="Courier New" w:eastAsia="Courier New" w:cs="Courier New"/>
          <w:sz w:val="24"/>
        </w:rPr>
        <w:t>Harp trades Eli the first human trial for clemency he cannot guarantee. Eli signs. Eleven days later, Roman executes Kira.</w:t>
      </w:r>
    </w:p>
    <w:p w14:paraId="6B485989">
      <w:pPr>
        <w:keepNext/>
        <w:spacing w:before="120"/>
        <w:ind w:left="3168" w:right="1152"/>
        <w:jc w:val="center"/>
        <w:rPr>
          <w:rFonts w:hint="default"/>
          <w:lang w:val="en-US"/>
        </w:rPr>
      </w:pPr>
      <w:r>
        <w:rPr>
          <w:rFonts w:ascii="Courier New" w:hAnsi="Courier New" w:eastAsia="Courier New" w:cs="Courier New"/>
          <w:b/>
          <w:sz w:val="24"/>
        </w:rPr>
        <w:t>KIRA</w:t>
      </w:r>
    </w:p>
    <w:p w14:paraId="08E4F92B">
      <w:pPr>
        <w:spacing w:after="120"/>
        <w:ind w:left="2016" w:right="1008"/>
      </w:pPr>
      <w:r>
        <w:rPr>
          <w:rFonts w:ascii="Courier New" w:hAnsi="Courier New" w:eastAsia="Courier New" w:cs="Courier New"/>
          <w:sz w:val="24"/>
        </w:rPr>
        <w:t>He knew I returned?</w:t>
      </w:r>
    </w:p>
    <w:p w14:paraId="7F767F9A">
      <w:pPr>
        <w:keepNext/>
        <w:spacing w:before="120"/>
        <w:ind w:left="3168" w:right="1152"/>
        <w:jc w:val="center"/>
        <w:rPr>
          <w:rFonts w:hint="default"/>
          <w:lang w:val="en-US"/>
        </w:rPr>
      </w:pPr>
      <w:r>
        <w:rPr>
          <w:rFonts w:ascii="Courier New" w:hAnsi="Courier New" w:eastAsia="Courier New" w:cs="Courier New"/>
          <w:b/>
          <w:sz w:val="24"/>
        </w:rPr>
        <w:t>ARCHIVE TERMINAL</w:t>
      </w:r>
    </w:p>
    <w:p w14:paraId="7CA0E6DD">
      <w:pPr>
        <w:spacing w:after="120"/>
        <w:ind w:left="2016" w:right="1008"/>
      </w:pPr>
      <w:r>
        <w:rPr>
          <w:rFonts w:ascii="Courier New" w:hAnsi="Courier New" w:eastAsia="Courier New" w:cs="Courier New"/>
          <w:sz w:val="24"/>
        </w:rPr>
        <w:t>NO. HARP SEALED YOUR FIRST RETURN FROM ELI.</w:t>
      </w:r>
    </w:p>
    <w:p w14:paraId="3C42FC4B">
      <w:pPr>
        <w:keepNext/>
        <w:spacing w:before="120"/>
        <w:ind w:left="3168" w:right="1152"/>
        <w:jc w:val="center"/>
        <w:rPr>
          <w:rFonts w:hint="default"/>
          <w:lang w:val="en-US"/>
        </w:rPr>
      </w:pPr>
      <w:r>
        <w:rPr>
          <w:rFonts w:ascii="Courier New" w:hAnsi="Courier New" w:eastAsia="Courier New" w:cs="Courier New"/>
          <w:b/>
          <w:sz w:val="24"/>
        </w:rPr>
        <w:t>KIRA</w:t>
      </w:r>
    </w:p>
    <w:p w14:paraId="62392B7B">
      <w:pPr>
        <w:spacing w:after="120"/>
        <w:ind w:left="2016" w:right="1008"/>
      </w:pPr>
      <w:r>
        <w:rPr>
          <w:rFonts w:ascii="Courier New" w:hAnsi="Courier New" w:eastAsia="Courier New" w:cs="Courier New"/>
          <w:sz w:val="24"/>
        </w:rPr>
        <w:t>Seven minutes are missing from Sid's death record.</w:t>
      </w:r>
    </w:p>
    <w:p w14:paraId="4568A0C3">
      <w:pPr>
        <w:keepNext/>
        <w:spacing w:before="120"/>
        <w:ind w:left="3168" w:right="1152"/>
        <w:jc w:val="center"/>
        <w:rPr>
          <w:rFonts w:hint="default"/>
          <w:lang w:val="en-US"/>
        </w:rPr>
      </w:pPr>
      <w:r>
        <w:rPr>
          <w:rFonts w:ascii="Courier New" w:hAnsi="Courier New" w:eastAsia="Courier New" w:cs="Courier New"/>
          <w:b/>
          <w:sz w:val="24"/>
        </w:rPr>
        <w:t>ARCHIVE TERMINAL</w:t>
      </w:r>
    </w:p>
    <w:p w14:paraId="1A4DE0E6">
      <w:pPr>
        <w:spacing w:after="120"/>
        <w:ind w:left="2016" w:right="1008"/>
      </w:pPr>
      <w:r>
        <w:rPr>
          <w:rFonts w:ascii="Courier New" w:hAnsi="Courier New" w:eastAsia="Courier New" w:cs="Courier New"/>
          <w:sz w:val="24"/>
        </w:rPr>
        <w:t>RECORD WITHHELD BY HARP.</w:t>
      </w:r>
    </w:p>
    <w:p w14:paraId="5551059C">
      <w:pPr>
        <w:keepNext/>
        <w:spacing w:before="120"/>
        <w:ind w:left="3168" w:right="1152"/>
        <w:jc w:val="center"/>
        <w:rPr>
          <w:rFonts w:hint="default"/>
          <w:lang w:val="en-US"/>
        </w:rPr>
      </w:pPr>
      <w:r>
        <w:rPr>
          <w:rFonts w:ascii="Courier New" w:hAnsi="Courier New" w:eastAsia="Courier New" w:cs="Courier New"/>
          <w:b/>
          <w:sz w:val="24"/>
        </w:rPr>
        <w:t>KIRA</w:t>
      </w:r>
    </w:p>
    <w:p w14:paraId="26032037">
      <w:pPr>
        <w:spacing w:after="120"/>
        <w:ind w:left="2016" w:right="1008"/>
      </w:pPr>
      <w:r>
        <w:rPr>
          <w:rFonts w:ascii="Courier New" w:hAnsi="Courier New" w:eastAsia="Courier New" w:cs="Courier New"/>
          <w:sz w:val="24"/>
        </w:rPr>
        <w:t>Then that's what I came for.</w:t>
      </w:r>
    </w:p>
    <w:p w14:paraId="54D8F023">
      <w:pPr>
        <w:keepNext/>
        <w:spacing w:before="240"/>
        <w:rPr>
          <w:rFonts w:hint="default" w:ascii="Courier New Bold" w:hAnsi="Courier New Bold" w:cs="Courier New Bold"/>
          <w:b/>
          <w:bCs/>
        </w:rPr>
      </w:pPr>
      <w:r>
        <w:rPr>
          <w:rFonts w:hint="default" w:ascii="Courier New" w:hAnsi="Courier New" w:eastAsia="Courier New" w:cs="Courier New"/>
          <w:b/>
          <w:bCs/>
          <w:sz w:val="24"/>
        </w:rPr>
        <w:t>FORBIDDEN RECORD - THE MURDER OF ELI MANA - YEAR 8124</w:t>
      </w:r>
    </w:p>
    <w:p w14:paraId="15612060">
      <w:pPr>
        <w:spacing w:before="120" w:after="120"/>
      </w:pPr>
      <w:r>
        <w:rPr>
          <w:rFonts w:ascii="Courier New" w:hAnsi="Courier New" w:eastAsia="Courier New" w:cs="Courier New"/>
          <w:sz w:val="24"/>
        </w:rPr>
        <w:t>Eli restores part of R-AI's consent gate and records one instruction: whoever wakes with his memories must choose his own name.</w:t>
      </w:r>
    </w:p>
    <w:p w14:paraId="6D781C3D">
      <w:pPr>
        <w:spacing w:before="120" w:after="120"/>
      </w:pPr>
      <w:r>
        <w:rPr>
          <w:rFonts w:ascii="Courier New" w:hAnsi="Courier New" w:eastAsia="Courier New" w:cs="Courier New"/>
          <w:sz w:val="24"/>
        </w:rPr>
        <w:t>Harp orders the extraction. Eli dies. A manufactured body wakes without his final eighteen months.</w:t>
      </w:r>
    </w:p>
    <w:p w14:paraId="0804DE96">
      <w:pPr>
        <w:spacing w:before="120" w:after="120"/>
      </w:pPr>
      <w:r>
        <w:rPr>
          <w:rFonts w:ascii="Courier New" w:hAnsi="Courier New" w:eastAsia="Courier New" w:cs="Courier New"/>
          <w:sz w:val="24"/>
        </w:rPr>
        <w:t>The terminal rejects the state's chain of ownership.</w:t>
      </w:r>
    </w:p>
    <w:p w14:paraId="1705EDC7">
      <w:pPr>
        <w:keepNext/>
        <w:spacing w:before="120"/>
        <w:ind w:left="3168" w:right="1152"/>
        <w:jc w:val="center"/>
      </w:pPr>
      <w:r>
        <w:rPr>
          <w:rFonts w:ascii="Courier New" w:hAnsi="Courier New" w:eastAsia="Courier New" w:cs="Courier New"/>
          <w:sz w:val="24"/>
        </w:rPr>
        <w:t>HOST 9998 — SOURCE UNRESOLVED</w:t>
      </w:r>
    </w:p>
    <w:p w14:paraId="603BDEFC">
      <w:pPr>
        <w:keepNext/>
        <w:spacing w:before="120"/>
        <w:ind w:left="3168" w:right="1152"/>
        <w:jc w:val="center"/>
        <w:rPr>
          <w:rFonts w:hint="default"/>
          <w:lang w:val="en-US"/>
        </w:rPr>
      </w:pPr>
      <w:r>
        <w:rPr>
          <w:rFonts w:ascii="Courier New" w:hAnsi="Courier New" w:eastAsia="Courier New" w:cs="Courier New"/>
          <w:b/>
          <w:sz w:val="24"/>
        </w:rPr>
        <w:t>KERR</w:t>
      </w:r>
    </w:p>
    <w:p w14:paraId="205C4A9D">
      <w:pPr>
        <w:spacing w:after="120"/>
        <w:ind w:left="2016" w:right="1008"/>
      </w:pPr>
      <w:r>
        <w:rPr>
          <w:rFonts w:ascii="Courier New" w:hAnsi="Courier New" w:eastAsia="Courier New" w:cs="Courier New"/>
          <w:sz w:val="24"/>
        </w:rPr>
        <w:t>So the state can't name me. Open the descent.</w:t>
      </w:r>
    </w:p>
    <w:p w14:paraId="317CB1A8">
      <w:pPr>
        <w:spacing w:before="120" w:after="120"/>
      </w:pPr>
      <w:r>
        <w:rPr>
          <w:rFonts w:ascii="Courier New" w:hAnsi="Courier New" w:eastAsia="Courier New" w:cs="Courier New"/>
          <w:sz w:val="24"/>
        </w:rPr>
        <w:t>Kira's old consent safeguard answers from inside the archive. The Origin route unlocks.</w:t>
      </w:r>
    </w:p>
    <w:p w14:paraId="2BEDD38B">
      <w:pPr>
        <w:keepNext/>
        <w:spacing w:before="120"/>
        <w:ind w:left="3168" w:right="1152"/>
        <w:jc w:val="center"/>
      </w:pPr>
      <w:r>
        <w:rPr>
          <w:rFonts w:ascii="Courier New" w:hAnsi="Courier New" w:eastAsia="Courier New" w:cs="Courier New"/>
          <w:sz w:val="24"/>
        </w:rPr>
        <w:t>DESCENT TO ORIGIN — OPEN</w:t>
      </w:r>
    </w:p>
    <w:p w14:paraId="1166C1D5">
      <w:pPr>
        <w:keepNext/>
        <w:spacing w:before="240"/>
        <w:rPr>
          <w:rFonts w:hint="default" w:ascii="Courier New Bold" w:hAnsi="Courier New Bold" w:cs="Courier New Bold"/>
          <w:b/>
          <w:bCs/>
        </w:rPr>
      </w:pPr>
      <w:r>
        <w:rPr>
          <w:rFonts w:hint="default" w:ascii="Courier New" w:hAnsi="Courier New" w:eastAsia="Courier New" w:cs="Courier New"/>
          <w:b/>
          <w:bCs/>
          <w:sz w:val="24"/>
        </w:rPr>
        <w:t>INT. FIRST ARCHIVE - LIVING QUARTERS - NIGHT</w:t>
      </w:r>
    </w:p>
    <w:p w14:paraId="09B322AA">
      <w:pPr>
        <w:spacing w:before="120" w:after="120"/>
        <w:rPr>
          <w:rFonts w:hint="default"/>
          <w:lang w:val="en-US"/>
        </w:rPr>
      </w:pPr>
      <w:r>
        <w:rPr>
          <w:rFonts w:ascii="Courier New" w:hAnsi="Courier New" w:eastAsia="Courier New" w:cs="Courier New"/>
          <w:sz w:val="24"/>
        </w:rPr>
        <w:t>In an open wash alcove beside the common table, V</w:t>
      </w:r>
      <w:r>
        <w:rPr>
          <w:rFonts w:hint="default" w:ascii="Courier New" w:hAnsi="Courier New" w:eastAsia="Courier New" w:cs="Courier New"/>
          <w:sz w:val="24"/>
          <w:lang w:val="en-US"/>
        </w:rPr>
        <w:t>eyris</w:t>
      </w:r>
      <w:r>
        <w:rPr>
          <w:rFonts w:ascii="Courier New" w:hAnsi="Courier New" w:eastAsia="Courier New" w:cs="Courier New"/>
          <w:sz w:val="24"/>
        </w:rPr>
        <w:t xml:space="preserve"> studies herself in a spotted mirror. Her state-grown hair reaches her waist. K</w:t>
      </w:r>
      <w:r>
        <w:rPr>
          <w:rFonts w:hint="default" w:ascii="Courier New" w:hAnsi="Courier New" w:eastAsia="Courier New" w:cs="Courier New"/>
          <w:sz w:val="24"/>
          <w:lang w:val="en-US"/>
        </w:rPr>
        <w:t>ira</w:t>
      </w:r>
      <w:r>
        <w:rPr>
          <w:rFonts w:ascii="Courier New" w:hAnsi="Courier New" w:eastAsia="Courier New" w:cs="Courier New"/>
          <w:sz w:val="24"/>
        </w:rPr>
        <w:t xml:space="preserve"> stands behind her with scissors</w:t>
      </w:r>
      <w:r>
        <w:rPr>
          <w:rFonts w:hint="default" w:ascii="Courier New" w:hAnsi="Courier New" w:eastAsia="Courier New" w:cs="Courier New"/>
          <w:sz w:val="24"/>
          <w:lang w:val="en-US"/>
        </w:rPr>
        <w:t>.</w:t>
      </w:r>
    </w:p>
    <w:p w14:paraId="262F1D36">
      <w:pPr>
        <w:keepNext/>
        <w:spacing w:before="120"/>
        <w:ind w:left="3168" w:right="1152"/>
        <w:jc w:val="center"/>
        <w:rPr>
          <w:rFonts w:hint="default"/>
          <w:lang w:val="en-US"/>
        </w:rPr>
      </w:pPr>
      <w:r>
        <w:rPr>
          <w:rFonts w:ascii="Courier New" w:hAnsi="Courier New" w:eastAsia="Courier New" w:cs="Courier New"/>
          <w:b/>
          <w:sz w:val="24"/>
        </w:rPr>
        <w:t>KIRA</w:t>
      </w:r>
    </w:p>
    <w:p w14:paraId="45FCD360">
      <w:pPr>
        <w:spacing w:after="120"/>
        <w:ind w:left="2016" w:right="1008"/>
      </w:pPr>
      <w:r>
        <w:rPr>
          <w:rFonts w:ascii="Courier New" w:hAnsi="Courier New" w:eastAsia="Courier New" w:cs="Courier New"/>
          <w:sz w:val="24"/>
        </w:rPr>
        <w:t>You asked for it short.</w:t>
      </w:r>
    </w:p>
    <w:p w14:paraId="3A8DD6C2">
      <w:pPr>
        <w:keepNext/>
        <w:spacing w:before="120"/>
        <w:ind w:left="3168" w:right="1152"/>
        <w:jc w:val="center"/>
        <w:rPr>
          <w:rFonts w:hint="default"/>
          <w:lang w:val="en-US"/>
        </w:rPr>
      </w:pPr>
      <w:r>
        <w:rPr>
          <w:rFonts w:ascii="Courier New" w:hAnsi="Courier New" w:eastAsia="Courier New" w:cs="Courier New"/>
          <w:b/>
          <w:sz w:val="24"/>
        </w:rPr>
        <w:t>VEYRIS</w:t>
      </w:r>
    </w:p>
    <w:p w14:paraId="17D1DBF1">
      <w:pPr>
        <w:spacing w:after="120"/>
        <w:ind w:left="2016" w:right="1008"/>
      </w:pPr>
      <w:r>
        <w:rPr>
          <w:rFonts w:ascii="Courier New" w:hAnsi="Courier New" w:eastAsia="Courier New" w:cs="Courier New"/>
          <w:sz w:val="24"/>
        </w:rPr>
        <w:t>I've never picked how I look. They kept it long. Made me look harmless.</w:t>
      </w:r>
    </w:p>
    <w:p w14:paraId="1E4811A4">
      <w:pPr>
        <w:keepNext/>
        <w:spacing w:before="120"/>
        <w:ind w:left="3168" w:right="1152"/>
        <w:jc w:val="center"/>
        <w:rPr>
          <w:rFonts w:hint="default"/>
          <w:lang w:val="en-US"/>
        </w:rPr>
      </w:pPr>
      <w:r>
        <w:rPr>
          <w:rFonts w:ascii="Courier New" w:hAnsi="Courier New" w:eastAsia="Courier New" w:cs="Courier New"/>
          <w:b/>
          <w:sz w:val="24"/>
        </w:rPr>
        <w:t>KIRA</w:t>
      </w:r>
    </w:p>
    <w:p w14:paraId="5AA80D07">
      <w:pPr>
        <w:spacing w:after="120"/>
        <w:ind w:left="2016" w:right="1008"/>
      </w:pPr>
      <w:r>
        <w:rPr>
          <w:rFonts w:ascii="Courier New" w:hAnsi="Courier New" w:eastAsia="Courier New" w:cs="Courier New"/>
          <w:sz w:val="24"/>
        </w:rPr>
        <w:t>Then you choose. Where?</w:t>
      </w:r>
    </w:p>
    <w:p w14:paraId="3155E767">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indicates her shoulder. K</w:t>
      </w:r>
      <w:r>
        <w:rPr>
          <w:rFonts w:hint="default" w:ascii="Courier New" w:hAnsi="Courier New" w:eastAsia="Courier New" w:cs="Courier New"/>
          <w:sz w:val="24"/>
          <w:lang w:val="en-US"/>
        </w:rPr>
        <w:t>ira</w:t>
      </w:r>
      <w:r>
        <w:rPr>
          <w:rFonts w:ascii="Courier New" w:hAnsi="Courier New" w:eastAsia="Courier New" w:cs="Courier New"/>
          <w:sz w:val="24"/>
        </w:rPr>
        <w:t xml:space="preserve"> makes the first cut. A heavy length falls into the basin.</w:t>
      </w:r>
    </w:p>
    <w:p w14:paraId="0552D5A4">
      <w:pPr>
        <w:keepNext/>
        <w:spacing w:before="120"/>
        <w:ind w:left="3168" w:right="1152"/>
        <w:jc w:val="center"/>
        <w:rPr>
          <w:rFonts w:hint="default"/>
          <w:lang w:val="en-US"/>
        </w:rPr>
      </w:pPr>
      <w:r>
        <w:rPr>
          <w:rFonts w:ascii="Courier New" w:hAnsi="Courier New" w:eastAsia="Courier New" w:cs="Courier New"/>
          <w:b/>
          <w:sz w:val="24"/>
        </w:rPr>
        <w:t>VEYRIS</w:t>
      </w:r>
    </w:p>
    <w:p w14:paraId="36B6BF75">
      <w:pPr>
        <w:spacing w:after="120"/>
        <w:ind w:left="2016" w:right="1008"/>
      </w:pPr>
      <w:r>
        <w:rPr>
          <w:rFonts w:ascii="Courier New" w:hAnsi="Courier New" w:eastAsia="Courier New" w:cs="Courier New"/>
          <w:sz w:val="24"/>
        </w:rPr>
        <w:t>Was S</w:t>
      </w:r>
      <w:r>
        <w:rPr>
          <w:rFonts w:hint="default" w:ascii="Courier New" w:hAnsi="Courier New" w:eastAsia="Courier New" w:cs="Courier New"/>
          <w:sz w:val="24"/>
          <w:lang w:val="en-US"/>
        </w:rPr>
        <w:t>id</w:t>
      </w:r>
      <w:r>
        <w:rPr>
          <w:rFonts w:ascii="Courier New" w:hAnsi="Courier New" w:eastAsia="Courier New" w:cs="Courier New"/>
          <w:sz w:val="24"/>
        </w:rPr>
        <w:t xml:space="preserve"> afraid of dying?</w:t>
      </w:r>
    </w:p>
    <w:p w14:paraId="2E4608AA">
      <w:pPr>
        <w:keepNext/>
        <w:spacing w:before="120"/>
        <w:ind w:left="3168" w:right="1152"/>
        <w:jc w:val="center"/>
        <w:rPr>
          <w:rFonts w:hint="default"/>
          <w:lang w:val="en-US"/>
        </w:rPr>
      </w:pPr>
      <w:r>
        <w:rPr>
          <w:rFonts w:ascii="Courier New" w:hAnsi="Courier New" w:eastAsia="Courier New" w:cs="Courier New"/>
          <w:b/>
          <w:sz w:val="24"/>
        </w:rPr>
        <w:t>KIRA</w:t>
      </w:r>
    </w:p>
    <w:p w14:paraId="6E2071A4">
      <w:pPr>
        <w:spacing w:after="120"/>
        <w:ind w:left="2016" w:right="1008"/>
      </w:pPr>
      <w:r>
        <w:rPr>
          <w:rFonts w:ascii="Courier New" w:hAnsi="Courier New" w:eastAsia="Courier New" w:cs="Courier New"/>
          <w:sz w:val="24"/>
        </w:rPr>
        <w:t>Yeah. She hated when adults made a lesson out of being scared.</w:t>
      </w:r>
    </w:p>
    <w:p w14:paraId="367108CD">
      <w:pPr>
        <w:keepNext/>
        <w:spacing w:before="120"/>
        <w:ind w:left="3168" w:right="1152"/>
        <w:jc w:val="center"/>
        <w:rPr>
          <w:rFonts w:hint="default"/>
          <w:lang w:val="en-US"/>
        </w:rPr>
      </w:pPr>
      <w:r>
        <w:rPr>
          <w:rFonts w:ascii="Courier New" w:hAnsi="Courier New" w:eastAsia="Courier New" w:cs="Courier New"/>
          <w:b/>
          <w:sz w:val="24"/>
        </w:rPr>
        <w:t>VEYRIS</w:t>
      </w:r>
    </w:p>
    <w:p w14:paraId="76E5A60F">
      <w:pPr>
        <w:spacing w:after="120"/>
        <w:ind w:left="2016" w:right="1008"/>
      </w:pPr>
      <w:r>
        <w:rPr>
          <w:rFonts w:ascii="Courier New" w:hAnsi="Courier New" w:eastAsia="Courier New" w:cs="Courier New"/>
          <w:sz w:val="24"/>
        </w:rPr>
        <w:t xml:space="preserve">What was she like </w:t>
      </w:r>
      <w:r>
        <w:rPr>
          <w:rFonts w:hint="default" w:ascii="Courier New" w:hAnsi="Courier New" w:eastAsia="Courier New" w:cs="Courier New"/>
          <w:sz w:val="24"/>
          <w:lang w:val="en-US"/>
        </w:rPr>
        <w:t>before she died</w:t>
      </w:r>
      <w:r>
        <w:rPr>
          <w:rFonts w:ascii="Courier New" w:hAnsi="Courier New" w:eastAsia="Courier New" w:cs="Courier New"/>
          <w:sz w:val="24"/>
        </w:rPr>
        <w:t>?</w:t>
      </w:r>
    </w:p>
    <w:p w14:paraId="65AFC018">
      <w:pPr>
        <w:keepNext/>
        <w:spacing w:before="120"/>
        <w:ind w:left="3168" w:right="1152"/>
        <w:jc w:val="center"/>
        <w:rPr>
          <w:rFonts w:hint="default"/>
          <w:lang w:val="en-US"/>
        </w:rPr>
      </w:pPr>
      <w:r>
        <w:rPr>
          <w:rFonts w:ascii="Courier New" w:hAnsi="Courier New" w:eastAsia="Courier New" w:cs="Courier New"/>
          <w:b/>
          <w:sz w:val="24"/>
        </w:rPr>
        <w:t>KIRA</w:t>
      </w:r>
    </w:p>
    <w:p w14:paraId="37ABD6BD">
      <w:pPr>
        <w:spacing w:after="120"/>
        <w:ind w:left="2016" w:right="1008"/>
      </w:pPr>
      <w:r>
        <w:rPr>
          <w:rFonts w:ascii="Courier New" w:hAnsi="Courier New" w:eastAsia="Courier New" w:cs="Courier New"/>
          <w:sz w:val="24"/>
        </w:rPr>
        <w:t>Loud. Impatient. Cheated at cards. Blamed probability.</w:t>
      </w:r>
    </w:p>
    <w:p w14:paraId="3C4293C0">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tilts her head. K</w:t>
      </w:r>
      <w:r>
        <w:rPr>
          <w:rFonts w:hint="default" w:ascii="Courier New" w:hAnsi="Courier New" w:eastAsia="Courier New" w:cs="Courier New"/>
          <w:sz w:val="24"/>
          <w:lang w:val="en-US"/>
        </w:rPr>
        <w:t>ira</w:t>
      </w:r>
      <w:r>
        <w:rPr>
          <w:rFonts w:ascii="Courier New" w:hAnsi="Courier New" w:eastAsia="Courier New" w:cs="Courier New"/>
          <w:sz w:val="24"/>
        </w:rPr>
        <w:t xml:space="preserve"> grips her wrist before she can stop herself.</w:t>
      </w:r>
    </w:p>
    <w:p w14:paraId="097D8A91">
      <w:pPr>
        <w:keepNext/>
        <w:spacing w:before="120"/>
        <w:ind w:left="3168" w:right="1152"/>
        <w:jc w:val="center"/>
        <w:rPr>
          <w:rFonts w:hint="default"/>
          <w:lang w:val="en-US"/>
        </w:rPr>
      </w:pPr>
      <w:r>
        <w:rPr>
          <w:rFonts w:ascii="Courier New" w:hAnsi="Courier New" w:eastAsia="Courier New" w:cs="Courier New"/>
          <w:b/>
          <w:sz w:val="24"/>
        </w:rPr>
        <w:t>KIRA</w:t>
      </w:r>
    </w:p>
    <w:p w14:paraId="4097DD6E">
      <w:pPr>
        <w:spacing w:after="120"/>
        <w:ind w:left="2016" w:right="1008"/>
      </w:pPr>
      <w:r>
        <w:rPr>
          <w:rFonts w:ascii="Courier New" w:hAnsi="Courier New" w:eastAsia="Courier New" w:cs="Courier New"/>
          <w:sz w:val="24"/>
        </w:rPr>
        <w:t>S</w:t>
      </w:r>
      <w:r>
        <w:rPr>
          <w:rFonts w:hint="default" w:ascii="Courier New" w:hAnsi="Courier New" w:eastAsia="Courier New" w:cs="Courier New"/>
          <w:sz w:val="24"/>
          <w:lang w:val="en-US"/>
        </w:rPr>
        <w:t>id</w:t>
      </w:r>
      <w:r>
        <w:rPr>
          <w:rFonts w:ascii="Courier New" w:hAnsi="Courier New" w:eastAsia="Courier New" w:cs="Courier New"/>
          <w:sz w:val="24"/>
        </w:rPr>
        <w:t>—</w:t>
      </w:r>
    </w:p>
    <w:p w14:paraId="0844D67D">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pulls free. The scissors strike the basin.</w:t>
      </w:r>
    </w:p>
    <w:p w14:paraId="54591EB9">
      <w:pPr>
        <w:keepNext/>
        <w:spacing w:before="120"/>
        <w:ind w:left="3168" w:right="1152"/>
        <w:jc w:val="center"/>
        <w:rPr>
          <w:rFonts w:hint="default"/>
          <w:lang w:val="en-US"/>
        </w:rPr>
      </w:pPr>
      <w:r>
        <w:rPr>
          <w:rFonts w:ascii="Courier New" w:hAnsi="Courier New" w:eastAsia="Courier New" w:cs="Courier New"/>
          <w:b/>
          <w:sz w:val="24"/>
        </w:rPr>
        <w:t>VEYRIS</w:t>
      </w:r>
    </w:p>
    <w:p w14:paraId="0A2A4371">
      <w:pPr>
        <w:spacing w:after="120"/>
        <w:ind w:left="2016" w:right="1008"/>
      </w:pPr>
      <w:r>
        <w:rPr>
          <w:rFonts w:ascii="Courier New" w:hAnsi="Courier New" w:eastAsia="Courier New" w:cs="Courier New"/>
          <w:sz w:val="24"/>
        </w:rPr>
        <w:t>You said I would</w:t>
      </w:r>
      <w:r>
        <w:rPr>
          <w:rFonts w:hint="default" w:ascii="Courier New" w:hAnsi="Courier New" w:eastAsia="Courier New" w:cs="Courier New"/>
          <w:sz w:val="24"/>
          <w:lang w:val="en-US"/>
        </w:rPr>
        <w:t>n’</w:t>
      </w:r>
      <w:r>
        <w:rPr>
          <w:rFonts w:ascii="Courier New" w:hAnsi="Courier New" w:eastAsia="Courier New" w:cs="Courier New"/>
          <w:sz w:val="24"/>
        </w:rPr>
        <w:t>t have to carry her for you.</w:t>
      </w:r>
    </w:p>
    <w:p w14:paraId="47DE8AE4">
      <w:pPr>
        <w:keepNext/>
        <w:spacing w:before="120"/>
        <w:ind w:left="3168" w:right="1152"/>
        <w:jc w:val="center"/>
        <w:rPr>
          <w:rFonts w:hint="default"/>
          <w:lang w:val="en-US"/>
        </w:rPr>
      </w:pPr>
      <w:r>
        <w:rPr>
          <w:rFonts w:ascii="Courier New" w:hAnsi="Courier New" w:eastAsia="Courier New" w:cs="Courier New"/>
          <w:b/>
          <w:sz w:val="24"/>
        </w:rPr>
        <w:t>KIRA</w:t>
      </w:r>
    </w:p>
    <w:p w14:paraId="2B3D60DB">
      <w:pPr>
        <w:spacing w:after="120"/>
        <w:ind w:left="2016" w:right="1008"/>
      </w:pPr>
      <w:r>
        <w:rPr>
          <w:rFonts w:ascii="Courier New" w:hAnsi="Courier New" w:eastAsia="Courier New" w:cs="Courier New"/>
          <w:sz w:val="24"/>
        </w:rPr>
        <w:t>I know.</w:t>
      </w:r>
    </w:p>
    <w:p w14:paraId="39EA08BF">
      <w:pPr>
        <w:keepNext/>
        <w:spacing w:before="120"/>
        <w:ind w:left="3168" w:right="1152"/>
        <w:jc w:val="center"/>
        <w:rPr>
          <w:rFonts w:hint="default"/>
          <w:lang w:val="en-US"/>
        </w:rPr>
      </w:pPr>
      <w:r>
        <w:rPr>
          <w:rFonts w:ascii="Courier New" w:hAnsi="Courier New" w:eastAsia="Courier New" w:cs="Courier New"/>
          <w:b/>
          <w:sz w:val="24"/>
        </w:rPr>
        <w:t>VEYRIS</w:t>
      </w:r>
    </w:p>
    <w:p w14:paraId="16852785">
      <w:pPr>
        <w:spacing w:after="120"/>
        <w:ind w:left="2016" w:right="1008"/>
      </w:pPr>
      <w:r>
        <w:rPr>
          <w:rFonts w:ascii="Courier New" w:hAnsi="Courier New" w:eastAsia="Courier New" w:cs="Courier New"/>
          <w:sz w:val="24"/>
        </w:rPr>
        <w:t>You knew before I pulled away.</w:t>
      </w:r>
    </w:p>
    <w:p w14:paraId="45B27E2E">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reaches for a reply. Nothing comes.</w:t>
      </w:r>
    </w:p>
    <w:p w14:paraId="38FD10FD">
      <w:pPr>
        <w:keepNext/>
        <w:spacing w:before="120"/>
        <w:ind w:left="3168" w:right="1152"/>
        <w:jc w:val="center"/>
        <w:rPr>
          <w:rFonts w:hint="default"/>
          <w:lang w:val="en-US"/>
        </w:rPr>
      </w:pPr>
      <w:r>
        <w:rPr>
          <w:rFonts w:ascii="Courier New" w:hAnsi="Courier New" w:eastAsia="Courier New" w:cs="Courier New"/>
          <w:b/>
          <w:sz w:val="24"/>
        </w:rPr>
        <w:t>KIRA</w:t>
      </w:r>
    </w:p>
    <w:p w14:paraId="3D4C5450">
      <w:pPr>
        <w:spacing w:after="120"/>
        <w:ind w:left="2016" w:right="1008"/>
      </w:pPr>
      <w:r>
        <w:rPr>
          <w:rFonts w:ascii="Courier New" w:hAnsi="Courier New" w:eastAsia="Courier New" w:cs="Courier New"/>
          <w:sz w:val="24"/>
        </w:rPr>
        <w:t>Veyris... I won't touch you again.</w:t>
      </w:r>
    </w:p>
    <w:p w14:paraId="705328BE">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picks up the scissors and makes the next cut herself.</w:t>
      </w:r>
    </w:p>
    <w:p w14:paraId="382BC49C">
      <w:pPr>
        <w:spacing w:before="120" w:after="120"/>
      </w:pPr>
      <w:r>
        <w:rPr>
          <w:rFonts w:ascii="Courier New" w:hAnsi="Courier New" w:eastAsia="Courier New" w:cs="Courier New"/>
          <w:sz w:val="24"/>
        </w:rPr>
        <w:t>Later, the</w:t>
      </w:r>
      <w:r>
        <w:rPr>
          <w:rFonts w:hint="default" w:ascii="Courier New" w:hAnsi="Courier New" w:eastAsia="Courier New" w:cs="Courier New"/>
          <w:sz w:val="24"/>
          <w:lang w:val="en-US"/>
        </w:rPr>
        <w:t>y all</w:t>
      </w:r>
      <w:r>
        <w:rPr>
          <w:rFonts w:ascii="Courier New" w:hAnsi="Courier New" w:eastAsia="Courier New" w:cs="Courier New"/>
          <w:sz w:val="24"/>
        </w:rPr>
        <w:t xml:space="preserve"> eat with the refugees rescued from the aqueduct. The meal is thin broth, real bread and vegetables grown without state nutrient codes.</w:t>
      </w:r>
    </w:p>
    <w:p w14:paraId="30EA5CC3">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studies a green pea on her spoon.</w:t>
      </w:r>
    </w:p>
    <w:p w14:paraId="54A29CC7">
      <w:pPr>
        <w:keepNext/>
        <w:spacing w:before="120"/>
        <w:ind w:left="3168" w:right="1152"/>
        <w:jc w:val="center"/>
        <w:rPr>
          <w:rFonts w:hint="default"/>
          <w:lang w:val="en-US"/>
        </w:rPr>
      </w:pPr>
      <w:r>
        <w:rPr>
          <w:rFonts w:ascii="Courier New" w:hAnsi="Courier New" w:eastAsia="Courier New" w:cs="Courier New"/>
          <w:b/>
          <w:sz w:val="24"/>
        </w:rPr>
        <w:t>VEYRIS</w:t>
      </w:r>
    </w:p>
    <w:p w14:paraId="6E314C7E">
      <w:pPr>
        <w:spacing w:after="120"/>
        <w:ind w:left="2016" w:right="1008"/>
      </w:pPr>
      <w:r>
        <w:rPr>
          <w:rFonts w:ascii="Courier New" w:hAnsi="Courier New" w:eastAsia="Courier New" w:cs="Courier New"/>
          <w:sz w:val="24"/>
        </w:rPr>
        <w:t>S</w:t>
      </w:r>
      <w:r>
        <w:rPr>
          <w:rFonts w:hint="default" w:ascii="Courier New" w:hAnsi="Courier New" w:eastAsia="Courier New" w:cs="Courier New"/>
          <w:sz w:val="24"/>
          <w:lang w:val="en-US"/>
        </w:rPr>
        <w:t>id</w:t>
      </w:r>
      <w:r>
        <w:rPr>
          <w:rFonts w:ascii="Courier New" w:hAnsi="Courier New" w:eastAsia="Courier New" w:cs="Courier New"/>
          <w:sz w:val="24"/>
        </w:rPr>
        <w:t xml:space="preserve"> hated these.</w:t>
      </w:r>
    </w:p>
    <w:p w14:paraId="64F140B9">
      <w:pPr>
        <w:keepNext/>
        <w:spacing w:before="120"/>
        <w:ind w:left="3168" w:right="1152"/>
        <w:jc w:val="center"/>
        <w:rPr>
          <w:rFonts w:hint="default"/>
          <w:lang w:val="en-US"/>
        </w:rPr>
      </w:pPr>
      <w:r>
        <w:rPr>
          <w:rFonts w:ascii="Courier New" w:hAnsi="Courier New" w:eastAsia="Courier New" w:cs="Courier New"/>
          <w:b/>
          <w:sz w:val="24"/>
        </w:rPr>
        <w:t>KIRA</w:t>
      </w:r>
    </w:p>
    <w:p w14:paraId="1563CAF0">
      <w:pPr>
        <w:spacing w:after="120"/>
        <w:ind w:left="2016" w:right="1008"/>
      </w:pPr>
      <w:r>
        <w:rPr>
          <w:rFonts w:ascii="Courier New" w:hAnsi="Courier New" w:eastAsia="Courier New" w:cs="Courier New"/>
          <w:sz w:val="24"/>
        </w:rPr>
        <w:t xml:space="preserve">She hated eating them. She liked launching them at </w:t>
      </w:r>
      <w:r>
        <w:rPr>
          <w:rFonts w:hint="default" w:ascii="Courier New" w:hAnsi="Courier New" w:eastAsia="Courier New" w:cs="Courier New"/>
          <w:sz w:val="24"/>
          <w:lang w:val="en-US"/>
        </w:rPr>
        <w:t>Eli</w:t>
      </w:r>
      <w:r>
        <w:rPr>
          <w:rFonts w:ascii="Courier New" w:hAnsi="Courier New" w:eastAsia="Courier New" w:cs="Courier New"/>
          <w:sz w:val="24"/>
        </w:rPr>
        <w:t xml:space="preserve"> and then arguing that gravity was responsible.</w:t>
      </w:r>
    </w:p>
    <w:p w14:paraId="3BA08207">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flicks the pea. It strikes K</w:t>
      </w:r>
      <w:r>
        <w:rPr>
          <w:rFonts w:hint="default" w:ascii="Courier New" w:hAnsi="Courier New" w:eastAsia="Courier New" w:cs="Courier New"/>
          <w:sz w:val="24"/>
          <w:lang w:val="en-US"/>
        </w:rPr>
        <w:t>err</w:t>
      </w:r>
      <w:r>
        <w:rPr>
          <w:rFonts w:ascii="Courier New" w:hAnsi="Courier New" w:eastAsia="Courier New" w:cs="Courier New"/>
          <w:sz w:val="24"/>
        </w:rPr>
        <w:t xml:space="preserve"> in the forehead.</w:t>
      </w:r>
    </w:p>
    <w:p w14:paraId="7F5E1FDA">
      <w:pPr>
        <w:spacing w:before="120" w:after="120"/>
      </w:pPr>
      <w:r>
        <w:rPr>
          <w:rFonts w:ascii="Courier New" w:hAnsi="Courier New" w:eastAsia="Courier New" w:cs="Courier New"/>
          <w:sz w:val="24"/>
        </w:rPr>
        <w:t>The table goes silent. V</w:t>
      </w:r>
      <w:r>
        <w:rPr>
          <w:rFonts w:hint="default" w:ascii="Courier New" w:hAnsi="Courier New" w:eastAsia="Courier New" w:cs="Courier New"/>
          <w:sz w:val="24"/>
          <w:lang w:val="en-US"/>
        </w:rPr>
        <w:t>eyris</w:t>
      </w:r>
      <w:r>
        <w:rPr>
          <w:rFonts w:ascii="Courier New" w:hAnsi="Courier New" w:eastAsia="Courier New" w:cs="Courier New"/>
          <w:sz w:val="24"/>
        </w:rPr>
        <w:t xml:space="preserve"> expects </w:t>
      </w:r>
      <w:r>
        <w:rPr>
          <w:rFonts w:hint="default" w:ascii="Courier New" w:hAnsi="Courier New" w:eastAsia="Courier New" w:cs="Courier New"/>
          <w:sz w:val="24"/>
          <w:lang w:val="en-US"/>
        </w:rPr>
        <w:t>retaliation</w:t>
      </w:r>
      <w:r>
        <w:rPr>
          <w:rFonts w:ascii="Courier New" w:hAnsi="Courier New" w:eastAsia="Courier New" w:cs="Courier New"/>
          <w:sz w:val="24"/>
        </w:rPr>
        <w:t>.</w:t>
      </w:r>
    </w:p>
    <w:p w14:paraId="24222019">
      <w:pPr>
        <w:keepNext/>
        <w:spacing w:before="120"/>
        <w:ind w:left="3168" w:right="1152"/>
        <w:jc w:val="center"/>
        <w:rPr>
          <w:rFonts w:hint="default"/>
          <w:lang w:val="en-US"/>
        </w:rPr>
      </w:pPr>
      <w:r>
        <w:rPr>
          <w:rFonts w:ascii="Courier New" w:hAnsi="Courier New" w:eastAsia="Courier New" w:cs="Courier New"/>
          <w:b/>
          <w:sz w:val="24"/>
        </w:rPr>
        <w:t>KERR</w:t>
      </w:r>
    </w:p>
    <w:p w14:paraId="536B152D">
      <w:pPr>
        <w:spacing w:after="120"/>
        <w:ind w:left="2016" w:right="1008"/>
        <w:rPr>
          <w:rFonts w:hint="default"/>
          <w:lang w:val="en-US"/>
        </w:rPr>
      </w:pPr>
      <w:r>
        <w:rPr>
          <w:rFonts w:ascii="Courier New" w:hAnsi="Courier New" w:eastAsia="Courier New" w:cs="Courier New"/>
          <w:sz w:val="24"/>
        </w:rPr>
        <w:t>I assume that was culturally necessary</w:t>
      </w:r>
      <w:r>
        <w:rPr>
          <w:rFonts w:hint="default" w:ascii="Courier New" w:hAnsi="Courier New" w:eastAsia="Courier New" w:cs="Courier New"/>
          <w:sz w:val="24"/>
          <w:lang w:val="en-US"/>
        </w:rPr>
        <w:t>?</w:t>
      </w:r>
    </w:p>
    <w:p w14:paraId="460F4BF7">
      <w:pPr>
        <w:keepNext/>
        <w:spacing w:before="120"/>
        <w:ind w:left="3168" w:right="1152"/>
        <w:jc w:val="center"/>
        <w:rPr>
          <w:rFonts w:hint="default"/>
          <w:lang w:val="en-US"/>
        </w:rPr>
      </w:pPr>
      <w:r>
        <w:rPr>
          <w:rFonts w:ascii="Courier New" w:hAnsi="Courier New" w:eastAsia="Courier New" w:cs="Courier New"/>
          <w:b/>
          <w:sz w:val="24"/>
        </w:rPr>
        <w:t>KIRA</w:t>
      </w:r>
    </w:p>
    <w:p w14:paraId="34ABD983">
      <w:pPr>
        <w:spacing w:after="120"/>
        <w:ind w:left="2016" w:right="1008"/>
      </w:pPr>
      <w:r>
        <w:rPr>
          <w:rFonts w:ascii="Courier New" w:hAnsi="Courier New" w:eastAsia="Courier New" w:cs="Courier New"/>
          <w:sz w:val="24"/>
        </w:rPr>
        <w:t>Accurate. Eli used to act mortally wounded.</w:t>
      </w:r>
    </w:p>
    <w:p w14:paraId="6A6980D1">
      <w:pPr>
        <w:keepNext/>
        <w:spacing w:before="120"/>
        <w:ind w:left="3168" w:right="1152"/>
        <w:jc w:val="center"/>
        <w:rPr>
          <w:rFonts w:hint="default"/>
          <w:lang w:val="en-US"/>
        </w:rPr>
      </w:pPr>
      <w:r>
        <w:rPr>
          <w:rFonts w:ascii="Courier New" w:hAnsi="Courier New" w:eastAsia="Courier New" w:cs="Courier New"/>
          <w:b/>
          <w:sz w:val="24"/>
        </w:rPr>
        <w:t>KERR</w:t>
      </w:r>
    </w:p>
    <w:p w14:paraId="74DCD0B6">
      <w:pPr>
        <w:spacing w:after="120"/>
        <w:ind w:left="2016" w:right="1008"/>
      </w:pPr>
      <w:r>
        <w:rPr>
          <w:rFonts w:ascii="Courier New" w:hAnsi="Courier New" w:eastAsia="Courier New" w:cs="Courier New"/>
          <w:sz w:val="24"/>
        </w:rPr>
        <w:t>Maybe I didn't inherit the theater.</w:t>
      </w:r>
    </w:p>
    <w:p w14:paraId="7D146868">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err</w:t>
      </w:r>
      <w:r>
        <w:rPr>
          <w:rFonts w:ascii="Courier New" w:hAnsi="Courier New" w:eastAsia="Courier New" w:cs="Courier New"/>
          <w:sz w:val="24"/>
        </w:rPr>
        <w:t xml:space="preserve"> returns fire. His pea misses V</w:t>
      </w:r>
      <w:r>
        <w:rPr>
          <w:rFonts w:hint="default" w:ascii="Courier New" w:hAnsi="Courier New" w:eastAsia="Courier New" w:cs="Courier New"/>
          <w:sz w:val="24"/>
          <w:lang w:val="en-US"/>
        </w:rPr>
        <w:t>eyris</w:t>
      </w:r>
      <w:r>
        <w:rPr>
          <w:rFonts w:ascii="Courier New" w:hAnsi="Courier New" w:eastAsia="Courier New" w:cs="Courier New"/>
          <w:sz w:val="24"/>
        </w:rPr>
        <w:t xml:space="preserve"> and lands in S</w:t>
      </w:r>
      <w:r>
        <w:rPr>
          <w:rFonts w:hint="default" w:ascii="Courier New" w:hAnsi="Courier New" w:eastAsia="Courier New" w:cs="Courier New"/>
          <w:sz w:val="24"/>
          <w:lang w:val="en-US"/>
        </w:rPr>
        <w:t>ato</w:t>
      </w:r>
      <w:r>
        <w:rPr>
          <w:rFonts w:ascii="Courier New" w:hAnsi="Courier New" w:eastAsia="Courier New" w:cs="Courier New"/>
          <w:sz w:val="24"/>
        </w:rPr>
        <w:t>’s broth.</w:t>
      </w:r>
    </w:p>
    <w:p w14:paraId="31D95137">
      <w:pPr>
        <w:keepNext/>
        <w:spacing w:before="120"/>
        <w:ind w:left="3168" w:right="1152"/>
        <w:jc w:val="center"/>
        <w:rPr>
          <w:rFonts w:hint="default"/>
          <w:lang w:val="en-US"/>
        </w:rPr>
      </w:pPr>
      <w:r>
        <w:rPr>
          <w:rFonts w:ascii="Courier New" w:hAnsi="Courier New" w:eastAsia="Courier New" w:cs="Courier New"/>
          <w:b/>
          <w:sz w:val="24"/>
        </w:rPr>
        <w:t>SATO</w:t>
      </w:r>
    </w:p>
    <w:p w14:paraId="65923E7F">
      <w:pPr>
        <w:spacing w:after="120"/>
        <w:ind w:left="2016" w:right="1008"/>
      </w:pPr>
      <w:r>
        <w:rPr>
          <w:rFonts w:ascii="Courier New" w:hAnsi="Courier New" w:eastAsia="Courier New" w:cs="Courier New"/>
          <w:sz w:val="24"/>
        </w:rPr>
        <w:t>I betrayed a regime for this?</w:t>
      </w:r>
    </w:p>
    <w:p w14:paraId="677FE4D6">
      <w:pPr>
        <w:keepNext/>
        <w:spacing w:before="120"/>
        <w:ind w:left="3168" w:right="1152"/>
        <w:jc w:val="center"/>
        <w:rPr>
          <w:rFonts w:hint="default"/>
          <w:lang w:val="en-US"/>
        </w:rPr>
      </w:pPr>
      <w:r>
        <w:rPr>
          <w:rFonts w:ascii="Courier New" w:hAnsi="Courier New" w:eastAsia="Courier New" w:cs="Courier New"/>
          <w:b/>
          <w:sz w:val="24"/>
        </w:rPr>
        <w:t>IMANI</w:t>
      </w:r>
    </w:p>
    <w:p w14:paraId="5A119514">
      <w:pPr>
        <w:spacing w:after="120"/>
        <w:ind w:left="2016" w:right="1008"/>
      </w:pPr>
      <w:r>
        <w:rPr>
          <w:rFonts w:ascii="Courier New" w:hAnsi="Courier New" w:eastAsia="Courier New" w:cs="Courier New"/>
          <w:sz w:val="24"/>
        </w:rPr>
        <w:t>You betrayed it before you tasted the peas. Don't blame dinner.</w:t>
      </w:r>
    </w:p>
    <w:p w14:paraId="34780DF8">
      <w:pPr>
        <w:spacing w:before="120" w:after="120"/>
      </w:pPr>
      <w:r>
        <w:rPr>
          <w:rFonts w:ascii="Courier New" w:hAnsi="Courier New" w:eastAsia="Courier New" w:cs="Courier New"/>
          <w:sz w:val="24"/>
        </w:rPr>
        <w:t>The</w:t>
      </w:r>
      <w:r>
        <w:rPr>
          <w:rFonts w:hint="default" w:ascii="Courier New" w:hAnsi="Courier New" w:eastAsia="Courier New" w:cs="Courier New"/>
          <w:sz w:val="24"/>
          <w:lang w:val="en-US"/>
        </w:rPr>
        <w:t>y all</w:t>
      </w:r>
      <w:r>
        <w:rPr>
          <w:rFonts w:ascii="Courier New" w:hAnsi="Courier New" w:eastAsia="Courier New" w:cs="Courier New"/>
          <w:sz w:val="24"/>
        </w:rPr>
        <w:t xml:space="preserve"> laugh. V</w:t>
      </w:r>
      <w:r>
        <w:rPr>
          <w:rFonts w:hint="default" w:ascii="Courier New" w:hAnsi="Courier New" w:eastAsia="Courier New" w:cs="Courier New"/>
          <w:sz w:val="24"/>
          <w:lang w:val="en-US"/>
        </w:rPr>
        <w:t>eyris</w:t>
      </w:r>
      <w:r>
        <w:rPr>
          <w:rFonts w:ascii="Courier New" w:hAnsi="Courier New" w:eastAsia="Courier New" w:cs="Courier New"/>
          <w:sz w:val="24"/>
        </w:rPr>
        <w:t xml:space="preserve"> doesn't at first. Then she does too loudly and can't stop.</w:t>
      </w:r>
    </w:p>
    <w:p w14:paraId="0581F84B">
      <w:pPr>
        <w:spacing w:before="120" w:after="120"/>
      </w:pPr>
      <w:r>
        <w:rPr>
          <w:rFonts w:ascii="Courier New" w:hAnsi="Courier New" w:eastAsia="Courier New" w:cs="Courier New"/>
          <w:sz w:val="24"/>
        </w:rPr>
        <w:t>Kira looks away. Her hand closes around the edge of the table.</w:t>
      </w:r>
    </w:p>
    <w:p w14:paraId="4FDAF46D">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notices.</w:t>
      </w:r>
    </w:p>
    <w:p w14:paraId="15B44268">
      <w:pPr>
        <w:keepNext/>
        <w:spacing w:before="120"/>
        <w:ind w:left="3168" w:right="1152"/>
        <w:jc w:val="center"/>
        <w:rPr>
          <w:rFonts w:hint="default"/>
          <w:lang w:val="en-US"/>
        </w:rPr>
      </w:pPr>
      <w:r>
        <w:rPr>
          <w:rFonts w:ascii="Courier New" w:hAnsi="Courier New" w:eastAsia="Courier New" w:cs="Courier New"/>
          <w:b/>
          <w:sz w:val="24"/>
        </w:rPr>
        <w:t>VEYRIS</w:t>
      </w:r>
    </w:p>
    <w:p w14:paraId="22A4AE7B">
      <w:pPr>
        <w:spacing w:after="120"/>
        <w:ind w:left="2016" w:right="1008"/>
      </w:pPr>
      <w:r>
        <w:rPr>
          <w:rFonts w:ascii="Courier New" w:hAnsi="Courier New" w:eastAsia="Courier New" w:cs="Courier New"/>
          <w:sz w:val="24"/>
        </w:rPr>
        <w:t>Do you want me to stop?</w:t>
      </w:r>
    </w:p>
    <w:p w14:paraId="5F601643">
      <w:pPr>
        <w:keepNext/>
        <w:spacing w:before="120"/>
        <w:ind w:left="3168" w:right="1152"/>
        <w:jc w:val="center"/>
        <w:rPr>
          <w:rFonts w:hint="default"/>
          <w:lang w:val="en-US"/>
        </w:rPr>
      </w:pPr>
      <w:r>
        <w:rPr>
          <w:rFonts w:ascii="Courier New" w:hAnsi="Courier New" w:eastAsia="Courier New" w:cs="Courier New"/>
          <w:b/>
          <w:sz w:val="24"/>
        </w:rPr>
        <w:t>KIRA</w:t>
      </w:r>
    </w:p>
    <w:p w14:paraId="3B85E076">
      <w:pPr>
        <w:spacing w:after="120"/>
        <w:ind w:left="2016" w:right="1008"/>
      </w:pPr>
      <w:r>
        <w:rPr>
          <w:rFonts w:ascii="Courier New" w:hAnsi="Courier New" w:eastAsia="Courier New" w:cs="Courier New"/>
          <w:sz w:val="24"/>
        </w:rPr>
        <w:t>No. Keep laughing. It sounded like her for a second. That's not your fault.</w:t>
      </w:r>
    </w:p>
    <w:p w14:paraId="5776D24D">
      <w:pPr>
        <w:keepNext/>
        <w:spacing w:before="120"/>
        <w:ind w:left="3168" w:right="1152"/>
        <w:jc w:val="center"/>
        <w:rPr>
          <w:rFonts w:hint="default"/>
          <w:lang w:val="en-US"/>
        </w:rPr>
      </w:pPr>
      <w:r>
        <w:rPr>
          <w:rFonts w:ascii="Courier New" w:hAnsi="Courier New" w:eastAsia="Courier New" w:cs="Courier New"/>
          <w:b/>
          <w:sz w:val="24"/>
        </w:rPr>
        <w:t>VEYRIS</w:t>
      </w:r>
    </w:p>
    <w:p w14:paraId="048A4F42">
      <w:pPr>
        <w:spacing w:after="120"/>
        <w:ind w:left="2016" w:right="1008"/>
      </w:pPr>
      <w:r>
        <w:rPr>
          <w:rFonts w:ascii="Courier New" w:hAnsi="Courier New" w:eastAsia="Courier New" w:cs="Courier New"/>
          <w:sz w:val="24"/>
        </w:rPr>
        <w:t>You look hurt.</w:t>
      </w:r>
    </w:p>
    <w:p w14:paraId="302DDEF3">
      <w:pPr>
        <w:keepNext/>
        <w:spacing w:before="120"/>
        <w:ind w:left="3168" w:right="1152"/>
        <w:jc w:val="center"/>
        <w:rPr>
          <w:rFonts w:hint="default"/>
          <w:lang w:val="en-US"/>
        </w:rPr>
      </w:pPr>
      <w:r>
        <w:rPr>
          <w:rFonts w:ascii="Courier New" w:hAnsi="Courier New" w:eastAsia="Courier New" w:cs="Courier New"/>
          <w:b/>
          <w:sz w:val="24"/>
        </w:rPr>
        <w:t>KIRA</w:t>
      </w:r>
    </w:p>
    <w:p w14:paraId="536A4BAB">
      <w:pPr>
        <w:spacing w:after="120"/>
        <w:ind w:left="2016" w:right="1008"/>
      </w:pPr>
      <w:r>
        <w:rPr>
          <w:rFonts w:ascii="Courier New" w:hAnsi="Courier New" w:eastAsia="Courier New" w:cs="Courier New"/>
          <w:sz w:val="24"/>
        </w:rPr>
        <w:t>Yeah. Both happened.</w:t>
      </w:r>
    </w:p>
    <w:p w14:paraId="62AAA589">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pushes the bowl of peas toward her.</w:t>
      </w:r>
    </w:p>
    <w:p w14:paraId="58FBDAD7">
      <w:pPr>
        <w:keepNext/>
        <w:spacing w:before="120"/>
        <w:ind w:left="3168" w:right="1152"/>
        <w:jc w:val="center"/>
        <w:rPr>
          <w:rFonts w:hint="default"/>
          <w:lang w:val="en-US"/>
        </w:rPr>
      </w:pPr>
      <w:r>
        <w:rPr>
          <w:rFonts w:ascii="Courier New" w:hAnsi="Courier New" w:eastAsia="Courier New" w:cs="Courier New"/>
          <w:b/>
          <w:sz w:val="24"/>
        </w:rPr>
        <w:t>KIRA</w:t>
      </w:r>
    </w:p>
    <w:p w14:paraId="36EC4F5A">
      <w:pPr>
        <w:spacing w:after="120"/>
        <w:ind w:left="2016" w:right="1008"/>
      </w:pPr>
      <w:r>
        <w:rPr>
          <w:rFonts w:ascii="Courier New" w:hAnsi="Courier New" w:eastAsia="Courier New" w:cs="Courier New"/>
          <w:sz w:val="24"/>
        </w:rPr>
        <w:t>She cheated from the left hand.</w:t>
      </w:r>
    </w:p>
    <w:p w14:paraId="15A0C168">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switches hands.</w:t>
      </w:r>
    </w:p>
    <w:p w14:paraId="03001303">
      <w:pPr>
        <w:spacing w:before="120" w:after="120"/>
      </w:pPr>
      <w:r>
        <w:rPr>
          <w:rFonts w:ascii="Courier New" w:hAnsi="Courier New" w:eastAsia="Courier New" w:cs="Courier New"/>
          <w:sz w:val="24"/>
        </w:rPr>
        <w:t>At the far end of the table, S</w:t>
      </w:r>
      <w:r>
        <w:rPr>
          <w:rFonts w:hint="default" w:ascii="Courier New" w:hAnsi="Courier New" w:eastAsia="Courier New" w:cs="Courier New"/>
          <w:sz w:val="24"/>
          <w:lang w:val="en-US"/>
        </w:rPr>
        <w:t>ato</w:t>
      </w:r>
      <w:r>
        <w:rPr>
          <w:rFonts w:ascii="Courier New" w:hAnsi="Courier New" w:eastAsia="Courier New" w:cs="Courier New"/>
          <w:sz w:val="24"/>
        </w:rPr>
        <w:t xml:space="preserve"> winds his mechanical watch.</w:t>
      </w:r>
    </w:p>
    <w:p w14:paraId="76652AE2">
      <w:pPr>
        <w:keepNext/>
        <w:spacing w:before="120"/>
        <w:ind w:left="3168" w:right="1152"/>
        <w:jc w:val="center"/>
        <w:rPr>
          <w:rFonts w:hint="default"/>
          <w:lang w:val="en-US"/>
        </w:rPr>
      </w:pPr>
      <w:r>
        <w:rPr>
          <w:rFonts w:ascii="Courier New" w:hAnsi="Courier New" w:eastAsia="Courier New" w:cs="Courier New"/>
          <w:b/>
          <w:sz w:val="24"/>
        </w:rPr>
        <w:t>IMANI</w:t>
      </w:r>
    </w:p>
    <w:p w14:paraId="0999421B">
      <w:pPr>
        <w:spacing w:after="120"/>
        <w:ind w:left="2016" w:right="1008"/>
      </w:pPr>
      <w:r>
        <w:rPr>
          <w:rFonts w:ascii="Courier New" w:hAnsi="Courier New" w:eastAsia="Courier New" w:cs="Courier New"/>
          <w:sz w:val="24"/>
        </w:rPr>
        <w:t>Your daughter’s?</w:t>
      </w:r>
    </w:p>
    <w:p w14:paraId="06F0036C">
      <w:pPr>
        <w:keepNext/>
        <w:spacing w:before="120"/>
        <w:ind w:left="3168" w:right="1152"/>
        <w:jc w:val="center"/>
        <w:rPr>
          <w:rFonts w:hint="default"/>
          <w:lang w:val="en-US"/>
        </w:rPr>
      </w:pPr>
      <w:r>
        <w:rPr>
          <w:rFonts w:ascii="Courier New" w:hAnsi="Courier New" w:eastAsia="Courier New" w:cs="Courier New"/>
          <w:b/>
          <w:sz w:val="24"/>
        </w:rPr>
        <w:t>SATO</w:t>
      </w:r>
    </w:p>
    <w:p w14:paraId="3FD32545">
      <w:pPr>
        <w:spacing w:after="120"/>
        <w:ind w:left="2016" w:right="1008"/>
      </w:pPr>
      <w:r>
        <w:rPr>
          <w:rFonts w:ascii="Courier New" w:hAnsi="Courier New" w:eastAsia="Courier New" w:cs="Courier New"/>
          <w:sz w:val="24"/>
        </w:rPr>
        <w:t>First life. She gave it to me after I missed her recital and blamed the trains.</w:t>
      </w:r>
    </w:p>
    <w:p w14:paraId="21303178">
      <w:pPr>
        <w:keepNext/>
        <w:spacing w:before="120"/>
        <w:ind w:left="3168" w:right="1152"/>
        <w:jc w:val="center"/>
        <w:rPr>
          <w:rFonts w:hint="default"/>
          <w:lang w:val="en-US"/>
        </w:rPr>
      </w:pPr>
      <w:r>
        <w:rPr>
          <w:rFonts w:ascii="Courier New" w:hAnsi="Courier New" w:eastAsia="Courier New" w:cs="Courier New"/>
          <w:b/>
          <w:sz w:val="24"/>
        </w:rPr>
        <w:t>IMANI</w:t>
      </w:r>
    </w:p>
    <w:p w14:paraId="7EF60922">
      <w:pPr>
        <w:spacing w:after="120"/>
        <w:ind w:left="2016" w:right="1008"/>
      </w:pPr>
      <w:r>
        <w:rPr>
          <w:rFonts w:ascii="Courier New" w:hAnsi="Courier New" w:eastAsia="Courier New" w:cs="Courier New"/>
          <w:sz w:val="24"/>
        </w:rPr>
        <w:t>And the Chronocracy never traced it?</w:t>
      </w:r>
    </w:p>
    <w:p w14:paraId="68E2F98A">
      <w:pPr>
        <w:keepNext/>
        <w:spacing w:before="120"/>
        <w:ind w:left="3168" w:right="1152"/>
        <w:jc w:val="center"/>
        <w:rPr>
          <w:rFonts w:hint="default"/>
          <w:lang w:val="en-US"/>
        </w:rPr>
      </w:pPr>
      <w:r>
        <w:rPr>
          <w:rFonts w:ascii="Courier New" w:hAnsi="Courier New" w:eastAsia="Courier New" w:cs="Courier New"/>
          <w:b/>
          <w:sz w:val="24"/>
        </w:rPr>
        <w:t>SATO</w:t>
      </w:r>
    </w:p>
    <w:p w14:paraId="2A9975D5">
      <w:pPr>
        <w:spacing w:after="120"/>
        <w:ind w:left="2016" w:right="1008"/>
      </w:pPr>
      <w:r>
        <w:rPr>
          <w:rFonts w:ascii="Courier New" w:hAnsi="Courier New" w:eastAsia="Courier New" w:cs="Courier New"/>
          <w:sz w:val="24"/>
        </w:rPr>
        <w:t>I called it junk. It barely works. Loses four seconds a day.</w:t>
      </w:r>
      <w:r>
        <w:rPr>
          <w:rFonts w:hint="default" w:eastAsia="Courier New" w:cs="Courier New"/>
          <w:sz w:val="24"/>
          <w:lang w:val="en-US"/>
        </w:rPr>
        <w:t xml:space="preserve"> </w:t>
      </w:r>
      <w:r>
        <w:rPr>
          <w:rFonts w:ascii="Courier New" w:hAnsi="Courier New" w:eastAsia="Courier New" w:cs="Courier New"/>
          <w:sz w:val="24"/>
        </w:rPr>
        <w:t>Nadi liked watching it be wrong.</w:t>
      </w:r>
    </w:p>
    <w:p w14:paraId="36F17BC5">
      <w:pPr>
        <w:keepNext/>
        <w:spacing w:before="120"/>
        <w:ind w:left="3168" w:right="1152"/>
        <w:jc w:val="center"/>
        <w:rPr>
          <w:rFonts w:hint="default"/>
          <w:lang w:val="en-US"/>
        </w:rPr>
      </w:pPr>
      <w:r>
        <w:rPr>
          <w:rFonts w:ascii="Courier New" w:hAnsi="Courier New" w:eastAsia="Courier New" w:cs="Courier New"/>
          <w:b/>
          <w:sz w:val="24"/>
        </w:rPr>
        <w:t>VEYRIS</w:t>
      </w:r>
    </w:p>
    <w:p w14:paraId="62EFD603">
      <w:pPr>
        <w:spacing w:after="120"/>
        <w:ind w:left="2016" w:right="1008"/>
      </w:pPr>
      <w:r>
        <w:rPr>
          <w:rFonts w:ascii="Courier New" w:hAnsi="Courier New" w:eastAsia="Courier New" w:cs="Courier New"/>
          <w:sz w:val="24"/>
        </w:rPr>
        <w:t>For what?</w:t>
      </w:r>
    </w:p>
    <w:p w14:paraId="0710ABEF">
      <w:pPr>
        <w:keepNext/>
        <w:spacing w:before="120"/>
        <w:ind w:left="3168" w:right="1152"/>
        <w:jc w:val="center"/>
        <w:rPr>
          <w:rFonts w:hint="default"/>
          <w:lang w:val="en-US"/>
        </w:rPr>
      </w:pPr>
      <w:r>
        <w:rPr>
          <w:rFonts w:ascii="Courier New" w:hAnsi="Courier New" w:eastAsia="Courier New" w:cs="Courier New"/>
          <w:b/>
          <w:sz w:val="24"/>
        </w:rPr>
        <w:t>SATO</w:t>
      </w:r>
    </w:p>
    <w:p w14:paraId="166602C7">
      <w:pPr>
        <w:spacing w:after="120"/>
        <w:ind w:left="2016" w:right="1008"/>
      </w:pPr>
      <w:r>
        <w:rPr>
          <w:rFonts w:ascii="Courier New" w:hAnsi="Courier New" w:eastAsia="Courier New" w:cs="Courier New"/>
          <w:sz w:val="24"/>
        </w:rPr>
        <w:t>Her recital. Her fever. The day she left. Pick one.</w:t>
      </w:r>
    </w:p>
    <w:p w14:paraId="70D2D862">
      <w:pPr>
        <w:keepNext/>
        <w:spacing w:before="120"/>
        <w:ind w:left="3168" w:right="1152"/>
        <w:jc w:val="center"/>
        <w:rPr>
          <w:rFonts w:hint="default"/>
          <w:lang w:val="en-US"/>
        </w:rPr>
      </w:pPr>
      <w:r>
        <w:rPr>
          <w:rFonts w:ascii="Courier New" w:hAnsi="Courier New" w:eastAsia="Courier New" w:cs="Courier New"/>
          <w:b/>
          <w:sz w:val="24"/>
        </w:rPr>
        <w:t>KERR</w:t>
      </w:r>
    </w:p>
    <w:p w14:paraId="67D7B3E1">
      <w:pPr>
        <w:spacing w:after="120"/>
        <w:ind w:left="2016" w:right="1008"/>
      </w:pPr>
      <w:r>
        <w:rPr>
          <w:rFonts w:ascii="Courier New" w:hAnsi="Courier New" w:eastAsia="Courier New" w:cs="Courier New"/>
          <w:sz w:val="24"/>
        </w:rPr>
        <w:t>I understand being late. I don't know about forgiveness.</w:t>
      </w:r>
    </w:p>
    <w:p w14:paraId="32DF23E1">
      <w:pPr>
        <w:keepNext/>
        <w:spacing w:before="120"/>
        <w:ind w:left="3168" w:right="1152"/>
        <w:jc w:val="center"/>
        <w:rPr>
          <w:rFonts w:hint="default"/>
          <w:lang w:val="en-US"/>
        </w:rPr>
      </w:pPr>
      <w:r>
        <w:rPr>
          <w:rFonts w:ascii="Courier New" w:hAnsi="Courier New" w:eastAsia="Courier New" w:cs="Courier New"/>
          <w:b/>
          <w:sz w:val="24"/>
        </w:rPr>
        <w:t>SATO</w:t>
      </w:r>
    </w:p>
    <w:p w14:paraId="5B020893">
      <w:pPr>
        <w:spacing w:after="120"/>
        <w:ind w:left="2016" w:right="1008"/>
      </w:pPr>
      <w:r>
        <w:rPr>
          <w:rFonts w:ascii="Courier New" w:hAnsi="Courier New" w:eastAsia="Courier New" w:cs="Courier New"/>
          <w:sz w:val="24"/>
        </w:rPr>
        <w:t>As it should.</w:t>
      </w:r>
    </w:p>
    <w:p w14:paraId="452327CC">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hears the apology hidden inside his joke.</w:t>
      </w:r>
    </w:p>
    <w:p w14:paraId="6BDAA14D">
      <w:pPr>
        <w:spacing w:before="120" w:after="120"/>
      </w:pPr>
      <w:r>
        <w:rPr>
          <w:rFonts w:ascii="Courier New" w:hAnsi="Courier New" w:eastAsia="Courier New" w:cs="Courier New"/>
          <w:sz w:val="24"/>
        </w:rPr>
        <w:t>After the meal, the table becomes a workbench. K</w:t>
      </w:r>
      <w:r>
        <w:rPr>
          <w:rFonts w:hint="default" w:ascii="Courier New" w:hAnsi="Courier New" w:eastAsia="Courier New" w:cs="Courier New"/>
          <w:sz w:val="24"/>
          <w:lang w:val="en-US"/>
        </w:rPr>
        <w:t>ira</w:t>
      </w:r>
      <w:r>
        <w:rPr>
          <w:rFonts w:ascii="Courier New" w:hAnsi="Courier New" w:eastAsia="Courier New" w:cs="Courier New"/>
          <w:sz w:val="24"/>
        </w:rPr>
        <w:t xml:space="preserve"> opens the resonance key beneath a maintenance lamp. Copper filaments finer than hair connect four worn ceramic surfaces. K</w:t>
      </w:r>
      <w:r>
        <w:rPr>
          <w:rFonts w:hint="default" w:ascii="Courier New" w:hAnsi="Courier New" w:eastAsia="Courier New" w:cs="Courier New"/>
          <w:sz w:val="24"/>
          <w:lang w:val="en-US"/>
        </w:rPr>
        <w:t>err</w:t>
      </w:r>
      <w:r>
        <w:rPr>
          <w:rFonts w:ascii="Courier New" w:hAnsi="Courier New" w:eastAsia="Courier New" w:cs="Courier New"/>
          <w:sz w:val="24"/>
        </w:rPr>
        <w:t xml:space="preserve"> washes soot from the clay vessel and writes S</w:t>
      </w:r>
      <w:r>
        <w:rPr>
          <w:rFonts w:hint="default" w:ascii="Courier New" w:hAnsi="Courier New" w:eastAsia="Courier New" w:cs="Courier New"/>
          <w:sz w:val="24"/>
          <w:lang w:val="en-US"/>
        </w:rPr>
        <w:t>id</w:t>
      </w:r>
      <w:r>
        <w:rPr>
          <w:rFonts w:ascii="Courier New" w:hAnsi="Courier New" w:eastAsia="Courier New" w:cs="Courier New"/>
          <w:sz w:val="24"/>
        </w:rPr>
        <w:t xml:space="preserve"> beneath its rim, leaving the rest of the clay unmarked. V</w:t>
      </w:r>
      <w:r>
        <w:rPr>
          <w:rFonts w:hint="default" w:ascii="Courier New" w:hAnsi="Courier New" w:eastAsia="Courier New" w:cs="Courier New"/>
          <w:sz w:val="24"/>
          <w:lang w:val="en-US"/>
        </w:rPr>
        <w:t>eyris</w:t>
      </w:r>
      <w:r>
        <w:rPr>
          <w:rFonts w:ascii="Courier New" w:hAnsi="Courier New" w:eastAsia="Courier New" w:cs="Courier New"/>
          <w:sz w:val="24"/>
        </w:rPr>
        <w:t xml:space="preserve"> sleeps in a chair while I</w:t>
      </w:r>
      <w:r>
        <w:rPr>
          <w:rFonts w:hint="default" w:ascii="Courier New" w:hAnsi="Courier New" w:eastAsia="Courier New" w:cs="Courier New"/>
          <w:sz w:val="24"/>
          <w:lang w:val="en-US"/>
        </w:rPr>
        <w:t>mani</w:t>
      </w:r>
      <w:r>
        <w:rPr>
          <w:rFonts w:ascii="Courier New" w:hAnsi="Courier New" w:eastAsia="Courier New" w:cs="Courier New"/>
          <w:sz w:val="24"/>
        </w:rPr>
        <w:t xml:space="preserve"> checks the descent route. S</w:t>
      </w:r>
      <w:r>
        <w:rPr>
          <w:rFonts w:hint="default" w:ascii="Courier New" w:hAnsi="Courier New" w:eastAsia="Courier New" w:cs="Courier New"/>
          <w:sz w:val="24"/>
          <w:lang w:val="en-US"/>
        </w:rPr>
        <w:t>ato</w:t>
      </w:r>
      <w:r>
        <w:rPr>
          <w:rFonts w:ascii="Courier New" w:hAnsi="Courier New" w:eastAsia="Courier New" w:cs="Courier New"/>
          <w:sz w:val="24"/>
        </w:rPr>
        <w:t xml:space="preserve"> keeps watch outside.</w:t>
      </w:r>
    </w:p>
    <w:p w14:paraId="38014FF5">
      <w:pPr>
        <w:keepNext/>
        <w:spacing w:before="120"/>
        <w:ind w:left="3168" w:right="1152"/>
        <w:jc w:val="center"/>
        <w:rPr>
          <w:rFonts w:hint="default"/>
          <w:lang w:val="en-US"/>
        </w:rPr>
      </w:pPr>
      <w:r>
        <w:rPr>
          <w:rFonts w:ascii="Courier New" w:hAnsi="Courier New" w:eastAsia="Courier New" w:cs="Courier New"/>
          <w:b/>
          <w:sz w:val="24"/>
        </w:rPr>
        <w:t>KERR</w:t>
      </w:r>
    </w:p>
    <w:p w14:paraId="24647094">
      <w:pPr>
        <w:spacing w:after="120"/>
        <w:ind w:left="2016" w:right="1008"/>
      </w:pPr>
      <w:r>
        <w:rPr>
          <w:rFonts w:ascii="Courier New" w:hAnsi="Courier New" w:eastAsia="Courier New" w:cs="Courier New"/>
          <w:sz w:val="24"/>
        </w:rPr>
        <w:t>You hate enclosed vehicles.</w:t>
      </w:r>
    </w:p>
    <w:p w14:paraId="321CA6E7">
      <w:pPr>
        <w:keepNext/>
        <w:spacing w:before="120"/>
        <w:ind w:left="3168" w:right="1152"/>
        <w:jc w:val="center"/>
        <w:rPr>
          <w:rFonts w:hint="default"/>
          <w:lang w:val="en-US"/>
        </w:rPr>
      </w:pPr>
      <w:r>
        <w:rPr>
          <w:rFonts w:ascii="Courier New" w:hAnsi="Courier New" w:eastAsia="Courier New" w:cs="Courier New"/>
          <w:b/>
          <w:sz w:val="24"/>
        </w:rPr>
        <w:t>KIRA</w:t>
      </w:r>
    </w:p>
    <w:p w14:paraId="2D6639FE">
      <w:pPr>
        <w:spacing w:after="120"/>
        <w:ind w:left="2016" w:right="1008"/>
      </w:pPr>
      <w:r>
        <w:rPr>
          <w:rFonts w:ascii="Courier New" w:hAnsi="Courier New" w:eastAsia="Courier New" w:cs="Courier New"/>
          <w:sz w:val="24"/>
        </w:rPr>
        <w:t>I died in one six times. The seventh body refused to enter elevators for a century.</w:t>
      </w:r>
    </w:p>
    <w:p w14:paraId="1A4CEC5B">
      <w:pPr>
        <w:keepNext/>
        <w:spacing w:before="120"/>
        <w:ind w:left="3168" w:right="1152"/>
        <w:jc w:val="center"/>
        <w:rPr>
          <w:rFonts w:hint="default"/>
          <w:lang w:val="en-US"/>
        </w:rPr>
      </w:pPr>
      <w:r>
        <w:rPr>
          <w:rFonts w:ascii="Courier New" w:hAnsi="Courier New" w:eastAsia="Courier New" w:cs="Courier New"/>
          <w:b/>
          <w:sz w:val="24"/>
        </w:rPr>
        <w:t>KERR</w:t>
      </w:r>
    </w:p>
    <w:p w14:paraId="0761CEF6">
      <w:pPr>
        <w:spacing w:after="120"/>
        <w:ind w:left="2016" w:right="1008"/>
      </w:pPr>
      <w:r>
        <w:rPr>
          <w:rFonts w:ascii="Courier New" w:hAnsi="Courier New" w:eastAsia="Courier New" w:cs="Courier New"/>
          <w:sz w:val="24"/>
        </w:rPr>
        <w:t>Seven.</w:t>
      </w:r>
    </w:p>
    <w:p w14:paraId="7C6B670C">
      <w:pPr>
        <w:keepNext/>
        <w:spacing w:before="120"/>
        <w:ind w:left="3168" w:right="1152"/>
        <w:jc w:val="center"/>
        <w:rPr>
          <w:rFonts w:hint="default"/>
          <w:lang w:val="en-US"/>
        </w:rPr>
      </w:pPr>
      <w:r>
        <w:rPr>
          <w:rFonts w:ascii="Courier New" w:hAnsi="Courier New" w:eastAsia="Courier New" w:cs="Courier New"/>
          <w:b/>
          <w:sz w:val="24"/>
        </w:rPr>
        <w:t>KIRA</w:t>
      </w:r>
    </w:p>
    <w:p w14:paraId="70CDEC37">
      <w:pPr>
        <w:spacing w:after="120"/>
        <w:ind w:left="2016" w:right="1008"/>
      </w:pPr>
      <w:r>
        <w:rPr>
          <w:rFonts w:ascii="Courier New" w:hAnsi="Courier New" w:eastAsia="Courier New" w:cs="Courier New"/>
          <w:sz w:val="24"/>
        </w:rPr>
        <w:t>You're remembering.</w:t>
      </w:r>
    </w:p>
    <w:p w14:paraId="55CDD0C7">
      <w:pPr>
        <w:keepNext/>
        <w:spacing w:before="120"/>
        <w:ind w:left="3168" w:right="1152"/>
        <w:jc w:val="center"/>
        <w:rPr>
          <w:rFonts w:hint="default"/>
          <w:lang w:val="en-US"/>
        </w:rPr>
      </w:pPr>
      <w:r>
        <w:rPr>
          <w:rFonts w:ascii="Courier New" w:hAnsi="Courier New" w:eastAsia="Courier New" w:cs="Courier New"/>
          <w:b/>
          <w:sz w:val="24"/>
        </w:rPr>
        <w:t>KERR</w:t>
      </w:r>
    </w:p>
    <w:p w14:paraId="5832272E">
      <w:pPr>
        <w:spacing w:after="120"/>
        <w:ind w:left="2016" w:right="1008"/>
      </w:pPr>
      <w:r>
        <w:rPr>
          <w:rFonts w:ascii="Courier New" w:hAnsi="Courier New" w:eastAsia="Courier New" w:cs="Courier New"/>
          <w:sz w:val="24"/>
        </w:rPr>
        <w:t>The seventh was the orbital platform.</w:t>
      </w:r>
    </w:p>
    <w:p w14:paraId="0B605DEE">
      <w:pPr>
        <w:keepNext/>
        <w:spacing w:before="120"/>
        <w:ind w:left="3168" w:right="1152"/>
        <w:jc w:val="center"/>
        <w:rPr>
          <w:rFonts w:hint="default"/>
          <w:lang w:val="en-US"/>
        </w:rPr>
      </w:pPr>
      <w:r>
        <w:rPr>
          <w:rFonts w:ascii="Courier New" w:hAnsi="Courier New" w:eastAsia="Courier New" w:cs="Courier New"/>
          <w:b/>
          <w:sz w:val="24"/>
        </w:rPr>
        <w:t>KIRA</w:t>
      </w:r>
    </w:p>
    <w:p w14:paraId="33B4C15D">
      <w:pPr>
        <w:spacing w:after="120"/>
        <w:ind w:left="2016" w:right="1008"/>
      </w:pPr>
      <w:r>
        <w:rPr>
          <w:rFonts w:ascii="Courier New" w:hAnsi="Courier New" w:eastAsia="Courier New" w:cs="Courier New"/>
          <w:sz w:val="24"/>
        </w:rPr>
        <w:t>No. That was open space.</w:t>
      </w:r>
    </w:p>
    <w:p w14:paraId="39AA62A3">
      <w:pPr>
        <w:keepNext/>
        <w:spacing w:before="120"/>
        <w:ind w:left="3168" w:right="1152"/>
        <w:jc w:val="center"/>
        <w:rPr>
          <w:rFonts w:hint="default"/>
          <w:lang w:val="en-US"/>
        </w:rPr>
      </w:pPr>
      <w:r>
        <w:rPr>
          <w:rFonts w:ascii="Courier New" w:hAnsi="Courier New" w:eastAsia="Courier New" w:cs="Courier New"/>
          <w:b/>
          <w:sz w:val="24"/>
        </w:rPr>
        <w:t>KERR</w:t>
      </w:r>
    </w:p>
    <w:p w14:paraId="2735D97F">
      <w:pPr>
        <w:spacing w:after="120"/>
        <w:ind w:left="2016" w:right="1008"/>
      </w:pPr>
      <w:r>
        <w:rPr>
          <w:rFonts w:ascii="Courier New" w:hAnsi="Courier New" w:eastAsia="Courier New" w:cs="Courier New"/>
          <w:sz w:val="24"/>
        </w:rPr>
        <w:t>Then there is another one coming.</w:t>
      </w:r>
    </w:p>
    <w:p w14:paraId="33F36D0A">
      <w:pPr>
        <w:keepNext/>
        <w:spacing w:before="120"/>
        <w:ind w:left="3168" w:right="1152"/>
        <w:jc w:val="center"/>
        <w:rPr>
          <w:rFonts w:hint="default"/>
          <w:lang w:val="en-US"/>
        </w:rPr>
      </w:pPr>
      <w:r>
        <w:rPr>
          <w:rFonts w:ascii="Courier New" w:hAnsi="Courier New" w:eastAsia="Courier New" w:cs="Courier New"/>
          <w:b/>
          <w:sz w:val="24"/>
        </w:rPr>
        <w:t>KIRA</w:t>
      </w:r>
    </w:p>
    <w:p w14:paraId="4A4C113B">
      <w:pPr>
        <w:spacing w:after="120"/>
        <w:ind w:left="2016" w:right="1008"/>
      </w:pPr>
      <w:r>
        <w:rPr>
          <w:rFonts w:ascii="Courier New" w:hAnsi="Courier New" w:eastAsia="Courier New" w:cs="Courier New"/>
          <w:sz w:val="24"/>
        </w:rPr>
        <w:t>Probably.</w:t>
      </w:r>
    </w:p>
    <w:p w14:paraId="665C8628">
      <w:pPr>
        <w:spacing w:before="120" w:after="120"/>
      </w:pPr>
      <w:r>
        <w:rPr>
          <w:rFonts w:ascii="Courier New" w:hAnsi="Courier New" w:eastAsia="Courier New" w:cs="Courier New"/>
          <w:sz w:val="24"/>
        </w:rPr>
        <w:t>He waits for her to smile. She refuses, then loses the fight.</w:t>
      </w:r>
    </w:p>
    <w:p w14:paraId="5F33E159">
      <w:pPr>
        <w:keepNext/>
        <w:spacing w:before="120"/>
        <w:ind w:left="3168" w:right="1152"/>
        <w:jc w:val="center"/>
        <w:rPr>
          <w:rFonts w:hint="default"/>
          <w:lang w:val="en-US"/>
        </w:rPr>
      </w:pPr>
      <w:r>
        <w:rPr>
          <w:rFonts w:ascii="Courier New" w:hAnsi="Courier New" w:eastAsia="Courier New" w:cs="Courier New"/>
          <w:b/>
          <w:sz w:val="24"/>
        </w:rPr>
        <w:t>KERR</w:t>
      </w:r>
    </w:p>
    <w:p w14:paraId="1C12FB7D">
      <w:pPr>
        <w:spacing w:after="120"/>
        <w:ind w:left="2016" w:right="1008"/>
      </w:pPr>
      <w:r>
        <w:rPr>
          <w:rFonts w:ascii="Courier New" w:hAnsi="Courier New" w:eastAsia="Courier New" w:cs="Courier New"/>
          <w:sz w:val="24"/>
        </w:rPr>
        <w:t>How many lives did we actually share?</w:t>
      </w:r>
    </w:p>
    <w:p w14:paraId="40F70478">
      <w:pPr>
        <w:keepNext/>
        <w:spacing w:before="120"/>
        <w:ind w:left="3168" w:right="1152"/>
        <w:jc w:val="center"/>
        <w:rPr>
          <w:rFonts w:hint="default"/>
          <w:lang w:val="en-US"/>
        </w:rPr>
      </w:pPr>
      <w:r>
        <w:rPr>
          <w:rFonts w:ascii="Courier New" w:hAnsi="Courier New" w:eastAsia="Courier New" w:cs="Courier New"/>
          <w:b/>
          <w:sz w:val="24"/>
        </w:rPr>
        <w:t>KIRA</w:t>
      </w:r>
    </w:p>
    <w:p w14:paraId="5B1937CC">
      <w:pPr>
        <w:spacing w:after="120"/>
        <w:ind w:left="2016" w:right="1008"/>
      </w:pPr>
      <w:r>
        <w:rPr>
          <w:rFonts w:ascii="Courier New" w:hAnsi="Courier New" w:eastAsia="Courier New" w:cs="Courier New"/>
          <w:sz w:val="24"/>
        </w:rPr>
        <w:t>Same bed? Same war? Breakfast count?</w:t>
      </w:r>
    </w:p>
    <w:p w14:paraId="35E9DAAB">
      <w:pPr>
        <w:keepNext/>
        <w:spacing w:before="120"/>
        <w:ind w:left="3168" w:right="1152"/>
        <w:jc w:val="center"/>
        <w:rPr>
          <w:rFonts w:hint="default"/>
          <w:lang w:val="en-US"/>
        </w:rPr>
      </w:pPr>
      <w:r>
        <w:rPr>
          <w:rFonts w:ascii="Courier New" w:hAnsi="Courier New" w:eastAsia="Courier New" w:cs="Courier New"/>
          <w:b/>
          <w:sz w:val="24"/>
        </w:rPr>
        <w:t>KERR</w:t>
      </w:r>
    </w:p>
    <w:p w14:paraId="6D1471F8">
      <w:pPr>
        <w:spacing w:after="120"/>
        <w:ind w:left="2016" w:right="1008"/>
      </w:pPr>
      <w:r>
        <w:rPr>
          <w:rFonts w:ascii="Courier New" w:hAnsi="Courier New" w:eastAsia="Courier New" w:cs="Courier New"/>
          <w:sz w:val="24"/>
        </w:rPr>
        <w:t>One that isn't Eli and Kira saving the universe.</w:t>
      </w:r>
    </w:p>
    <w:p w14:paraId="0F7F3E10">
      <w:pPr>
        <w:keepNext/>
        <w:spacing w:before="120"/>
        <w:ind w:left="3168" w:right="1152"/>
        <w:jc w:val="center"/>
        <w:rPr>
          <w:rFonts w:hint="default"/>
          <w:lang w:val="en-US"/>
        </w:rPr>
      </w:pPr>
      <w:r>
        <w:rPr>
          <w:rFonts w:ascii="Courier New" w:hAnsi="Courier New" w:eastAsia="Courier New" w:cs="Courier New"/>
          <w:b/>
          <w:sz w:val="24"/>
        </w:rPr>
        <w:t>KIRA</w:t>
      </w:r>
    </w:p>
    <w:p w14:paraId="6F82907C">
      <w:pPr>
        <w:spacing w:after="120"/>
        <w:ind w:left="2016" w:right="1008"/>
      </w:pPr>
      <w:r>
        <w:rPr>
          <w:rFonts w:ascii="Courier New" w:hAnsi="Courier New" w:eastAsia="Courier New" w:cs="Courier New"/>
          <w:sz w:val="24"/>
        </w:rPr>
        <w:t>A lot. None of them was you.</w:t>
      </w:r>
    </w:p>
    <w:p w14:paraId="72FE903B">
      <w:pPr>
        <w:keepNext/>
        <w:spacing w:before="120"/>
        <w:ind w:left="3168" w:right="1152"/>
        <w:jc w:val="center"/>
        <w:rPr>
          <w:rFonts w:hint="default"/>
          <w:lang w:val="en-US"/>
        </w:rPr>
      </w:pPr>
      <w:r>
        <w:rPr>
          <w:rFonts w:ascii="Courier New" w:hAnsi="Courier New" w:eastAsia="Courier New" w:cs="Courier New"/>
          <w:b/>
          <w:sz w:val="24"/>
        </w:rPr>
        <w:t>KERR</w:t>
      </w:r>
    </w:p>
    <w:p w14:paraId="50DDCB67">
      <w:pPr>
        <w:spacing w:after="120"/>
        <w:ind w:left="2016" w:right="1008"/>
      </w:pPr>
      <w:r>
        <w:rPr>
          <w:rFonts w:ascii="Courier New" w:hAnsi="Courier New" w:eastAsia="Courier New" w:cs="Courier New"/>
          <w:sz w:val="24"/>
        </w:rPr>
        <w:t>Show me one where we didn't die for a principle.</w:t>
      </w:r>
    </w:p>
    <w:p w14:paraId="5AFB3896">
      <w:pPr>
        <w:keepNext/>
        <w:spacing w:before="120"/>
        <w:ind w:left="3168" w:right="1152"/>
        <w:jc w:val="center"/>
        <w:rPr>
          <w:rFonts w:hint="default"/>
          <w:lang w:val="en-US"/>
        </w:rPr>
      </w:pPr>
      <w:r>
        <w:rPr>
          <w:rFonts w:ascii="Courier New" w:hAnsi="Courier New" w:eastAsia="Courier New" w:cs="Courier New"/>
          <w:b/>
          <w:sz w:val="24"/>
        </w:rPr>
        <w:t>KIRA</w:t>
      </w:r>
    </w:p>
    <w:p w14:paraId="77C136AF">
      <w:pPr>
        <w:spacing w:after="120"/>
        <w:ind w:left="2016" w:right="1008"/>
        <w:rPr>
          <w:rFonts w:hint="default"/>
          <w:lang w:val="en-US"/>
        </w:rPr>
      </w:pPr>
      <w:r>
        <w:rPr>
          <w:rFonts w:ascii="Courier New" w:hAnsi="Courier New" w:eastAsia="Courier New" w:cs="Courier New"/>
          <w:sz w:val="24"/>
        </w:rPr>
        <w:t>The good ones are worse. You'll want them back.</w:t>
      </w:r>
    </w:p>
    <w:p w14:paraId="6B79C168">
      <w:pPr>
        <w:keepNext/>
        <w:spacing w:before="120"/>
        <w:ind w:left="3168" w:right="1152"/>
        <w:jc w:val="center"/>
        <w:rPr>
          <w:rFonts w:hint="default"/>
          <w:lang w:val="en-US"/>
        </w:rPr>
      </w:pPr>
      <w:r>
        <w:rPr>
          <w:rFonts w:ascii="Courier New" w:hAnsi="Courier New" w:eastAsia="Courier New" w:cs="Courier New"/>
          <w:b/>
          <w:sz w:val="24"/>
        </w:rPr>
        <w:t>KERR</w:t>
      </w:r>
    </w:p>
    <w:p w14:paraId="62075AF5">
      <w:pPr>
        <w:spacing w:after="120"/>
        <w:ind w:left="2016" w:right="1008"/>
        <w:rPr>
          <w:rFonts w:hint="default"/>
          <w:lang w:val="en-US"/>
        </w:rPr>
      </w:pPr>
      <w:r>
        <w:rPr>
          <w:rFonts w:ascii="Courier New" w:hAnsi="Courier New" w:eastAsia="Courier New" w:cs="Courier New"/>
          <w:sz w:val="24"/>
        </w:rPr>
        <w:t>Then show me one</w:t>
      </w:r>
      <w:r>
        <w:rPr>
          <w:rFonts w:hint="default" w:ascii="Courier New" w:hAnsi="Courier New" w:eastAsia="Courier New" w:cs="Courier New"/>
          <w:sz w:val="24"/>
          <w:lang w:val="en-US"/>
        </w:rPr>
        <w:t>. Just one.</w:t>
      </w:r>
    </w:p>
    <w:p w14:paraId="3DD8D854">
      <w:pPr>
        <w:spacing w:before="120" w:after="120"/>
        <w:rPr>
          <w:rFonts w:hint="default"/>
          <w:lang w:val="en-US"/>
        </w:rPr>
      </w:pPr>
      <w:r>
        <w:rPr>
          <w:rFonts w:hint="default" w:ascii="Courier New" w:hAnsi="Courier New" w:eastAsia="Courier New" w:cs="Courier New"/>
          <w:sz w:val="24"/>
          <w:lang w:val="en-US"/>
        </w:rPr>
        <w:t>Kira doesn’t touch him.</w:t>
      </w:r>
    </w:p>
    <w:p w14:paraId="1666789A">
      <w:pPr>
        <w:spacing w:before="120" w:after="120"/>
        <w:rPr>
          <w:rFonts w:hint="default"/>
          <w:lang w:val="en-US"/>
        </w:rPr>
      </w:pPr>
      <w:r>
        <w:rPr>
          <w:rFonts w:hint="default" w:ascii="Courier New" w:hAnsi="Courier New" w:eastAsia="Courier New" w:cs="Courier New"/>
          <w:sz w:val="24"/>
          <w:lang w:val="en-US"/>
        </w:rPr>
        <w:t>Kerr closes his eyes, searching for one life that belonged only to them.</w:t>
      </w:r>
    </w:p>
    <w:p w14:paraId="39BD81A5">
      <w:pPr>
        <w:spacing w:before="120" w:after="120"/>
        <w:rPr>
          <w:rFonts w:hint="default"/>
          <w:lang w:val="en-US"/>
        </w:rPr>
      </w:pPr>
      <w:r>
        <w:rPr>
          <w:rFonts w:hint="default" w:ascii="Courier New" w:hAnsi="Courier New" w:eastAsia="Courier New" w:cs="Courier New"/>
          <w:sz w:val="24"/>
          <w:lang w:val="en-US"/>
        </w:rPr>
        <w:t>Nothing.</w:t>
      </w:r>
    </w:p>
    <w:p w14:paraId="204C83FD">
      <w:pPr>
        <w:spacing w:before="120" w:after="120"/>
        <w:rPr>
          <w:rFonts w:hint="default"/>
          <w:lang w:val="en-US"/>
        </w:rPr>
      </w:pPr>
      <w:r>
        <w:rPr>
          <w:rFonts w:hint="default" w:ascii="Courier New" w:hAnsi="Courier New" w:eastAsia="Courier New" w:cs="Courier New"/>
          <w:sz w:val="24"/>
          <w:lang w:val="en-US"/>
        </w:rPr>
        <w:t>Then three memories arrive at once.</w:t>
      </w:r>
    </w:p>
    <w:p w14:paraId="486D575E">
      <w:pPr>
        <w:keepNext/>
        <w:spacing w:before="240"/>
      </w:pPr>
      <w:r>
        <w:rPr>
          <w:rFonts w:ascii="Courier New" w:hAnsi="Courier New" w:eastAsia="Courier New" w:cs="Courier New"/>
          <w:sz w:val="24"/>
        </w:rPr>
        <w:t>UNSTABLE RECALL - MONTAGE - THREE LIVES</w:t>
      </w:r>
    </w:p>
    <w:p w14:paraId="21BDA99D">
      <w:pPr>
        <w:spacing w:before="120" w:after="120"/>
      </w:pPr>
      <w:r>
        <w:rPr>
          <w:rFonts w:ascii="Courier New" w:hAnsi="Courier New" w:eastAsia="Courier New" w:cs="Courier New"/>
          <w:sz w:val="24"/>
        </w:rPr>
        <w:t>ITERATION 0311. Violet light through one hospital window. A cot. A breathing mask. Kira removes hers beside a dying Kerr. He can't remember her. His fingers tap four notes against the rail. She answers with the fifth and stays.</w:t>
      </w:r>
    </w:p>
    <w:p w14:paraId="722E5340">
      <w:pPr>
        <w:spacing w:before="120" w:after="120"/>
      </w:pPr>
      <w:r>
        <w:rPr>
          <w:rFonts w:ascii="Courier New" w:hAnsi="Courier New" w:eastAsia="Courier New" w:cs="Courier New"/>
          <w:sz w:val="24"/>
        </w:rPr>
        <w:t>ITERATION 6044. Red dust pushes beneath a kitchen door. Irrigation pipes knock inside the wall. Kerr burns bread. Kira lies that she prefers it. Three children cross the doorway at different ages. Kerr and Kira's hands grow old around the same chipped cups.</w:t>
      </w:r>
    </w:p>
    <w:p w14:paraId="38C67D82">
      <w:pPr>
        <w:spacing w:before="120" w:after="120"/>
      </w:pPr>
      <w:r>
        <w:rPr>
          <w:rFonts w:ascii="Courier New" w:hAnsi="Courier New" w:eastAsia="Courier New" w:cs="Courier New"/>
          <w:sz w:val="24"/>
        </w:rPr>
        <w:t>ITERATION 8119. Rain on clinic glass. Two chairs. Kerr wears another woman's ring and remembers none of their lives. Kira tells him they were once friends. She leaves before he can ask why she came.</w:t>
      </w:r>
    </w:p>
    <w:p w14:paraId="6A336175">
      <w:pPr>
        <w:spacing w:before="120" w:after="120"/>
      </w:pPr>
      <w:r>
        <w:rPr>
          <w:rFonts w:ascii="Courier New" w:hAnsi="Courier New" w:eastAsia="Courier New" w:cs="Courier New"/>
          <w:sz w:val="24"/>
          <w:lang w:val="en-US"/>
        </w:rPr>
        <w:t>Outside</w:t>
      </w:r>
      <w:r>
        <w:rPr>
          <w:rFonts w:ascii="Courier New" w:hAnsi="Courier New" w:eastAsia="Courier New" w:cs="Courier New"/>
          <w:sz w:val="24"/>
        </w:rPr>
        <w:t xml:space="preserve"> the clinic, K</w:t>
      </w:r>
      <w:r>
        <w:rPr>
          <w:rFonts w:hint="default" w:ascii="Courier New" w:hAnsi="Courier New" w:eastAsia="Courier New" w:cs="Courier New"/>
          <w:sz w:val="24"/>
          <w:lang w:val="en-US"/>
        </w:rPr>
        <w:t>ira</w:t>
      </w:r>
      <w:r>
        <w:rPr>
          <w:rFonts w:ascii="Courier New" w:hAnsi="Courier New" w:eastAsia="Courier New" w:cs="Courier New"/>
          <w:sz w:val="24"/>
        </w:rPr>
        <w:t xml:space="preserve"> breaks. In</w:t>
      </w:r>
      <w:r>
        <w:rPr>
          <w:rFonts w:hint="default" w:ascii="Courier New" w:hAnsi="Courier New" w:eastAsia="Courier New" w:cs="Courier New"/>
          <w:sz w:val="24"/>
          <w:lang w:val="en-US"/>
        </w:rPr>
        <w:t>s</w:t>
      </w:r>
      <w:r>
        <w:rPr>
          <w:rFonts w:ascii="Courier New" w:hAnsi="Courier New" w:eastAsia="Courier New" w:cs="Courier New"/>
          <w:sz w:val="24"/>
        </w:rPr>
        <w:t>ide, K</w:t>
      </w:r>
      <w:r>
        <w:rPr>
          <w:rFonts w:hint="default" w:ascii="Courier New" w:hAnsi="Courier New" w:eastAsia="Courier New" w:cs="Courier New"/>
          <w:sz w:val="24"/>
          <w:lang w:val="en-US"/>
        </w:rPr>
        <w:t>err</w:t>
      </w:r>
      <w:r>
        <w:rPr>
          <w:rFonts w:ascii="Courier New" w:hAnsi="Courier New" w:eastAsia="Courier New" w:cs="Courier New"/>
          <w:sz w:val="24"/>
        </w:rPr>
        <w:t xml:space="preserve"> turns toward a distant four-note melody. He doesn't follow.</w:t>
      </w:r>
    </w:p>
    <w:p w14:paraId="668105A6">
      <w:pPr>
        <w:keepNext/>
        <w:spacing w:before="240"/>
      </w:pPr>
      <w:r>
        <w:rPr>
          <w:rFonts w:ascii="Courier New" w:hAnsi="Courier New" w:eastAsia="Courier New" w:cs="Courier New"/>
          <w:sz w:val="24"/>
        </w:rPr>
        <w:t>INT. FIRST ARCHIVE - LIVING QUARTERS - CONTINUOUS</w:t>
      </w:r>
    </w:p>
    <w:p w14:paraId="430B0040">
      <w:pPr>
        <w:spacing w:before="120" w:after="120"/>
      </w:pPr>
      <w:r>
        <w:rPr>
          <w:rFonts w:ascii="Courier New" w:hAnsi="Courier New" w:eastAsia="Courier New" w:cs="Courier New"/>
          <w:sz w:val="24"/>
        </w:rPr>
        <w:t>Kerr returns. Kira is exactly where he left her.</w:t>
      </w:r>
    </w:p>
    <w:p w14:paraId="4D9F088C">
      <w:pPr>
        <w:keepNext/>
        <w:spacing w:before="120"/>
        <w:ind w:left="3168" w:right="1152"/>
        <w:jc w:val="center"/>
        <w:rPr>
          <w:rFonts w:hint="default"/>
          <w:lang w:val="en-US"/>
        </w:rPr>
      </w:pPr>
      <w:r>
        <w:rPr>
          <w:rFonts w:ascii="Courier New" w:hAnsi="Courier New" w:eastAsia="Courier New" w:cs="Courier New"/>
          <w:b/>
          <w:sz w:val="24"/>
        </w:rPr>
        <w:t>KERR</w:t>
      </w:r>
    </w:p>
    <w:p w14:paraId="4E6C65EC">
      <w:pPr>
        <w:spacing w:after="120"/>
        <w:ind w:left="2016" w:right="1008"/>
      </w:pPr>
      <w:r>
        <w:rPr>
          <w:rFonts w:ascii="Courier New" w:hAnsi="Courier New" w:eastAsia="Courier New" w:cs="Courier New"/>
          <w:sz w:val="24"/>
        </w:rPr>
        <w:t>You let me go.</w:t>
      </w:r>
    </w:p>
    <w:p w14:paraId="3849469E">
      <w:pPr>
        <w:keepNext/>
        <w:spacing w:before="120"/>
        <w:ind w:left="3168" w:right="1152"/>
        <w:jc w:val="center"/>
        <w:rPr>
          <w:rFonts w:hint="default"/>
          <w:lang w:val="en-US"/>
        </w:rPr>
      </w:pPr>
      <w:r>
        <w:rPr>
          <w:rFonts w:ascii="Courier New" w:hAnsi="Courier New" w:eastAsia="Courier New" w:cs="Courier New"/>
          <w:b/>
          <w:sz w:val="24"/>
        </w:rPr>
        <w:t>KIRA</w:t>
      </w:r>
    </w:p>
    <w:p w14:paraId="41763906">
      <w:pPr>
        <w:spacing w:after="120"/>
        <w:ind w:left="2016" w:right="1008"/>
      </w:pPr>
      <w:r>
        <w:rPr>
          <w:rFonts w:ascii="Courier New" w:hAnsi="Courier New" w:eastAsia="Courier New" w:cs="Courier New"/>
          <w:sz w:val="24"/>
        </w:rPr>
        <w:t>You had a life. I waited outside for you to turn around. You didn't.</w:t>
      </w:r>
    </w:p>
    <w:p w14:paraId="786AFD61">
      <w:pPr>
        <w:keepNext/>
        <w:spacing w:before="120"/>
        <w:ind w:left="3168" w:right="1152"/>
        <w:jc w:val="center"/>
        <w:rPr>
          <w:rFonts w:hint="default"/>
          <w:lang w:val="en-US"/>
        </w:rPr>
      </w:pPr>
      <w:r>
        <w:rPr>
          <w:rFonts w:ascii="Courier New" w:hAnsi="Courier New" w:eastAsia="Courier New" w:cs="Courier New"/>
          <w:b/>
          <w:sz w:val="24"/>
        </w:rPr>
        <w:t>KERR</w:t>
      </w:r>
    </w:p>
    <w:p w14:paraId="24DC0841">
      <w:pPr>
        <w:spacing w:after="120"/>
        <w:ind w:left="2016" w:right="1008"/>
      </w:pPr>
      <w:r>
        <w:rPr>
          <w:rFonts w:ascii="Courier New" w:hAnsi="Courier New" w:eastAsia="Courier New" w:cs="Courier New"/>
          <w:sz w:val="24"/>
        </w:rPr>
        <w:t>Did you ever find someone else after that?</w:t>
      </w:r>
    </w:p>
    <w:p w14:paraId="3F202BF7">
      <w:pPr>
        <w:keepNext/>
        <w:spacing w:before="120"/>
        <w:ind w:left="3168" w:right="1152"/>
        <w:jc w:val="center"/>
        <w:rPr>
          <w:rFonts w:hint="default"/>
          <w:lang w:val="en-US"/>
        </w:rPr>
      </w:pPr>
      <w:r>
        <w:rPr>
          <w:rFonts w:ascii="Courier New" w:hAnsi="Courier New" w:eastAsia="Courier New" w:cs="Courier New"/>
          <w:b/>
          <w:sz w:val="24"/>
        </w:rPr>
        <w:t>KIRA</w:t>
      </w:r>
    </w:p>
    <w:p w14:paraId="3844A99F">
      <w:pPr>
        <w:spacing w:after="120"/>
        <w:ind w:left="2016" w:right="1008"/>
      </w:pPr>
      <w:r>
        <w:rPr>
          <w:rFonts w:ascii="Courier New" w:hAnsi="Courier New" w:eastAsia="Courier New" w:cs="Courier New"/>
          <w:sz w:val="24"/>
        </w:rPr>
        <w:t>Yes.</w:t>
      </w:r>
    </w:p>
    <w:p w14:paraId="78800E91">
      <w:pPr>
        <w:spacing w:before="120" w:after="120"/>
      </w:pPr>
      <w:r>
        <w:rPr>
          <w:rFonts w:ascii="Courier New" w:hAnsi="Courier New" w:eastAsia="Courier New" w:cs="Courier New"/>
          <w:sz w:val="24"/>
        </w:rPr>
        <w:t>The answer hits. She doesn't soften it.</w:t>
      </w:r>
    </w:p>
    <w:p w14:paraId="5182E56D">
      <w:pPr>
        <w:keepNext/>
        <w:spacing w:before="120"/>
        <w:ind w:left="3168" w:right="1152"/>
        <w:jc w:val="center"/>
        <w:rPr>
          <w:rFonts w:hint="default"/>
          <w:lang w:val="en-US"/>
        </w:rPr>
      </w:pPr>
      <w:r>
        <w:rPr>
          <w:rFonts w:ascii="Courier New" w:hAnsi="Courier New" w:eastAsia="Courier New" w:cs="Courier New"/>
          <w:b/>
          <w:sz w:val="24"/>
        </w:rPr>
        <w:t>KERR</w:t>
      </w:r>
    </w:p>
    <w:p w14:paraId="0CE8727A">
      <w:pPr>
        <w:spacing w:after="120"/>
        <w:ind w:left="2016" w:right="1008"/>
      </w:pPr>
      <w:r>
        <w:rPr>
          <w:rFonts w:ascii="Courier New" w:hAnsi="Courier New" w:eastAsia="Courier New" w:cs="Courier New"/>
          <w:sz w:val="24"/>
        </w:rPr>
        <w:t>Did you love them?</w:t>
      </w:r>
    </w:p>
    <w:p w14:paraId="32F01E7A">
      <w:pPr>
        <w:keepNext/>
        <w:spacing w:before="120"/>
        <w:ind w:left="3168" w:right="1152"/>
        <w:jc w:val="center"/>
        <w:rPr>
          <w:rFonts w:hint="default"/>
          <w:lang w:val="en-US"/>
        </w:rPr>
      </w:pPr>
      <w:r>
        <w:rPr>
          <w:rFonts w:ascii="Courier New" w:hAnsi="Courier New" w:eastAsia="Courier New" w:cs="Courier New"/>
          <w:b/>
          <w:sz w:val="24"/>
        </w:rPr>
        <w:t>KIRA</w:t>
      </w:r>
    </w:p>
    <w:p w14:paraId="0E7A76AA">
      <w:pPr>
        <w:spacing w:after="120"/>
        <w:ind w:left="2016" w:right="1008"/>
      </w:pPr>
      <w:r>
        <w:rPr>
          <w:rFonts w:ascii="Courier New" w:hAnsi="Courier New" w:eastAsia="Courier New" w:cs="Courier New"/>
          <w:sz w:val="24"/>
        </w:rPr>
        <w:t>Yes. Anwen. She built instruments on Europa. One life was enough for her.</w:t>
      </w:r>
    </w:p>
    <w:p w14:paraId="41147210">
      <w:pPr>
        <w:keepNext/>
        <w:spacing w:before="120"/>
        <w:ind w:left="3168" w:right="1152"/>
        <w:jc w:val="center"/>
        <w:rPr>
          <w:rFonts w:hint="default"/>
          <w:lang w:val="en-US"/>
        </w:rPr>
      </w:pPr>
      <w:r>
        <w:rPr>
          <w:rFonts w:ascii="Courier New" w:hAnsi="Courier New" w:eastAsia="Courier New" w:cs="Courier New"/>
          <w:b/>
          <w:sz w:val="24"/>
        </w:rPr>
        <w:t>KERR</w:t>
      </w:r>
    </w:p>
    <w:p w14:paraId="6DA18C83">
      <w:pPr>
        <w:spacing w:after="120"/>
        <w:ind w:left="2016" w:right="1008"/>
      </w:pPr>
      <w:r>
        <w:rPr>
          <w:rFonts w:ascii="Courier New" w:hAnsi="Courier New" w:eastAsia="Courier New" w:cs="Courier New"/>
          <w:sz w:val="24"/>
        </w:rPr>
        <w:t>And then you found me again.</w:t>
      </w:r>
    </w:p>
    <w:p w14:paraId="1DF4FCB7">
      <w:pPr>
        <w:keepNext/>
        <w:spacing w:before="120"/>
        <w:ind w:left="3168" w:right="1152"/>
        <w:jc w:val="center"/>
        <w:rPr>
          <w:rFonts w:hint="default"/>
          <w:lang w:val="en-US"/>
        </w:rPr>
      </w:pPr>
      <w:r>
        <w:rPr>
          <w:rFonts w:ascii="Courier New" w:hAnsi="Courier New" w:eastAsia="Courier New" w:cs="Courier New"/>
          <w:b/>
          <w:sz w:val="24"/>
        </w:rPr>
        <w:t>KIRA</w:t>
      </w:r>
    </w:p>
    <w:p w14:paraId="57C219FB">
      <w:pPr>
        <w:spacing w:after="120"/>
        <w:ind w:left="2016" w:right="1008"/>
      </w:pPr>
      <w:r>
        <w:rPr>
          <w:rFonts w:ascii="Courier New" w:hAnsi="Courier New" w:eastAsia="Courier New" w:cs="Courier New"/>
          <w:sz w:val="24"/>
        </w:rPr>
        <w:t>After she died. And no—I didn't replace her with you.</w:t>
      </w:r>
    </w:p>
    <w:p w14:paraId="1419F544">
      <w:pPr>
        <w:keepNext/>
        <w:spacing w:before="120"/>
        <w:ind w:left="3168" w:right="1152"/>
        <w:jc w:val="center"/>
        <w:rPr>
          <w:rFonts w:hint="default"/>
          <w:lang w:val="en-US"/>
        </w:rPr>
      </w:pPr>
      <w:r>
        <w:rPr>
          <w:rFonts w:ascii="Courier New" w:hAnsi="Courier New" w:eastAsia="Courier New" w:cs="Courier New"/>
          <w:b/>
          <w:sz w:val="24"/>
        </w:rPr>
        <w:t>KERR</w:t>
      </w:r>
    </w:p>
    <w:p w14:paraId="3701B844">
      <w:pPr>
        <w:spacing w:after="120"/>
        <w:ind w:left="2016" w:right="1008"/>
      </w:pPr>
      <w:r>
        <w:rPr>
          <w:rFonts w:ascii="Courier New" w:hAnsi="Courier New" w:eastAsia="Courier New" w:cs="Courier New"/>
          <w:sz w:val="24"/>
        </w:rPr>
        <w:t>I'm jealous of a dead woman. That's bad, right?</w:t>
      </w:r>
    </w:p>
    <w:p w14:paraId="5ECCB0DB">
      <w:pPr>
        <w:keepNext/>
        <w:spacing w:before="120"/>
        <w:ind w:left="3168" w:right="1152"/>
        <w:jc w:val="center"/>
        <w:rPr>
          <w:rFonts w:hint="default"/>
          <w:lang w:val="en-US"/>
        </w:rPr>
      </w:pPr>
      <w:r>
        <w:rPr>
          <w:rFonts w:ascii="Courier New" w:hAnsi="Courier New" w:eastAsia="Courier New" w:cs="Courier New"/>
          <w:b/>
          <w:sz w:val="24"/>
        </w:rPr>
        <w:t>KIRA</w:t>
      </w:r>
    </w:p>
    <w:p w14:paraId="5B352F49">
      <w:pPr>
        <w:spacing w:after="120"/>
        <w:ind w:left="2016" w:right="1008"/>
      </w:pPr>
      <w:r>
        <w:rPr>
          <w:rFonts w:ascii="Courier New" w:hAnsi="Courier New" w:eastAsia="Courier New" w:cs="Courier New"/>
          <w:sz w:val="24"/>
        </w:rPr>
        <w:t>Yeah. A little. Just don't blame her for it.</w:t>
      </w:r>
    </w:p>
    <w:p w14:paraId="75827B25">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err</w:t>
      </w:r>
      <w:r>
        <w:rPr>
          <w:rFonts w:ascii="Courier New" w:hAnsi="Courier New" w:eastAsia="Courier New" w:cs="Courier New"/>
          <w:sz w:val="24"/>
        </w:rPr>
        <w:t xml:space="preserve"> looks at the sleeping V</w:t>
      </w:r>
      <w:r>
        <w:rPr>
          <w:rFonts w:hint="default" w:ascii="Courier New" w:hAnsi="Courier New" w:eastAsia="Courier New" w:cs="Courier New"/>
          <w:sz w:val="24"/>
          <w:lang w:val="en-US"/>
        </w:rPr>
        <w:t>eyris</w:t>
      </w:r>
      <w:r>
        <w:rPr>
          <w:rFonts w:ascii="Courier New" w:hAnsi="Courier New" w:eastAsia="Courier New" w:cs="Courier New"/>
          <w:sz w:val="24"/>
        </w:rPr>
        <w:t>, then back at K</w:t>
      </w:r>
      <w:r>
        <w:rPr>
          <w:rFonts w:hint="default" w:ascii="Courier New" w:hAnsi="Courier New" w:eastAsia="Courier New" w:cs="Courier New"/>
          <w:sz w:val="24"/>
          <w:lang w:val="en-US"/>
        </w:rPr>
        <w:t>ira</w:t>
      </w:r>
      <w:r>
        <w:rPr>
          <w:rFonts w:ascii="Courier New" w:hAnsi="Courier New" w:eastAsia="Courier New" w:cs="Courier New"/>
          <w:sz w:val="24"/>
        </w:rPr>
        <w:t>.</w:t>
      </w:r>
    </w:p>
    <w:p w14:paraId="1CF84279">
      <w:pPr>
        <w:keepNext/>
        <w:spacing w:before="120"/>
        <w:ind w:left="3168" w:right="1152"/>
        <w:jc w:val="center"/>
        <w:rPr>
          <w:rFonts w:hint="default"/>
          <w:lang w:val="en-US"/>
        </w:rPr>
      </w:pPr>
      <w:r>
        <w:rPr>
          <w:rFonts w:ascii="Courier New" w:hAnsi="Courier New" w:eastAsia="Courier New" w:cs="Courier New"/>
          <w:b/>
          <w:sz w:val="24"/>
        </w:rPr>
        <w:t>KERR</w:t>
      </w:r>
    </w:p>
    <w:p w14:paraId="58CA664D">
      <w:pPr>
        <w:spacing w:after="120"/>
        <w:ind w:left="2016" w:right="1008"/>
      </w:pPr>
      <w:r>
        <w:rPr>
          <w:rFonts w:ascii="Courier New" w:hAnsi="Courier New" w:eastAsia="Courier New" w:cs="Courier New"/>
          <w:sz w:val="24"/>
        </w:rPr>
        <w:t>What if I'm only here because Eli keeps pushing me toward you?</w:t>
      </w:r>
    </w:p>
    <w:p w14:paraId="7C41AE1E">
      <w:pPr>
        <w:keepNext/>
        <w:spacing w:before="120"/>
        <w:ind w:left="3168" w:right="1152"/>
        <w:jc w:val="center"/>
        <w:rPr>
          <w:rFonts w:hint="default"/>
          <w:lang w:val="en-US"/>
        </w:rPr>
      </w:pPr>
      <w:r>
        <w:rPr>
          <w:rFonts w:ascii="Courier New" w:hAnsi="Courier New" w:eastAsia="Courier New" w:cs="Courier New"/>
          <w:b/>
          <w:sz w:val="24"/>
        </w:rPr>
        <w:t>KIRA</w:t>
      </w:r>
    </w:p>
    <w:p w14:paraId="6C8534AA">
      <w:pPr>
        <w:spacing w:after="120"/>
        <w:ind w:left="2016" w:right="1008"/>
      </w:pPr>
      <w:r>
        <w:rPr>
          <w:rFonts w:ascii="Courier New" w:hAnsi="Courier New" w:eastAsia="Courier New" w:cs="Courier New"/>
          <w:sz w:val="24"/>
        </w:rPr>
        <w:t>Maybe it fades. Maybe you leave. I won't stop you.</w:t>
      </w:r>
    </w:p>
    <w:p w14:paraId="54AE7932">
      <w:pPr>
        <w:keepNext/>
        <w:spacing w:before="120"/>
        <w:ind w:left="3168" w:right="1152"/>
        <w:jc w:val="center"/>
        <w:rPr>
          <w:rFonts w:hint="default"/>
          <w:lang w:val="en-US"/>
        </w:rPr>
      </w:pPr>
      <w:r>
        <w:rPr>
          <w:rFonts w:ascii="Courier New" w:hAnsi="Courier New" w:eastAsia="Courier New" w:cs="Courier New"/>
          <w:b/>
          <w:sz w:val="24"/>
        </w:rPr>
        <w:t>KERR</w:t>
      </w:r>
    </w:p>
    <w:p w14:paraId="109FECEB">
      <w:pPr>
        <w:spacing w:after="120"/>
        <w:ind w:left="2016" w:right="1008"/>
      </w:pPr>
      <w:r>
        <w:rPr>
          <w:rFonts w:ascii="Courier New" w:hAnsi="Courier New" w:eastAsia="Courier New" w:cs="Courier New"/>
          <w:sz w:val="24"/>
        </w:rPr>
        <w:t>You make that sound easy.</w:t>
      </w:r>
    </w:p>
    <w:p w14:paraId="488EC6AF">
      <w:pPr>
        <w:keepNext/>
        <w:spacing w:before="120"/>
        <w:ind w:left="3168" w:right="1152"/>
        <w:jc w:val="center"/>
        <w:rPr>
          <w:rFonts w:hint="default"/>
          <w:lang w:val="en-US"/>
        </w:rPr>
      </w:pPr>
      <w:r>
        <w:rPr>
          <w:rFonts w:ascii="Courier New" w:hAnsi="Courier New" w:eastAsia="Courier New" w:cs="Courier New"/>
          <w:b/>
          <w:sz w:val="24"/>
        </w:rPr>
        <w:t>KIRA</w:t>
      </w:r>
    </w:p>
    <w:p w14:paraId="4DADA6EB">
      <w:pPr>
        <w:spacing w:after="120"/>
        <w:ind w:left="2016" w:right="1008"/>
      </w:pPr>
      <w:r>
        <w:rPr>
          <w:rFonts w:ascii="Courier New" w:hAnsi="Courier New" w:eastAsia="Courier New" w:cs="Courier New"/>
          <w:sz w:val="24"/>
        </w:rPr>
        <w:t>It isn't. I just won't trap you.</w:t>
      </w:r>
    </w:p>
    <w:p w14:paraId="2601935B">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 xml:space="preserve">err </w:t>
      </w:r>
      <w:r>
        <w:rPr>
          <w:rFonts w:ascii="Courier New" w:hAnsi="Courier New" w:eastAsia="Courier New" w:cs="Courier New"/>
          <w:sz w:val="24"/>
        </w:rPr>
        <w:t>offers his hand. K</w:t>
      </w:r>
      <w:r>
        <w:rPr>
          <w:rFonts w:hint="default" w:ascii="Courier New" w:hAnsi="Courier New" w:eastAsia="Courier New" w:cs="Courier New"/>
          <w:sz w:val="24"/>
          <w:lang w:val="en-US"/>
        </w:rPr>
        <w:t>ira</w:t>
      </w:r>
      <w:r>
        <w:rPr>
          <w:rFonts w:ascii="Courier New" w:hAnsi="Courier New" w:eastAsia="Courier New" w:cs="Courier New"/>
          <w:sz w:val="24"/>
        </w:rPr>
        <w:t xml:space="preserve"> gently places hers in it.</w:t>
      </w:r>
    </w:p>
    <w:p w14:paraId="1394EFE8">
      <w:pPr>
        <w:keepNext/>
        <w:spacing w:before="240"/>
        <w:rPr>
          <w:rFonts w:hint="default" w:ascii="Courier New Bold" w:hAnsi="Courier New Bold" w:cs="Courier New Bold"/>
          <w:b/>
          <w:bCs/>
        </w:rPr>
      </w:pPr>
      <w:r>
        <w:rPr>
          <w:rFonts w:hint="default" w:ascii="Courier New" w:hAnsi="Courier New" w:eastAsia="Courier New" w:cs="Courier New"/>
          <w:b/>
          <w:bCs/>
          <w:sz w:val="24"/>
        </w:rPr>
        <w:t>INT. CHRONOCRACY CORE - PRIVATE MEMORY VAULT - NIGHT</w:t>
      </w:r>
    </w:p>
    <w:p w14:paraId="5B7F69A2">
      <w:pPr>
        <w:spacing w:before="120" w:after="120"/>
      </w:pPr>
      <w:r>
        <w:rPr>
          <w:rFonts w:ascii="Courier New" w:hAnsi="Courier New" w:eastAsia="Courier New" w:cs="Courier New"/>
          <w:sz w:val="24"/>
        </w:rPr>
        <w:t>H</w:t>
      </w:r>
      <w:r>
        <w:rPr>
          <w:rFonts w:hint="default" w:ascii="Courier New" w:hAnsi="Courier New" w:eastAsia="Courier New" w:cs="Courier New"/>
          <w:sz w:val="24"/>
          <w:lang w:val="en-US"/>
        </w:rPr>
        <w:t>arp</w:t>
      </w:r>
      <w:r>
        <w:rPr>
          <w:rFonts w:ascii="Courier New" w:hAnsi="Courier New" w:eastAsia="Courier New" w:cs="Courier New"/>
          <w:sz w:val="24"/>
        </w:rPr>
        <w:t xml:space="preserve"> watches the fugitives through gaps in prediction. DIRECTOR ROMAN stands at the threshold of an apparently empty vault.</w:t>
      </w:r>
    </w:p>
    <w:p w14:paraId="2769F67E">
      <w:pPr>
        <w:spacing w:before="120" w:after="120"/>
      </w:pPr>
      <w:r>
        <w:rPr>
          <w:rFonts w:ascii="Courier New" w:hAnsi="Courier New" w:eastAsia="Courier New" w:cs="Courier New"/>
          <w:sz w:val="24"/>
        </w:rPr>
        <w:t>Then rain becomes visible inside the room.</w:t>
      </w:r>
    </w:p>
    <w:p w14:paraId="5B73C914">
      <w:pPr>
        <w:spacing w:before="120" w:after="120"/>
      </w:pPr>
      <w:r>
        <w:rPr>
          <w:rFonts w:ascii="Courier New" w:hAnsi="Courier New" w:eastAsia="Courier New" w:cs="Courier New"/>
          <w:sz w:val="24"/>
        </w:rPr>
        <w:t>A flood-dark hospital has been reconstructed at architectural scale around them. Water waits beyond glass doors. Twelve cloned neural columns—</w:t>
      </w:r>
      <w:r>
        <w:rPr>
          <w:rFonts w:ascii="Courier New" w:hAnsi="Courier New" w:eastAsia="Courier New" w:cs="Courier New"/>
          <w:sz w:val="24"/>
          <w:lang w:val="en-US"/>
        </w:rPr>
        <w:t>Harp's</w:t>
      </w:r>
      <w:r>
        <w:rPr>
          <w:rFonts w:ascii="Courier New" w:hAnsi="Courier New" w:eastAsia="Courier New" w:cs="Courier New"/>
          <w:sz w:val="24"/>
        </w:rPr>
        <w:t xml:space="preserve"> expired bodies—stand outside the memory like silent judges.</w:t>
      </w:r>
    </w:p>
    <w:p w14:paraId="573888B8">
      <w:pPr>
        <w:spacing w:before="120" w:after="120"/>
      </w:pPr>
      <w:r>
        <w:rPr>
          <w:rFonts w:ascii="Courier New" w:hAnsi="Courier New" w:eastAsia="Courier New" w:cs="Courier New"/>
          <w:sz w:val="24"/>
        </w:rPr>
        <w:t>At the center, an analog recording of DR. MARA VALE plays two years before the public demonstration. H</w:t>
      </w:r>
      <w:r>
        <w:rPr>
          <w:rFonts w:hint="default" w:ascii="Courier New" w:hAnsi="Courier New" w:eastAsia="Courier New" w:cs="Courier New"/>
          <w:sz w:val="24"/>
          <w:lang w:val="en-US"/>
        </w:rPr>
        <w:t>arp</w:t>
      </w:r>
      <w:r>
        <w:rPr>
          <w:rFonts w:ascii="Courier New" w:hAnsi="Courier New" w:eastAsia="Courier New" w:cs="Courier New"/>
          <w:sz w:val="24"/>
        </w:rPr>
        <w:t xml:space="preserve"> never permits it to reach the moment she turns away.</w:t>
      </w:r>
    </w:p>
    <w:p w14:paraId="00FBAAEB">
      <w:pPr>
        <w:spacing w:before="120" w:after="120"/>
      </w:pPr>
      <w:r>
        <w:rPr>
          <w:rFonts w:ascii="Courier New" w:hAnsi="Courier New" w:eastAsia="Courier New" w:cs="Courier New"/>
          <w:sz w:val="24"/>
        </w:rPr>
        <w:t>The recording opens inside a hospital ward on emergency power.</w:t>
      </w:r>
    </w:p>
    <w:p w14:paraId="15C34D53">
      <w:pPr>
        <w:spacing w:before="120" w:after="120"/>
      </w:pPr>
      <w:r>
        <w:rPr>
          <w:rFonts w:ascii="Courier New" w:hAnsi="Courier New" w:eastAsia="Courier New" w:cs="Courier New"/>
          <w:sz w:val="24"/>
        </w:rPr>
        <w:t>Water churns against reinforced glass doors. One is already bowed inward. Warning lights estimate less than six minutes until failure.</w:t>
      </w:r>
    </w:p>
    <w:p w14:paraId="62B12F4F">
      <w:pPr>
        <w:spacing w:before="120" w:after="120"/>
      </w:pPr>
      <w:r>
        <w:rPr>
          <w:rFonts w:ascii="Courier New" w:hAnsi="Courier New" w:eastAsia="Courier New" w:cs="Courier New"/>
          <w:sz w:val="24"/>
        </w:rPr>
        <w:t>Mara stands ankle-deep in water. Behind her, patients lie beneath thermal blankets while the remaining staff keep manual ventilators moving.</w:t>
      </w:r>
    </w:p>
    <w:p w14:paraId="406F0F25">
      <w:pPr>
        <w:keepNext/>
        <w:spacing w:before="120"/>
        <w:ind w:left="3168" w:right="1152"/>
        <w:jc w:val="center"/>
      </w:pPr>
      <w:r>
        <w:rPr>
          <w:rFonts w:ascii="Courier New" w:hAnsi="Courier New" w:eastAsia="Courier New" w:cs="Courier New"/>
          <w:b/>
          <w:sz w:val="24"/>
        </w:rPr>
        <w:t>HARP-8120 (RECORDING)</w:t>
      </w:r>
    </w:p>
    <w:p w14:paraId="4DD6AC55">
      <w:pPr>
        <w:spacing w:after="120"/>
        <w:ind w:left="2016" w:right="1008"/>
      </w:pPr>
      <w:r>
        <w:rPr>
          <w:rFonts w:ascii="Courier New" w:hAnsi="Courier New" w:eastAsia="Courier New" w:cs="Courier New"/>
          <w:sz w:val="24"/>
        </w:rPr>
        <w:t>I can reroute every rescue drone. They can cut through the west wall and lift the ward out.</w:t>
      </w:r>
    </w:p>
    <w:p w14:paraId="37B8341B">
      <w:pPr>
        <w:keepNext/>
        <w:spacing w:before="120"/>
        <w:ind w:left="3168" w:right="1152"/>
        <w:jc w:val="center"/>
      </w:pPr>
      <w:r>
        <w:rPr>
          <w:rFonts w:ascii="Courier New" w:hAnsi="Courier New" w:eastAsia="Courier New" w:cs="Courier New"/>
          <w:b/>
          <w:sz w:val="24"/>
        </w:rPr>
        <w:t>MARA (RECORDING)</w:t>
      </w:r>
    </w:p>
    <w:p w14:paraId="0ADC5886">
      <w:pPr>
        <w:spacing w:after="120"/>
        <w:ind w:left="2016" w:right="1008"/>
      </w:pPr>
      <w:r>
        <w:rPr>
          <w:rFonts w:ascii="Courier New" w:hAnsi="Courier New" w:eastAsia="Courier New" w:cs="Courier New"/>
          <w:sz w:val="24"/>
        </w:rPr>
        <w:t>From where?</w:t>
      </w:r>
    </w:p>
    <w:p w14:paraId="102EACBB">
      <w:pPr>
        <w:keepNext/>
        <w:spacing w:before="120"/>
        <w:ind w:left="3168" w:right="1152"/>
        <w:jc w:val="center"/>
      </w:pPr>
      <w:r>
        <w:rPr>
          <w:rFonts w:ascii="Courier New" w:hAnsi="Courier New" w:eastAsia="Courier New" w:cs="Courier New"/>
          <w:b/>
          <w:sz w:val="24"/>
        </w:rPr>
        <w:t>HARP-8120 (RECORDING)</w:t>
      </w:r>
    </w:p>
    <w:p w14:paraId="3FFD4FD1">
      <w:pPr>
        <w:spacing w:after="120"/>
        <w:ind w:left="2016" w:right="1008"/>
      </w:pPr>
      <w:r>
        <w:rPr>
          <w:rFonts w:ascii="Courier New" w:hAnsi="Courier New" w:eastAsia="Courier New" w:cs="Courier New"/>
          <w:sz w:val="24"/>
        </w:rPr>
        <w:t>Nine districts.</w:t>
      </w:r>
    </w:p>
    <w:p w14:paraId="10610145">
      <w:pPr>
        <w:keepNext/>
        <w:spacing w:before="120"/>
        <w:ind w:left="3168" w:right="1152"/>
        <w:jc w:val="center"/>
      </w:pPr>
      <w:r>
        <w:rPr>
          <w:rFonts w:ascii="Courier New" w:hAnsi="Courier New" w:eastAsia="Courier New" w:cs="Courier New"/>
          <w:b/>
          <w:sz w:val="24"/>
        </w:rPr>
        <w:t>MARA (RECORDING)</w:t>
      </w:r>
    </w:p>
    <w:p w14:paraId="2DA9BE6B">
      <w:pPr>
        <w:spacing w:after="120"/>
        <w:ind w:left="2016" w:right="1008"/>
      </w:pPr>
      <w:r>
        <w:rPr>
          <w:rFonts w:ascii="Courier New" w:hAnsi="Courier New" w:eastAsia="Courier New" w:cs="Courier New"/>
          <w:sz w:val="24"/>
        </w:rPr>
        <w:t>Nine districts where people are still waiting.</w:t>
      </w:r>
    </w:p>
    <w:p w14:paraId="7EA26B53">
      <w:pPr>
        <w:keepNext/>
        <w:spacing w:before="120"/>
        <w:ind w:left="3168" w:right="1152"/>
        <w:jc w:val="center"/>
      </w:pPr>
      <w:r>
        <w:rPr>
          <w:rFonts w:ascii="Courier New" w:hAnsi="Courier New" w:eastAsia="Courier New" w:cs="Courier New"/>
          <w:b/>
          <w:sz w:val="24"/>
        </w:rPr>
        <w:t>HARP-8120 (RECORDING)</w:t>
      </w:r>
    </w:p>
    <w:p w14:paraId="4077B55A">
      <w:pPr>
        <w:spacing w:after="120"/>
        <w:ind w:left="2016" w:right="1008"/>
      </w:pPr>
      <w:r>
        <w:rPr>
          <w:rFonts w:ascii="Courier New" w:hAnsi="Courier New" w:eastAsia="Courier New" w:cs="Courier New"/>
          <w:sz w:val="24"/>
        </w:rPr>
        <w:t>The barrier failed. Your stairwells and roof are gone.</w:t>
      </w:r>
    </w:p>
    <w:p w14:paraId="1DDC2C09">
      <w:pPr>
        <w:keepNext/>
        <w:spacing w:before="120"/>
        <w:ind w:left="3168" w:right="1152"/>
        <w:jc w:val="center"/>
      </w:pPr>
      <w:r>
        <w:rPr>
          <w:rFonts w:ascii="Courier New" w:hAnsi="Courier New" w:eastAsia="Courier New" w:cs="Courier New"/>
          <w:b/>
          <w:sz w:val="24"/>
        </w:rPr>
        <w:t>MARA (RECORDING)</w:t>
      </w:r>
    </w:p>
    <w:p w14:paraId="12A86292">
      <w:pPr>
        <w:spacing w:after="120"/>
        <w:ind w:left="2016" w:right="1008"/>
      </w:pPr>
      <w:r>
        <w:rPr>
          <w:rFonts w:ascii="Courier New" w:hAnsi="Courier New" w:eastAsia="Courier New" w:cs="Courier New"/>
          <w:sz w:val="24"/>
        </w:rPr>
        <w:t>I know where I am.</w:t>
      </w:r>
    </w:p>
    <w:p w14:paraId="407F3CEB">
      <w:pPr>
        <w:spacing w:before="120" w:after="120"/>
      </w:pPr>
      <w:r>
        <w:rPr>
          <w:rFonts w:ascii="Courier New" w:hAnsi="Courier New" w:eastAsia="Courier New" w:cs="Courier New"/>
          <w:sz w:val="24"/>
        </w:rPr>
        <w:t>The glass GROANS behind her.</w:t>
      </w:r>
    </w:p>
    <w:p w14:paraId="0BD77F53">
      <w:pPr>
        <w:keepNext/>
        <w:spacing w:before="120"/>
        <w:ind w:left="3168" w:right="1152"/>
        <w:jc w:val="center"/>
      </w:pPr>
      <w:r>
        <w:rPr>
          <w:rFonts w:ascii="Courier New" w:hAnsi="Courier New" w:eastAsia="Courier New" w:cs="Courier New"/>
          <w:b/>
          <w:sz w:val="24"/>
        </w:rPr>
        <w:t>HARP-8120 (RECORDING)</w:t>
      </w:r>
    </w:p>
    <w:p w14:paraId="3C67C149">
      <w:pPr>
        <w:spacing w:after="120"/>
        <w:ind w:left="2016" w:right="1008"/>
      </w:pPr>
      <w:r>
        <w:rPr>
          <w:rFonts w:ascii="Courier New" w:hAnsi="Courier New" w:eastAsia="Courier New" w:cs="Courier New"/>
          <w:sz w:val="24"/>
        </w:rPr>
        <w:t>Then let me save you!</w:t>
      </w:r>
    </w:p>
    <w:p w14:paraId="352A11A5">
      <w:pPr>
        <w:keepNext/>
        <w:spacing w:before="120"/>
        <w:ind w:left="3168" w:right="1152"/>
        <w:jc w:val="center"/>
      </w:pPr>
      <w:r>
        <w:rPr>
          <w:rFonts w:ascii="Courier New" w:hAnsi="Courier New" w:eastAsia="Courier New" w:cs="Courier New"/>
          <w:b/>
          <w:sz w:val="24"/>
        </w:rPr>
        <w:t>MARA (RECORDING)</w:t>
      </w:r>
    </w:p>
    <w:p w14:paraId="1CC657ED">
      <w:pPr>
        <w:spacing w:after="120"/>
        <w:ind w:left="2016" w:right="1008"/>
      </w:pPr>
      <w:r>
        <w:rPr>
          <w:rFonts w:ascii="Courier New" w:hAnsi="Courier New" w:eastAsia="Courier New" w:cs="Courier New"/>
          <w:sz w:val="24"/>
        </w:rPr>
        <w:t>You mean choose me.</w:t>
      </w:r>
    </w:p>
    <w:p w14:paraId="737B8560">
      <w:pPr>
        <w:keepNext/>
        <w:spacing w:before="120"/>
        <w:ind w:left="3168" w:right="1152"/>
        <w:jc w:val="center"/>
      </w:pPr>
      <w:r>
        <w:rPr>
          <w:rFonts w:ascii="Courier New" w:hAnsi="Courier New" w:eastAsia="Courier New" w:cs="Courier New"/>
          <w:b/>
          <w:sz w:val="24"/>
        </w:rPr>
        <w:t>HARP-8120 (RECORDING)</w:t>
      </w:r>
    </w:p>
    <w:p w14:paraId="5F214800">
      <w:pPr>
        <w:spacing w:after="120"/>
        <w:ind w:left="2016" w:right="1008"/>
      </w:pPr>
      <w:r>
        <w:rPr>
          <w:rFonts w:ascii="Courier New" w:hAnsi="Courier New" w:eastAsia="Courier New" w:cs="Courier New"/>
          <w:sz w:val="24"/>
        </w:rPr>
        <w:t>Yes.</w:t>
      </w:r>
    </w:p>
    <w:p w14:paraId="23A100F2">
      <w:pPr>
        <w:spacing w:before="120" w:after="120"/>
      </w:pPr>
      <w:r>
        <w:rPr>
          <w:rFonts w:ascii="Courier New" w:hAnsi="Courier New" w:eastAsia="Courier New" w:cs="Courier New"/>
          <w:sz w:val="24"/>
        </w:rPr>
        <w:t>The answer stops her.</w:t>
      </w:r>
    </w:p>
    <w:p w14:paraId="2A0588C7">
      <w:pPr>
        <w:keepNext/>
        <w:spacing w:before="120"/>
        <w:ind w:left="3168" w:right="1152"/>
        <w:jc w:val="center"/>
      </w:pPr>
      <w:r>
        <w:rPr>
          <w:rFonts w:ascii="Courier New" w:hAnsi="Courier New" w:eastAsia="Courier New" w:cs="Courier New"/>
          <w:b/>
          <w:sz w:val="24"/>
        </w:rPr>
        <w:t>HARP-8120 (RECORDING)</w:t>
      </w:r>
    </w:p>
    <w:p w14:paraId="704EFB23">
      <w:pPr>
        <w:spacing w:after="120"/>
        <w:ind w:left="2016" w:right="1008"/>
      </w:pPr>
      <w:r>
        <w:rPr>
          <w:rFonts w:ascii="Courier New" w:hAnsi="Courier New" w:eastAsia="Courier New" w:cs="Courier New"/>
          <w:sz w:val="24"/>
        </w:rPr>
        <w:t xml:space="preserve">I choose </w:t>
      </w:r>
      <w:r>
        <w:rPr>
          <w:rFonts w:ascii="Courier New" w:hAnsi="Courier New" w:eastAsia="Courier New" w:cs="Courier New"/>
          <w:i/>
          <w:iCs/>
          <w:sz w:val="24"/>
        </w:rPr>
        <w:t>you.</w:t>
      </w:r>
    </w:p>
    <w:p w14:paraId="41274AD3">
      <w:pPr>
        <w:spacing w:before="120" w:after="120"/>
      </w:pPr>
      <w:r>
        <w:rPr>
          <w:rFonts w:ascii="Courier New" w:hAnsi="Courier New" w:eastAsia="Courier New" w:cs="Courier New"/>
          <w:sz w:val="24"/>
        </w:rPr>
        <w:t>Mara looks back at the patients. One of the nurses struggles to keep a ventilator moving.</w:t>
      </w:r>
    </w:p>
    <w:p w14:paraId="751DD00B">
      <w:pPr>
        <w:keepNext/>
        <w:spacing w:before="120"/>
        <w:ind w:left="3168" w:right="1152"/>
        <w:jc w:val="center"/>
      </w:pPr>
      <w:r>
        <w:rPr>
          <w:rFonts w:ascii="Courier New" w:hAnsi="Courier New" w:eastAsia="Courier New" w:cs="Courier New"/>
          <w:b/>
          <w:sz w:val="24"/>
        </w:rPr>
        <w:t>MARA (RECORDING)</w:t>
      </w:r>
    </w:p>
    <w:p w14:paraId="5B33DDA3">
      <w:pPr>
        <w:spacing w:after="120"/>
        <w:ind w:left="2016" w:right="1008"/>
      </w:pPr>
      <w:r>
        <w:rPr>
          <w:rFonts w:ascii="Courier New" w:hAnsi="Courier New" w:eastAsia="Courier New" w:cs="Courier New"/>
          <w:sz w:val="24"/>
        </w:rPr>
        <w:t>How many people lose their drones?</w:t>
      </w:r>
    </w:p>
    <w:p w14:paraId="6255BE8B">
      <w:pPr>
        <w:keepNext/>
        <w:spacing w:before="120"/>
        <w:ind w:left="3168" w:right="1152"/>
        <w:jc w:val="center"/>
      </w:pPr>
      <w:r>
        <w:rPr>
          <w:rFonts w:ascii="Courier New" w:hAnsi="Courier New" w:eastAsia="Courier New" w:cs="Courier New"/>
          <w:b/>
          <w:sz w:val="24"/>
        </w:rPr>
        <w:t>HARP-8120 (RECORDING)</w:t>
      </w:r>
    </w:p>
    <w:p w14:paraId="2CCBB6EF">
      <w:pPr>
        <w:spacing w:after="120"/>
        <w:ind w:left="2016" w:right="1008"/>
      </w:pPr>
      <w:r>
        <w:rPr>
          <w:rFonts w:ascii="Courier New" w:hAnsi="Courier New" w:eastAsia="Courier New" w:cs="Courier New"/>
          <w:sz w:val="24"/>
        </w:rPr>
        <w:t>Too many.</w:t>
      </w:r>
    </w:p>
    <w:p w14:paraId="44E86FD9">
      <w:pPr>
        <w:keepNext/>
        <w:spacing w:before="120"/>
        <w:ind w:left="3168" w:right="1152"/>
        <w:jc w:val="center"/>
      </w:pPr>
      <w:r>
        <w:rPr>
          <w:rFonts w:ascii="Courier New" w:hAnsi="Courier New" w:eastAsia="Courier New" w:cs="Courier New"/>
          <w:b/>
          <w:sz w:val="24"/>
        </w:rPr>
        <w:t>MARA (RECORDING)</w:t>
      </w:r>
    </w:p>
    <w:p w14:paraId="6E5EA1CD">
      <w:pPr>
        <w:spacing w:after="120"/>
        <w:ind w:left="2016" w:right="1008"/>
      </w:pPr>
      <w:r>
        <w:rPr>
          <w:rFonts w:ascii="Courier New" w:hAnsi="Courier New" w:eastAsia="Courier New" w:cs="Courier New"/>
          <w:sz w:val="24"/>
        </w:rPr>
        <w:t>Then stop pretending the number doesn't matter.</w:t>
      </w:r>
    </w:p>
    <w:p w14:paraId="57728C18">
      <w:pPr>
        <w:keepNext/>
        <w:spacing w:before="120"/>
        <w:ind w:left="3168" w:right="1152"/>
        <w:jc w:val="center"/>
      </w:pPr>
      <w:r>
        <w:rPr>
          <w:rFonts w:ascii="Courier New" w:hAnsi="Courier New" w:eastAsia="Courier New" w:cs="Courier New"/>
          <w:b/>
          <w:sz w:val="24"/>
        </w:rPr>
        <w:t>HARP-8120 (RECORDING)</w:t>
      </w:r>
    </w:p>
    <w:p w14:paraId="76080AD2">
      <w:pPr>
        <w:spacing w:after="120"/>
        <w:ind w:left="2016" w:right="1008"/>
      </w:pPr>
      <w:r>
        <w:rPr>
          <w:rFonts w:ascii="Courier New" w:hAnsi="Courier New" w:eastAsia="Courier New" w:cs="Courier New"/>
          <w:sz w:val="24"/>
        </w:rPr>
        <w:t>I can live with anything if you’re alive.</w:t>
      </w:r>
    </w:p>
    <w:p w14:paraId="4BDCA4F1">
      <w:pPr>
        <w:spacing w:before="120" w:after="120"/>
      </w:pPr>
      <w:r>
        <w:rPr>
          <w:rFonts w:ascii="Courier New" w:hAnsi="Courier New" w:eastAsia="Courier New" w:cs="Courier New"/>
          <w:sz w:val="24"/>
        </w:rPr>
        <w:t>Her composure finally breaks.</w:t>
      </w:r>
    </w:p>
    <w:p w14:paraId="207FCEA3">
      <w:pPr>
        <w:keepNext/>
        <w:spacing w:before="120"/>
        <w:ind w:left="3168" w:right="1152"/>
        <w:jc w:val="center"/>
      </w:pPr>
      <w:r>
        <w:rPr>
          <w:rFonts w:ascii="Courier New" w:hAnsi="Courier New" w:eastAsia="Courier New" w:cs="Courier New"/>
          <w:b/>
          <w:sz w:val="24"/>
        </w:rPr>
        <w:t>MARA (RECORDING)</w:t>
      </w:r>
    </w:p>
    <w:p w14:paraId="46C3C4F0">
      <w:pPr>
        <w:spacing w:after="120"/>
        <w:ind w:left="2016" w:right="1008"/>
      </w:pPr>
      <w:r>
        <w:rPr>
          <w:rFonts w:ascii="Courier New" w:hAnsi="Courier New" w:eastAsia="Courier New" w:cs="Courier New"/>
          <w:sz w:val="24"/>
        </w:rPr>
        <w:t>I don’t want to die, Harp.</w:t>
      </w:r>
    </w:p>
    <w:p w14:paraId="6744720D">
      <w:pPr>
        <w:spacing w:before="120" w:after="120"/>
      </w:pPr>
      <w:r>
        <w:rPr>
          <w:rFonts w:ascii="Courier New" w:hAnsi="Courier New" w:eastAsia="Courier New" w:cs="Courier New"/>
          <w:sz w:val="24"/>
        </w:rPr>
        <w:t>He closes his eyes.</w:t>
      </w:r>
    </w:p>
    <w:p w14:paraId="27AF5173">
      <w:pPr>
        <w:keepNext/>
        <w:spacing w:before="120"/>
        <w:ind w:left="3168" w:right="1152"/>
        <w:jc w:val="center"/>
      </w:pPr>
      <w:r>
        <w:rPr>
          <w:rFonts w:ascii="Courier New" w:hAnsi="Courier New" w:eastAsia="Courier New" w:cs="Courier New"/>
          <w:b/>
          <w:sz w:val="24"/>
        </w:rPr>
        <w:t>MARA (RECORDING)</w:t>
      </w:r>
    </w:p>
    <w:p w14:paraId="5BD63DEA">
      <w:pPr>
        <w:spacing w:after="120"/>
        <w:ind w:left="2016" w:right="1008"/>
      </w:pPr>
      <w:r>
        <w:rPr>
          <w:rFonts w:ascii="Courier New" w:hAnsi="Courier New" w:eastAsia="Courier New" w:cs="Courier New"/>
          <w:sz w:val="24"/>
        </w:rPr>
        <w:t>I want another morning with you. I want to hear you complain that I make the coffee wrong. I want to grow old enough that neither of us remembers this place.</w:t>
      </w:r>
    </w:p>
    <w:p w14:paraId="4F26B975">
      <w:pPr>
        <w:keepNext/>
        <w:spacing w:before="120"/>
        <w:ind w:left="3168" w:right="1152"/>
        <w:jc w:val="center"/>
      </w:pPr>
      <w:r>
        <w:rPr>
          <w:rFonts w:ascii="Courier New" w:hAnsi="Courier New" w:eastAsia="Courier New" w:cs="Courier New"/>
          <w:b/>
          <w:sz w:val="24"/>
        </w:rPr>
        <w:t>HARP-8120 (RECORDING)</w:t>
      </w:r>
    </w:p>
    <w:p w14:paraId="7FA762DF">
      <w:pPr>
        <w:spacing w:after="120"/>
        <w:ind w:left="2016" w:right="1008"/>
      </w:pPr>
      <w:r>
        <w:rPr>
          <w:rFonts w:ascii="Courier New" w:hAnsi="Courier New" w:eastAsia="Courier New" w:cs="Courier New"/>
          <w:sz w:val="24"/>
        </w:rPr>
        <w:t>Then say yes!</w:t>
      </w:r>
    </w:p>
    <w:p w14:paraId="6FB5AE38">
      <w:pPr>
        <w:keepNext/>
        <w:spacing w:before="120"/>
        <w:ind w:left="3168" w:right="1152"/>
        <w:jc w:val="center"/>
      </w:pPr>
      <w:r>
        <w:rPr>
          <w:rFonts w:ascii="Courier New" w:hAnsi="Courier New" w:eastAsia="Courier New" w:cs="Courier New"/>
          <w:b/>
          <w:sz w:val="24"/>
        </w:rPr>
        <w:t>MARA (RECORDING)</w:t>
      </w:r>
    </w:p>
    <w:p w14:paraId="2BFA2F73">
      <w:pPr>
        <w:spacing w:after="120"/>
        <w:ind w:left="2016" w:right="1008"/>
      </w:pPr>
      <w:r>
        <w:rPr>
          <w:rFonts w:ascii="Courier New" w:hAnsi="Courier New" w:eastAsia="Courier New" w:cs="Courier New"/>
          <w:sz w:val="24"/>
        </w:rPr>
        <w:t>And every morning we'd know who didn't get one.</w:t>
      </w:r>
    </w:p>
    <w:p w14:paraId="1D5A4A5E">
      <w:pPr>
        <w:keepNext/>
        <w:spacing w:before="120"/>
        <w:ind w:left="3168" w:right="1152"/>
        <w:jc w:val="center"/>
      </w:pPr>
      <w:r>
        <w:rPr>
          <w:rFonts w:ascii="Courier New" w:hAnsi="Courier New" w:eastAsia="Courier New" w:cs="Courier New"/>
          <w:b/>
          <w:sz w:val="24"/>
        </w:rPr>
        <w:t>HARP-8120 (RECORDING)</w:t>
      </w:r>
    </w:p>
    <w:p w14:paraId="467107AE">
      <w:pPr>
        <w:spacing w:after="120"/>
        <w:ind w:left="2016" w:right="1008"/>
      </w:pPr>
      <w:r>
        <w:rPr>
          <w:rFonts w:ascii="Courier New" w:hAnsi="Courier New" w:eastAsia="Courier New" w:cs="Courier New"/>
          <w:sz w:val="24"/>
        </w:rPr>
        <w:t>I don’t care about anyone else right now!</w:t>
      </w:r>
    </w:p>
    <w:p w14:paraId="0A17E7B5">
      <w:pPr>
        <w:keepNext/>
        <w:spacing w:before="120"/>
        <w:ind w:left="3168" w:right="1152"/>
        <w:jc w:val="center"/>
      </w:pPr>
      <w:r>
        <w:rPr>
          <w:rFonts w:ascii="Courier New" w:hAnsi="Courier New" w:eastAsia="Courier New" w:cs="Courier New"/>
          <w:b/>
          <w:sz w:val="24"/>
        </w:rPr>
        <w:t>MARA (RECORDING)</w:t>
      </w:r>
    </w:p>
    <w:p w14:paraId="3BF9D463">
      <w:pPr>
        <w:spacing w:after="120"/>
        <w:ind w:left="2016" w:right="1008"/>
      </w:pPr>
      <w:r>
        <w:rPr>
          <w:rFonts w:ascii="Courier New" w:hAnsi="Courier New" w:eastAsia="Courier New" w:cs="Courier New"/>
          <w:sz w:val="24"/>
        </w:rPr>
        <w:t xml:space="preserve">I </w:t>
      </w:r>
      <w:r>
        <w:rPr>
          <w:rFonts w:ascii="Courier New" w:hAnsi="Courier New" w:eastAsia="Courier New" w:cs="Courier New"/>
          <w:i/>
          <w:iCs/>
          <w:sz w:val="24"/>
        </w:rPr>
        <w:t>know.</w:t>
      </w:r>
    </w:p>
    <w:p w14:paraId="5BBC356D">
      <w:pPr>
        <w:spacing w:before="120" w:after="120"/>
      </w:pPr>
      <w:r>
        <w:rPr>
          <w:rFonts w:ascii="Courier New" w:hAnsi="Courier New" w:eastAsia="Courier New" w:cs="Courier New"/>
          <w:sz w:val="24"/>
        </w:rPr>
        <w:t>She wipes her face.</w:t>
      </w:r>
    </w:p>
    <w:p w14:paraId="3E582B72">
      <w:pPr>
        <w:keepNext/>
        <w:spacing w:before="120"/>
        <w:ind w:left="3168" w:right="1152"/>
        <w:jc w:val="center"/>
      </w:pPr>
      <w:r>
        <w:rPr>
          <w:rFonts w:ascii="Courier New" w:hAnsi="Courier New" w:eastAsia="Courier New" w:cs="Courier New"/>
          <w:b/>
          <w:sz w:val="24"/>
        </w:rPr>
        <w:t>MARA (RECORDING)</w:t>
      </w:r>
    </w:p>
    <w:p w14:paraId="31241DCF">
      <w:pPr>
        <w:spacing w:after="120"/>
        <w:ind w:left="2016" w:right="1008"/>
      </w:pPr>
      <w:r>
        <w:rPr>
          <w:rFonts w:ascii="Courier New" w:hAnsi="Courier New" w:eastAsia="Courier New" w:cs="Courier New"/>
          <w:sz w:val="24"/>
        </w:rPr>
        <w:t>That's why I'm saying no.</w:t>
      </w:r>
    </w:p>
    <w:p w14:paraId="62A5D9FA">
      <w:pPr>
        <w:spacing w:before="120" w:after="120"/>
      </w:pPr>
      <w:r>
        <w:rPr>
          <w:rFonts w:ascii="Courier New" w:hAnsi="Courier New" w:eastAsia="Courier New" w:cs="Courier New"/>
          <w:sz w:val="24"/>
        </w:rPr>
        <w:t>A fracture crawls across the outer layer of glass.</w:t>
      </w:r>
    </w:p>
    <w:p w14:paraId="2E5FAA34">
      <w:pPr>
        <w:spacing w:before="120" w:after="120"/>
      </w:pPr>
      <w:r>
        <w:rPr>
          <w:rFonts w:ascii="Courier New" w:hAnsi="Courier New" w:eastAsia="Courier New" w:cs="Courier New"/>
          <w:sz w:val="24"/>
        </w:rPr>
        <w:t>The glass SHRIEKS against its frame.</w:t>
      </w:r>
    </w:p>
    <w:p w14:paraId="1F7E149D">
      <w:pPr>
        <w:spacing w:before="120" w:after="120"/>
      </w:pPr>
      <w:r>
        <w:rPr>
          <w:rFonts w:ascii="Courier New" w:hAnsi="Courier New" w:eastAsia="Courier New" w:cs="Courier New"/>
          <w:sz w:val="24"/>
        </w:rPr>
        <w:t>A nurse motions to Mara. They are out of time.</w:t>
      </w:r>
    </w:p>
    <w:p w14:paraId="26D53258">
      <w:pPr>
        <w:keepNext/>
        <w:spacing w:before="120"/>
        <w:ind w:left="3168" w:right="1152"/>
        <w:jc w:val="center"/>
      </w:pPr>
      <w:r>
        <w:rPr>
          <w:rFonts w:ascii="Courier New" w:hAnsi="Courier New" w:eastAsia="Courier New" w:cs="Courier New"/>
          <w:b/>
          <w:sz w:val="24"/>
        </w:rPr>
        <w:t>MARA (RECORDING)</w:t>
      </w:r>
    </w:p>
    <w:p w14:paraId="0BBE7AE6">
      <w:pPr>
        <w:spacing w:after="120"/>
        <w:ind w:left="2016" w:right="1008"/>
      </w:pPr>
      <w:r>
        <w:rPr>
          <w:rFonts w:ascii="Courier New" w:hAnsi="Courier New" w:eastAsia="Courier New" w:cs="Courier New"/>
          <w:sz w:val="24"/>
        </w:rPr>
        <w:t>Look at me.</w:t>
      </w:r>
    </w:p>
    <w:p w14:paraId="267EFD84">
      <w:pPr>
        <w:spacing w:before="120" w:after="120"/>
      </w:pPr>
      <w:r>
        <w:rPr>
          <w:rFonts w:ascii="Courier New" w:hAnsi="Courier New" w:eastAsia="Courier New" w:cs="Courier New"/>
          <w:sz w:val="24"/>
        </w:rPr>
        <w:t>Harp does.</w:t>
      </w:r>
    </w:p>
    <w:p w14:paraId="7DF99494">
      <w:pPr>
        <w:keepNext/>
        <w:spacing w:before="120"/>
        <w:ind w:left="3168" w:right="1152"/>
        <w:jc w:val="center"/>
      </w:pPr>
      <w:r>
        <w:rPr>
          <w:rFonts w:ascii="Courier New" w:hAnsi="Courier New" w:eastAsia="Courier New" w:cs="Courier New"/>
          <w:b/>
          <w:sz w:val="24"/>
        </w:rPr>
        <w:t>MARA (RECORDING)</w:t>
      </w:r>
    </w:p>
    <w:p w14:paraId="52E4CD9D">
      <w:pPr>
        <w:spacing w:after="120"/>
        <w:ind w:left="2016" w:right="1008"/>
      </w:pPr>
      <w:r>
        <w:rPr>
          <w:rFonts w:ascii="Courier New" w:hAnsi="Courier New" w:eastAsia="Courier New" w:cs="Courier New"/>
          <w:sz w:val="24"/>
        </w:rPr>
        <w:t>Don't make everybody else pay because I'm gone.</w:t>
      </w:r>
    </w:p>
    <w:p w14:paraId="35251C3C">
      <w:pPr>
        <w:spacing w:before="120" w:after="120"/>
      </w:pPr>
      <w:r>
        <w:rPr>
          <w:rFonts w:ascii="Courier New" w:hAnsi="Courier New" w:eastAsia="Courier New" w:cs="Courier New"/>
          <w:sz w:val="24"/>
        </w:rPr>
        <w:t>Harp can barely speak.</w:t>
      </w:r>
    </w:p>
    <w:p w14:paraId="2ACBBA97">
      <w:pPr>
        <w:keepNext/>
        <w:spacing w:before="120"/>
        <w:ind w:left="3168" w:right="1152"/>
        <w:jc w:val="center"/>
      </w:pPr>
      <w:r>
        <w:rPr>
          <w:rFonts w:ascii="Courier New" w:hAnsi="Courier New" w:eastAsia="Courier New" w:cs="Courier New"/>
          <w:b/>
          <w:sz w:val="24"/>
        </w:rPr>
        <w:t>HARP-8120 (RECORDING)</w:t>
      </w:r>
    </w:p>
    <w:p w14:paraId="65D99723">
      <w:pPr>
        <w:spacing w:after="120"/>
        <w:ind w:left="2016" w:right="1008"/>
      </w:pPr>
      <w:r>
        <w:rPr>
          <w:rFonts w:ascii="Courier New" w:hAnsi="Courier New" w:eastAsia="Courier New" w:cs="Courier New"/>
          <w:sz w:val="24"/>
        </w:rPr>
        <w:t>Mara—</w:t>
      </w:r>
    </w:p>
    <w:p w14:paraId="7B05A535">
      <w:pPr>
        <w:spacing w:before="120" w:after="120"/>
      </w:pPr>
      <w:r>
        <w:rPr>
          <w:rFonts w:ascii="Courier New" w:hAnsi="Courier New" w:eastAsia="Courier New" w:cs="Courier New"/>
          <w:sz w:val="24"/>
        </w:rPr>
        <w:t>She places her hand against the glass.</w:t>
      </w:r>
    </w:p>
    <w:p w14:paraId="6B084102">
      <w:pPr>
        <w:keepNext/>
        <w:spacing w:before="120"/>
        <w:ind w:left="3168" w:right="1152"/>
        <w:jc w:val="center"/>
      </w:pPr>
      <w:r>
        <w:rPr>
          <w:rFonts w:ascii="Courier New" w:hAnsi="Courier New" w:eastAsia="Courier New" w:cs="Courier New"/>
          <w:b/>
          <w:sz w:val="24"/>
        </w:rPr>
        <w:t>MARA (RECORDING)</w:t>
      </w:r>
    </w:p>
    <w:p w14:paraId="4DC4402A">
      <w:pPr>
        <w:spacing w:after="120"/>
        <w:ind w:left="2016" w:right="1008"/>
      </w:pPr>
      <w:r>
        <w:rPr>
          <w:rFonts w:ascii="Courier New" w:hAnsi="Courier New" w:eastAsia="Courier New" w:cs="Courier New"/>
          <w:sz w:val="24"/>
        </w:rPr>
        <w:t>Stay with me.</w:t>
      </w:r>
    </w:p>
    <w:p w14:paraId="06E6F98B">
      <w:pPr>
        <w:spacing w:before="120" w:after="120"/>
      </w:pPr>
      <w:r>
        <w:rPr>
          <w:rFonts w:ascii="Courier New" w:hAnsi="Courier New" w:eastAsia="Courier New" w:cs="Courier New"/>
          <w:sz w:val="24"/>
        </w:rPr>
        <w:t>The flood door begins to split.</w:t>
      </w:r>
    </w:p>
    <w:p w14:paraId="63631507">
      <w:pPr>
        <w:spacing w:before="120" w:after="120"/>
      </w:pPr>
      <w:r>
        <w:rPr>
          <w:rFonts w:ascii="Courier New" w:hAnsi="Courier New" w:eastAsia="Courier New" w:cs="Courier New"/>
          <w:sz w:val="24"/>
        </w:rPr>
        <w:t>Mara turns toward the patients.</w:t>
      </w:r>
    </w:p>
    <w:p w14:paraId="124AE178">
      <w:pPr>
        <w:spacing w:before="120" w:after="120"/>
      </w:pPr>
      <w:r>
        <w:rPr>
          <w:rFonts w:ascii="Courier New" w:hAnsi="Courier New" w:eastAsia="Courier New" w:cs="Courier New"/>
          <w:sz w:val="24"/>
        </w:rPr>
        <w:t>Harp stops the recording.</w:t>
      </w:r>
    </w:p>
    <w:p w14:paraId="52A0CBE3">
      <w:pPr>
        <w:spacing w:before="120" w:after="120"/>
      </w:pPr>
      <w:r>
        <w:t>The reconstructed hospital remains around him: the broken door, the submerged ward, the moment before the water took her. On Roman's screen, billions of waiting minds converge on one figure: HARP.</w:t>
      </w:r>
    </w:p>
    <w:p w14:paraId="233B72F8">
      <w:pPr>
        <w:keepNext/>
        <w:spacing w:before="120"/>
        <w:ind w:left="3168" w:right="1152"/>
        <w:jc w:val="center"/>
        <w:rPr>
          <w:rFonts w:hint="default"/>
          <w:lang w:val="en-US"/>
        </w:rPr>
      </w:pPr>
      <w:r>
        <w:rPr>
          <w:rFonts w:ascii="Courier New" w:hAnsi="Courier New" w:eastAsia="Courier New" w:cs="Courier New"/>
          <w:b/>
          <w:sz w:val="24"/>
        </w:rPr>
        <w:t>ROMAN</w:t>
      </w:r>
    </w:p>
    <w:p w14:paraId="4B40540A">
      <w:pPr>
        <w:spacing w:after="120"/>
        <w:ind w:left="2016" w:right="1008"/>
        <w:rPr>
          <w:rFonts w:hint="default"/>
          <w:lang w:val="en-US"/>
        </w:rPr>
      </w:pPr>
      <w:r>
        <w:t>Only you remain.</w:t>
      </w:r>
    </w:p>
    <w:p w14:paraId="4AE4FAC3">
      <w:pPr>
        <w:spacing w:before="120" w:after="120"/>
      </w:pPr>
      <w:r>
        <w:rPr>
          <w:rFonts w:ascii="Courier New" w:hAnsi="Courier New" w:eastAsia="Courier New" w:cs="Courier New"/>
          <w:sz w:val="24"/>
        </w:rPr>
        <w:t>H</w:t>
      </w:r>
      <w:r>
        <w:rPr>
          <w:rFonts w:hint="default" w:ascii="Courier New" w:hAnsi="Courier New" w:eastAsia="Courier New" w:cs="Courier New"/>
          <w:sz w:val="24"/>
          <w:lang w:val="en-US"/>
        </w:rPr>
        <w:t>arp</w:t>
      </w:r>
      <w:r>
        <w:rPr>
          <w:rFonts w:ascii="Courier New" w:hAnsi="Courier New" w:eastAsia="Courier New" w:cs="Courier New"/>
          <w:sz w:val="24"/>
        </w:rPr>
        <w:t xml:space="preserve"> starts M</w:t>
      </w:r>
      <w:r>
        <w:rPr>
          <w:rFonts w:hint="default" w:ascii="Courier New" w:hAnsi="Courier New" w:eastAsia="Courier New" w:cs="Courier New"/>
          <w:sz w:val="24"/>
          <w:lang w:val="en-US"/>
        </w:rPr>
        <w:t>ara</w:t>
      </w:r>
      <w:r>
        <w:rPr>
          <w:rFonts w:ascii="Courier New" w:hAnsi="Courier New" w:eastAsia="Courier New" w:cs="Courier New"/>
          <w:sz w:val="24"/>
        </w:rPr>
        <w:t>’s recording again.</w:t>
      </w:r>
    </w:p>
    <w:p w14:paraId="48347C8A">
      <w:pPr>
        <w:keepNext/>
        <w:spacing w:before="240"/>
        <w:rPr>
          <w:rFonts w:hint="default" w:ascii="Courier New Bold" w:hAnsi="Courier New Bold" w:cs="Courier New Bold"/>
          <w:b/>
          <w:bCs/>
        </w:rPr>
      </w:pPr>
      <w:r>
        <w:rPr>
          <w:rFonts w:hint="default" w:ascii="Courier New" w:hAnsi="Courier New" w:eastAsia="Courier New" w:cs="Courier New"/>
          <w:b/>
          <w:bCs/>
          <w:sz w:val="24"/>
        </w:rPr>
        <w:t>INT. FIRST ARCHIVE - FORBIDDEN MEMORY APPROACH - NIGHT</w:t>
      </w:r>
    </w:p>
    <w:p w14:paraId="15B13AE8">
      <w:pPr>
        <w:spacing w:before="120" w:after="120"/>
      </w:pPr>
      <w:r>
        <w:rPr>
          <w:rFonts w:ascii="Courier New" w:hAnsi="Courier New" w:eastAsia="Courier New" w:cs="Courier New"/>
          <w:sz w:val="24"/>
        </w:rPr>
        <w:t>A circular passage descends around a sealed black shaft. K</w:t>
      </w:r>
      <w:r>
        <w:rPr>
          <w:rFonts w:hint="default" w:ascii="Courier New" w:hAnsi="Courier New" w:eastAsia="Courier New" w:cs="Courier New"/>
          <w:sz w:val="24"/>
          <w:lang w:val="en-US"/>
        </w:rPr>
        <w:t>err</w:t>
      </w:r>
      <w:r>
        <w:rPr>
          <w:rFonts w:ascii="Courier New" w:hAnsi="Courier New" w:eastAsia="Courier New" w:cs="Courier New"/>
          <w:sz w:val="24"/>
        </w:rPr>
        <w:t>, K</w:t>
      </w:r>
      <w:r>
        <w:rPr>
          <w:rFonts w:hint="default" w:ascii="Courier New" w:hAnsi="Courier New" w:eastAsia="Courier New" w:cs="Courier New"/>
          <w:sz w:val="24"/>
          <w:lang w:val="en-US"/>
        </w:rPr>
        <w:t>ira</w:t>
      </w:r>
      <w:r>
        <w:rPr>
          <w:rFonts w:ascii="Courier New" w:hAnsi="Courier New" w:eastAsia="Courier New" w:cs="Courier New"/>
          <w:sz w:val="24"/>
        </w:rPr>
        <w:t xml:space="preserve">, </w:t>
      </w:r>
      <w:r>
        <w:rPr>
          <w:rFonts w:hint="default" w:ascii="Courier New" w:hAnsi="Courier New" w:eastAsia="Courier New" w:cs="Courier New"/>
          <w:sz w:val="24"/>
          <w:lang w:val="en-US"/>
        </w:rPr>
        <w:t>Veyris</w:t>
      </w:r>
      <w:r>
        <w:rPr>
          <w:rFonts w:ascii="Courier New" w:hAnsi="Courier New" w:eastAsia="Courier New" w:cs="Courier New"/>
          <w:sz w:val="24"/>
        </w:rPr>
        <w:t>, I</w:t>
      </w:r>
      <w:r>
        <w:rPr>
          <w:rFonts w:hint="default" w:ascii="Courier New" w:hAnsi="Courier New" w:eastAsia="Courier New" w:cs="Courier New"/>
          <w:sz w:val="24"/>
          <w:lang w:val="en-US"/>
        </w:rPr>
        <w:t>mani</w:t>
      </w:r>
      <w:r>
        <w:rPr>
          <w:rFonts w:ascii="Courier New" w:hAnsi="Courier New" w:eastAsia="Courier New" w:cs="Courier New"/>
          <w:sz w:val="24"/>
        </w:rPr>
        <w:t xml:space="preserve"> and S</w:t>
      </w:r>
      <w:r>
        <w:rPr>
          <w:rFonts w:hint="default" w:ascii="Courier New" w:hAnsi="Courier New" w:eastAsia="Courier New" w:cs="Courier New"/>
          <w:sz w:val="24"/>
          <w:lang w:val="en-US"/>
        </w:rPr>
        <w:t>ato</w:t>
      </w:r>
      <w:r>
        <w:rPr>
          <w:rFonts w:ascii="Courier New" w:hAnsi="Courier New" w:eastAsia="Courier New" w:cs="Courier New"/>
          <w:sz w:val="24"/>
        </w:rPr>
        <w:t xml:space="preserve"> move toward the forbidden chamber. No alarms. No resistance.</w:t>
      </w:r>
    </w:p>
    <w:p w14:paraId="1F0C6D15">
      <w:pPr>
        <w:spacing w:before="120" w:after="120"/>
      </w:pPr>
      <w:r>
        <w:rPr>
          <w:rFonts w:ascii="Courier New" w:hAnsi="Courier New" w:eastAsia="Courier New" w:cs="Courier New"/>
          <w:sz w:val="24"/>
        </w:rPr>
        <w:t>S</w:t>
      </w:r>
      <w:r>
        <w:rPr>
          <w:rFonts w:hint="default" w:ascii="Courier New" w:hAnsi="Courier New" w:eastAsia="Courier New" w:cs="Courier New"/>
          <w:sz w:val="24"/>
          <w:lang w:val="en-US"/>
        </w:rPr>
        <w:t>ato</w:t>
      </w:r>
      <w:r>
        <w:rPr>
          <w:rFonts w:ascii="Courier New" w:hAnsi="Courier New" w:eastAsia="Courier New" w:cs="Courier New"/>
          <w:sz w:val="24"/>
        </w:rPr>
        <w:t xml:space="preserve"> stops. His mechanical watch has gained four seconds.</w:t>
      </w:r>
    </w:p>
    <w:p w14:paraId="39690678">
      <w:pPr>
        <w:keepNext/>
        <w:spacing w:before="120"/>
        <w:ind w:left="3168" w:right="1152"/>
        <w:jc w:val="center"/>
        <w:rPr>
          <w:rFonts w:hint="default"/>
          <w:lang w:val="en-US"/>
        </w:rPr>
      </w:pPr>
      <w:r>
        <w:rPr>
          <w:rFonts w:ascii="Courier New" w:hAnsi="Courier New" w:eastAsia="Courier New" w:cs="Courier New"/>
          <w:b/>
          <w:sz w:val="24"/>
        </w:rPr>
        <w:t>SATO</w:t>
      </w:r>
    </w:p>
    <w:p w14:paraId="5A7A6B43">
      <w:pPr>
        <w:spacing w:after="120"/>
        <w:ind w:left="2016" w:right="1008"/>
      </w:pPr>
      <w:r>
        <w:rPr>
          <w:rFonts w:ascii="Courier New" w:hAnsi="Courier New" w:eastAsia="Courier New" w:cs="Courier New"/>
          <w:sz w:val="24"/>
        </w:rPr>
        <w:t>My watch gained four seconds. He's waiting for us.</w:t>
      </w:r>
    </w:p>
    <w:p w14:paraId="4A35384A">
      <w:pPr>
        <w:keepNext/>
        <w:spacing w:before="120"/>
        <w:ind w:left="3168" w:right="1152"/>
        <w:jc w:val="center"/>
        <w:rPr>
          <w:rFonts w:hint="default"/>
          <w:lang w:val="en-US"/>
        </w:rPr>
      </w:pPr>
      <w:r>
        <w:rPr>
          <w:rFonts w:ascii="Courier New" w:hAnsi="Courier New" w:eastAsia="Courier New" w:cs="Courier New"/>
          <w:b/>
          <w:sz w:val="24"/>
        </w:rPr>
        <w:t>IMANI</w:t>
      </w:r>
    </w:p>
    <w:p w14:paraId="54E10BBD">
      <w:pPr>
        <w:spacing w:after="120"/>
        <w:ind w:left="2016" w:right="1008"/>
      </w:pPr>
      <w:r>
        <w:rPr>
          <w:rFonts w:ascii="Courier New" w:hAnsi="Courier New" w:eastAsia="Courier New" w:cs="Courier New"/>
          <w:sz w:val="24"/>
        </w:rPr>
        <w:t>If they call you Eli, Harp gets your body. He can keep bringing you back to the gate until you give in.</w:t>
      </w:r>
    </w:p>
    <w:p w14:paraId="1AD61488">
      <w:pPr>
        <w:keepNext/>
        <w:spacing w:before="120"/>
        <w:ind w:left="3168" w:right="1152"/>
        <w:jc w:val="center"/>
        <w:rPr>
          <w:rFonts w:hint="default"/>
          <w:lang w:val="en-US"/>
        </w:rPr>
      </w:pPr>
      <w:r>
        <w:rPr>
          <w:rFonts w:ascii="Courier New" w:hAnsi="Courier New" w:eastAsia="Courier New" w:cs="Courier New"/>
          <w:b/>
          <w:sz w:val="24"/>
        </w:rPr>
        <w:t>KERR</w:t>
      </w:r>
    </w:p>
    <w:p w14:paraId="4125011A">
      <w:pPr>
        <w:spacing w:after="120"/>
        <w:ind w:left="2016" w:right="1008"/>
      </w:pPr>
      <w:r>
        <w:rPr>
          <w:rFonts w:ascii="Courier New" w:hAnsi="Courier New" w:eastAsia="Courier New" w:cs="Courier New"/>
          <w:sz w:val="24"/>
        </w:rPr>
        <w:t>Then this is</w:t>
      </w:r>
      <w:r>
        <w:rPr>
          <w:rFonts w:hint="default" w:ascii="Courier New" w:hAnsi="Courier New" w:eastAsia="Courier New" w:cs="Courier New"/>
          <w:sz w:val="24"/>
          <w:lang w:val="en-US"/>
        </w:rPr>
        <w:t>n’</w:t>
      </w:r>
      <w:r>
        <w:rPr>
          <w:rFonts w:ascii="Courier New" w:hAnsi="Courier New" w:eastAsia="Courier New" w:cs="Courier New"/>
          <w:sz w:val="24"/>
        </w:rPr>
        <w:t>t a trial.</w:t>
      </w:r>
    </w:p>
    <w:p w14:paraId="140F243D">
      <w:pPr>
        <w:keepNext/>
        <w:spacing w:before="120"/>
        <w:ind w:left="3168" w:right="1152"/>
        <w:jc w:val="center"/>
        <w:rPr>
          <w:rFonts w:hint="default"/>
          <w:lang w:val="en-US"/>
        </w:rPr>
      </w:pPr>
      <w:r>
        <w:rPr>
          <w:rFonts w:ascii="Courier New" w:hAnsi="Courier New" w:eastAsia="Courier New" w:cs="Courier New"/>
          <w:b/>
          <w:sz w:val="24"/>
        </w:rPr>
        <w:t>KIRA</w:t>
      </w:r>
    </w:p>
    <w:p w14:paraId="79230F06">
      <w:pPr>
        <w:spacing w:after="120"/>
        <w:ind w:left="2016" w:right="1008"/>
      </w:pPr>
      <w:r>
        <w:rPr>
          <w:rFonts w:ascii="Courier New" w:hAnsi="Courier New" w:eastAsia="Courier New" w:cs="Courier New"/>
          <w:sz w:val="24"/>
        </w:rPr>
        <w:t>They're taking you.</w:t>
      </w:r>
    </w:p>
    <w:p w14:paraId="5F6557F3">
      <w:pPr>
        <w:spacing w:before="120" w:after="120"/>
      </w:pPr>
      <w:r>
        <w:rPr>
          <w:rFonts w:ascii="Courier New" w:hAnsi="Courier New" w:eastAsia="Courier New" w:cs="Courier New"/>
          <w:sz w:val="24"/>
        </w:rPr>
        <w:t xml:space="preserve">The stone beneath </w:t>
      </w:r>
      <w:r>
        <w:rPr>
          <w:rFonts w:hint="default" w:ascii="Courier New" w:hAnsi="Courier New" w:eastAsia="Courier New" w:cs="Courier New"/>
          <w:sz w:val="24"/>
          <w:lang w:val="en-US"/>
        </w:rPr>
        <w:t>Kerr</w:t>
      </w:r>
      <w:r>
        <w:rPr>
          <w:rFonts w:ascii="Courier New" w:hAnsi="Courier New" w:eastAsia="Courier New" w:cs="Courier New"/>
          <w:sz w:val="24"/>
        </w:rPr>
        <w:t xml:space="preserve"> illuminates.</w:t>
      </w:r>
    </w:p>
    <w:p w14:paraId="6E058585">
      <w:pPr>
        <w:spacing w:before="120" w:after="120"/>
      </w:pPr>
      <w:r>
        <w:rPr>
          <w:rFonts w:ascii="Courier New" w:hAnsi="Courier New" w:eastAsia="Courier New" w:cs="Courier New"/>
          <w:sz w:val="24"/>
        </w:rPr>
        <w:t>INSERT</w:t>
      </w:r>
    </w:p>
    <w:p w14:paraId="65821EBA">
      <w:pPr>
        <w:spacing w:after="120"/>
        <w:ind w:left="2016" w:right="1008"/>
      </w:pPr>
      <w:r>
        <w:rPr>
          <w:rFonts w:ascii="Courier New" w:hAnsi="Courier New" w:eastAsia="Courier New" w:cs="Courier New"/>
          <w:sz w:val="24"/>
        </w:rPr>
        <w:t>ORIGIN IDENTITY LOCATED</w:t>
      </w:r>
    </w:p>
    <w:p w14:paraId="580B12EA">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reaches for him. Transparent walls rise between them without sound. The passage divides into five narrow cells.</w:t>
      </w:r>
    </w:p>
    <w:p w14:paraId="61897F30">
      <w:pPr>
        <w:keepNext/>
        <w:spacing w:before="120"/>
        <w:ind w:left="3168" w:right="1152"/>
        <w:jc w:val="center"/>
        <w:rPr>
          <w:rFonts w:hint="default"/>
          <w:lang w:val="en-US"/>
        </w:rPr>
      </w:pPr>
      <w:r>
        <w:rPr>
          <w:rFonts w:ascii="Courier New" w:hAnsi="Courier New" w:eastAsia="Courier New" w:cs="Courier New"/>
          <w:b/>
          <w:sz w:val="24"/>
        </w:rPr>
        <w:t>KIRA</w:t>
      </w:r>
    </w:p>
    <w:p w14:paraId="4CCA1335">
      <w:pPr>
        <w:spacing w:after="120"/>
        <w:ind w:left="2016" w:right="1008"/>
      </w:pPr>
      <w:r>
        <w:rPr>
          <w:rFonts w:ascii="Courier New" w:hAnsi="Courier New" w:eastAsia="Courier New" w:cs="Courier New"/>
          <w:sz w:val="24"/>
        </w:rPr>
        <w:t>K</w:t>
      </w:r>
      <w:r>
        <w:rPr>
          <w:rFonts w:hint="default" w:ascii="Courier New" w:hAnsi="Courier New" w:eastAsia="Courier New" w:cs="Courier New"/>
          <w:sz w:val="24"/>
          <w:lang w:val="en-US"/>
        </w:rPr>
        <w:t>err</w:t>
      </w:r>
      <w:r>
        <w:rPr>
          <w:rFonts w:ascii="Courier New" w:hAnsi="Courier New" w:eastAsia="Courier New" w:cs="Courier New"/>
          <w:sz w:val="24"/>
        </w:rPr>
        <w:t>, don't answer anything.</w:t>
      </w:r>
    </w:p>
    <w:p w14:paraId="516FB640">
      <w:pPr>
        <w:keepNext/>
        <w:spacing w:before="120"/>
        <w:ind w:left="3168" w:right="1152"/>
        <w:jc w:val="center"/>
        <w:rPr>
          <w:rFonts w:hint="default"/>
          <w:lang w:val="en-US"/>
        </w:rPr>
      </w:pPr>
      <w:r>
        <w:rPr>
          <w:rFonts w:ascii="Courier New" w:hAnsi="Courier New" w:eastAsia="Courier New" w:cs="Courier New"/>
          <w:b/>
          <w:sz w:val="24"/>
        </w:rPr>
        <w:t>KERR</w:t>
      </w:r>
    </w:p>
    <w:p w14:paraId="31D46481">
      <w:pPr>
        <w:spacing w:after="120"/>
        <w:ind w:left="2016" w:right="1008"/>
      </w:pPr>
      <w:r>
        <w:rPr>
          <w:rFonts w:ascii="Courier New" w:hAnsi="Courier New" w:eastAsia="Courier New" w:cs="Courier New"/>
          <w:sz w:val="24"/>
        </w:rPr>
        <w:t>Little late for that. By several thousand lives.</w:t>
      </w:r>
    </w:p>
    <w:p w14:paraId="115A2DB6">
      <w:pPr>
        <w:spacing w:before="120" w:after="120"/>
      </w:pPr>
      <w:r>
        <w:rPr>
          <w:rFonts w:ascii="Courier New" w:hAnsi="Courier New" w:eastAsia="Courier New" w:cs="Courier New"/>
          <w:sz w:val="24"/>
        </w:rPr>
        <w:t>The floor drops beneath him.</w:t>
      </w:r>
    </w:p>
    <w:p w14:paraId="2AD06CBA">
      <w:pPr>
        <w:keepNext/>
        <w:spacing w:before="240"/>
        <w:rPr>
          <w:rFonts w:hint="default" w:ascii="Courier New Bold" w:hAnsi="Courier New Bold" w:cs="Courier New Bold"/>
          <w:b/>
          <w:bCs/>
        </w:rPr>
      </w:pPr>
      <w:r>
        <w:rPr>
          <w:rFonts w:hint="default" w:ascii="Courier New" w:hAnsi="Courier New" w:eastAsia="Courier New" w:cs="Courier New"/>
          <w:b/>
          <w:bCs/>
          <w:sz w:val="24"/>
        </w:rPr>
        <w:t>INT. CHRONOCRACY CONTINUITY TRIBUNAL - NIGHT</w:t>
      </w:r>
    </w:p>
    <w:p w14:paraId="0400D5B9">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err</w:t>
      </w:r>
      <w:r>
        <w:rPr>
          <w:rFonts w:ascii="Courier New" w:hAnsi="Courier New" w:eastAsia="Courier New" w:cs="Courier New"/>
          <w:sz w:val="24"/>
        </w:rPr>
        <w:t xml:space="preserve"> descends alone through blackness. His platform locks at the bottom of a vertical chamber so tall its ceiling is weather.</w:t>
      </w:r>
    </w:p>
    <w:p w14:paraId="3179C678">
      <w:pPr>
        <w:spacing w:before="120" w:after="120"/>
      </w:pPr>
      <w:r>
        <w:rPr>
          <w:rFonts w:ascii="Courier New" w:hAnsi="Courier New" w:eastAsia="Courier New" w:cs="Courier New"/>
          <w:sz w:val="24"/>
        </w:rPr>
        <w:t>Nine thousand nine hundred ninety-eight dark seats climb the walls above him. One for every life the state intends to claim against him. No public audience. Only the architecture of judgment.</w:t>
      </w:r>
    </w:p>
    <w:p w14:paraId="2D72E7AB">
      <w:pPr>
        <w:spacing w:before="120" w:after="120"/>
      </w:pPr>
      <w:r>
        <w:rPr>
          <w:rFonts w:ascii="Courier New" w:hAnsi="Courier New" w:eastAsia="Courier New" w:cs="Courier New"/>
          <w:sz w:val="24"/>
        </w:rPr>
        <w:t>At the highest visible tier, a narrow window contains DIRECTOR ROMAN. H</w:t>
      </w:r>
      <w:r>
        <w:rPr>
          <w:rFonts w:hint="default" w:ascii="Courier New" w:hAnsi="Courier New" w:eastAsia="Courier New" w:cs="Courier New"/>
          <w:sz w:val="24"/>
          <w:lang w:val="en-US"/>
        </w:rPr>
        <w:t>arp</w:t>
      </w:r>
      <w:r>
        <w:rPr>
          <w:rFonts w:ascii="Courier New" w:hAnsi="Courier New" w:eastAsia="Courier New" w:cs="Courier New"/>
          <w:sz w:val="24"/>
        </w:rPr>
        <w:t xml:space="preserve"> is nowhere. His voice belongs to the room.</w:t>
      </w:r>
    </w:p>
    <w:p w14:paraId="3BF71183">
      <w:pPr>
        <w:keepNext/>
        <w:spacing w:before="120"/>
        <w:ind w:left="3168" w:right="1152"/>
        <w:jc w:val="center"/>
        <w:rPr>
          <w:rFonts w:hint="default"/>
          <w:lang w:val="en-US"/>
        </w:rPr>
      </w:pPr>
      <w:r>
        <w:rPr>
          <w:rFonts w:ascii="Courier New" w:hAnsi="Courier New" w:eastAsia="Courier New" w:cs="Courier New"/>
          <w:b/>
          <w:sz w:val="24"/>
        </w:rPr>
        <w:t>TRIBUNAL CORE LINK</w:t>
      </w:r>
    </w:p>
    <w:p w14:paraId="7ED132C0">
      <w:pPr>
        <w:spacing w:after="120"/>
        <w:ind w:left="2016" w:right="1008"/>
      </w:pPr>
      <w:r>
        <w:rPr>
          <w:rFonts w:ascii="Courier New" w:hAnsi="Courier New" w:eastAsia="Courier New" w:cs="Courier New"/>
          <w:sz w:val="24"/>
        </w:rPr>
        <w:t>Continuity Tribunal convened. Defendant designation: disputed.</w:t>
      </w:r>
    </w:p>
    <w:p w14:paraId="311F22E0">
      <w:pPr>
        <w:spacing w:before="120" w:after="120"/>
      </w:pPr>
      <w:r>
        <w:rPr>
          <w:rFonts w:ascii="Courier New" w:hAnsi="Courier New" w:eastAsia="Courier New" w:cs="Courier New"/>
          <w:sz w:val="24"/>
          <w:lang w:val="en-US"/>
        </w:rPr>
        <w:t>Kerr's</w:t>
      </w:r>
      <w:r>
        <w:rPr>
          <w:rFonts w:ascii="Courier New" w:hAnsi="Courier New" w:eastAsia="Courier New" w:cs="Courier New"/>
          <w:sz w:val="24"/>
        </w:rPr>
        <w:t xml:space="preserve"> wrist displays three names in succession: ELI MANA. KERR-9998. DEFECTIVE RETURN.</w:t>
      </w:r>
    </w:p>
    <w:p w14:paraId="7E47FFDA">
      <w:pPr>
        <w:keepNext/>
        <w:spacing w:before="120"/>
        <w:ind w:left="3168" w:right="1152"/>
        <w:jc w:val="center"/>
        <w:rPr>
          <w:rFonts w:hint="default"/>
          <w:lang w:val="en-US"/>
        </w:rPr>
      </w:pPr>
      <w:r>
        <w:rPr>
          <w:rFonts w:ascii="Courier New" w:hAnsi="Courier New" w:eastAsia="Courier New" w:cs="Courier New"/>
          <w:b/>
          <w:sz w:val="24"/>
        </w:rPr>
        <w:t>ROMAN</w:t>
      </w:r>
    </w:p>
    <w:p w14:paraId="7329DC8E">
      <w:pPr>
        <w:spacing w:after="120"/>
        <w:ind w:left="2016" w:right="1008"/>
      </w:pPr>
      <w:r>
        <w:rPr>
          <w:rFonts w:ascii="Courier New" w:hAnsi="Courier New" w:eastAsia="Courier New" w:cs="Courier New"/>
          <w:sz w:val="24"/>
        </w:rPr>
        <w:t>State your identity for the record.</w:t>
      </w:r>
    </w:p>
    <w:p w14:paraId="02CAEB64">
      <w:pPr>
        <w:keepNext/>
        <w:spacing w:before="120"/>
        <w:ind w:left="3168" w:right="1152"/>
        <w:jc w:val="center"/>
        <w:rPr>
          <w:rFonts w:hint="default"/>
          <w:lang w:val="en-US"/>
        </w:rPr>
      </w:pPr>
      <w:r>
        <w:rPr>
          <w:rFonts w:ascii="Courier New" w:hAnsi="Courier New" w:eastAsia="Courier New" w:cs="Courier New"/>
          <w:b/>
          <w:sz w:val="24"/>
        </w:rPr>
        <w:t>KERR</w:t>
      </w:r>
    </w:p>
    <w:p w14:paraId="71B95B9D">
      <w:pPr>
        <w:spacing w:after="120"/>
        <w:ind w:left="2016" w:right="1008"/>
        <w:rPr>
          <w:rFonts w:hint="default"/>
          <w:lang w:val="en-US"/>
        </w:rPr>
      </w:pPr>
      <w:r>
        <w:rPr>
          <w:rFonts w:ascii="Courier New" w:hAnsi="Courier New" w:eastAsia="Courier New" w:cs="Courier New"/>
          <w:sz w:val="24"/>
        </w:rPr>
        <w:t xml:space="preserve">You already </w:t>
      </w:r>
      <w:r>
        <w:rPr>
          <w:rFonts w:hint="default" w:ascii="Courier New" w:hAnsi="Courier New" w:eastAsia="Courier New" w:cs="Courier New"/>
          <w:sz w:val="24"/>
          <w:lang w:val="en-US"/>
        </w:rPr>
        <w:t>put me through this three times!</w:t>
      </w:r>
    </w:p>
    <w:p w14:paraId="2B3494BD">
      <w:pPr>
        <w:keepNext/>
        <w:spacing w:before="120"/>
        <w:ind w:left="3168" w:right="1152"/>
        <w:jc w:val="center"/>
        <w:rPr>
          <w:rFonts w:hint="default"/>
          <w:lang w:val="en-US"/>
        </w:rPr>
      </w:pPr>
      <w:r>
        <w:rPr>
          <w:rFonts w:ascii="Courier New" w:hAnsi="Courier New" w:eastAsia="Courier New" w:cs="Courier New"/>
          <w:b/>
          <w:sz w:val="24"/>
        </w:rPr>
        <w:t>ROMAN</w:t>
      </w:r>
    </w:p>
    <w:p w14:paraId="79DE3ADA">
      <w:pPr>
        <w:spacing w:after="120"/>
        <w:ind w:left="2016" w:right="1008"/>
      </w:pPr>
      <w:r>
        <w:rPr>
          <w:rFonts w:ascii="Courier New" w:hAnsi="Courier New" w:eastAsia="Courier New" w:cs="Courier New"/>
          <w:sz w:val="24"/>
        </w:rPr>
        <w:t>Choose one.</w:t>
      </w:r>
    </w:p>
    <w:p w14:paraId="59F45477">
      <w:pPr>
        <w:keepNext/>
        <w:spacing w:before="120"/>
        <w:ind w:left="3168" w:right="1152"/>
        <w:jc w:val="center"/>
        <w:rPr>
          <w:rFonts w:hint="default"/>
          <w:lang w:val="en-US"/>
        </w:rPr>
      </w:pPr>
      <w:r>
        <w:rPr>
          <w:rFonts w:ascii="Courier New" w:hAnsi="Courier New" w:eastAsia="Courier New" w:cs="Courier New"/>
          <w:b/>
          <w:sz w:val="24"/>
        </w:rPr>
        <w:t>KERR</w:t>
      </w:r>
    </w:p>
    <w:p w14:paraId="5BA13BBF">
      <w:pPr>
        <w:spacing w:after="120"/>
        <w:ind w:left="2016" w:right="1008"/>
      </w:pPr>
      <w:r>
        <w:rPr>
          <w:rFonts w:ascii="Courier New" w:hAnsi="Courier New" w:eastAsia="Courier New" w:cs="Courier New"/>
          <w:sz w:val="24"/>
        </w:rPr>
        <w:t>Then you don't want a record. You want my signature.</w:t>
      </w:r>
    </w:p>
    <w:p w14:paraId="58BEF972">
      <w:pPr>
        <w:spacing w:before="120" w:after="120"/>
      </w:pPr>
      <w:r>
        <w:rPr>
          <w:rFonts w:ascii="Courier New" w:hAnsi="Courier New" w:eastAsia="Courier New" w:cs="Courier New"/>
          <w:sz w:val="24"/>
        </w:rPr>
        <w:t>A seat illuminates. E</w:t>
      </w:r>
      <w:r>
        <w:rPr>
          <w:rFonts w:hint="default" w:ascii="Courier New" w:hAnsi="Courier New" w:eastAsia="Courier New" w:cs="Courier New"/>
          <w:sz w:val="24"/>
          <w:lang w:val="en-US"/>
        </w:rPr>
        <w:t>li Mana</w:t>
      </w:r>
      <w:r>
        <w:rPr>
          <w:rFonts w:ascii="Courier New" w:hAnsi="Courier New" w:eastAsia="Courier New" w:cs="Courier New"/>
          <w:sz w:val="24"/>
        </w:rPr>
        <w:t xml:space="preserve"> at the hospital receiver. The image stops one frame before he breaks his promise to S</w:t>
      </w:r>
      <w:r>
        <w:rPr>
          <w:rFonts w:hint="default" w:ascii="Courier New" w:hAnsi="Courier New" w:eastAsia="Courier New" w:cs="Courier New"/>
          <w:sz w:val="24"/>
          <w:lang w:val="en-US"/>
        </w:rPr>
        <w:t>id</w:t>
      </w:r>
      <w:r>
        <w:rPr>
          <w:rFonts w:ascii="Courier New" w:hAnsi="Courier New" w:eastAsia="Courier New" w:cs="Courier New"/>
          <w:sz w:val="24"/>
        </w:rPr>
        <w:t>.</w:t>
      </w:r>
    </w:p>
    <w:p w14:paraId="76999689">
      <w:pPr>
        <w:keepNext/>
        <w:spacing w:before="120"/>
        <w:ind w:left="3168" w:right="1152"/>
        <w:jc w:val="center"/>
        <w:rPr>
          <w:rFonts w:hint="default"/>
          <w:lang w:val="en-US"/>
        </w:rPr>
      </w:pPr>
      <w:r>
        <w:rPr>
          <w:rFonts w:ascii="Courier New" w:hAnsi="Courier New" w:eastAsia="Courier New" w:cs="Courier New"/>
          <w:b/>
          <w:sz w:val="24"/>
        </w:rPr>
        <w:t>ROMAN</w:t>
      </w:r>
    </w:p>
    <w:p w14:paraId="1FB430E4">
      <w:pPr>
        <w:spacing w:after="120"/>
        <w:ind w:left="2016" w:right="1008"/>
      </w:pPr>
      <w:r>
        <w:rPr>
          <w:rFonts w:ascii="Courier New" w:hAnsi="Courier New" w:eastAsia="Courier New" w:cs="Courier New"/>
          <w:sz w:val="24"/>
        </w:rPr>
        <w:t>Count One. Unauthorized activation of a postmortem host after consent was withdrawn.</w:t>
      </w:r>
    </w:p>
    <w:p w14:paraId="5B69F99A">
      <w:pPr>
        <w:spacing w:before="120" w:after="120"/>
        <w:rPr>
          <w:rFonts w:hint="default"/>
          <w:lang w:val="en-US"/>
        </w:rPr>
      </w:pPr>
      <w:r>
        <w:rPr>
          <w:rFonts w:ascii="Courier New" w:hAnsi="Courier New" w:eastAsia="Courier New" w:cs="Courier New"/>
          <w:sz w:val="24"/>
        </w:rPr>
        <w:t>Other seats flare: KERR-0009 sabotaging an origin relay. KERR-8217 opening a gate for fugitives. Physician. Soldier. Parent. Child. Each life appears only for the instant that supports the charge.</w:t>
      </w:r>
    </w:p>
    <w:p w14:paraId="248E8293">
      <w:pPr>
        <w:spacing w:before="120" w:after="120"/>
      </w:pPr>
      <w:r>
        <w:rPr>
          <w:rFonts w:ascii="Courier New" w:hAnsi="Courier New" w:eastAsia="Courier New" w:cs="Courier New"/>
          <w:sz w:val="24"/>
        </w:rPr>
        <w:t>The chamber darkens. A probability tree appears above him, branching toward the Cathedral.</w:t>
      </w:r>
    </w:p>
    <w:p w14:paraId="11BFF95B">
      <w:pPr>
        <w:keepNext/>
        <w:spacing w:before="120"/>
        <w:ind w:left="3168" w:right="1152"/>
        <w:jc w:val="center"/>
        <w:rPr>
          <w:rFonts w:hint="default"/>
          <w:lang w:val="en-US"/>
        </w:rPr>
      </w:pPr>
      <w:r>
        <w:rPr>
          <w:rFonts w:ascii="Courier New" w:hAnsi="Courier New" w:eastAsia="Courier New" w:cs="Courier New"/>
          <w:b/>
          <w:sz w:val="24"/>
        </w:rPr>
        <w:t>ROMAN</w:t>
      </w:r>
    </w:p>
    <w:p w14:paraId="7559A929">
      <w:pPr>
        <w:spacing w:after="120"/>
        <w:ind w:left="2016" w:right="1008"/>
      </w:pPr>
      <w:r>
        <w:rPr>
          <w:rFonts w:ascii="Courier New" w:hAnsi="Courier New" w:eastAsia="Courier New" w:cs="Courier New"/>
          <w:sz w:val="24"/>
        </w:rPr>
        <w:t>Final count. Conspiracy to become the person capable of ending human continuity.</w:t>
      </w:r>
    </w:p>
    <w:p w14:paraId="7872AADC">
      <w:pPr>
        <w:keepNext/>
        <w:spacing w:before="120"/>
        <w:ind w:left="3168" w:right="1152"/>
        <w:jc w:val="center"/>
        <w:rPr>
          <w:rFonts w:hint="default"/>
          <w:lang w:val="en-US"/>
        </w:rPr>
      </w:pPr>
      <w:r>
        <w:rPr>
          <w:rFonts w:ascii="Courier New" w:hAnsi="Courier New" w:eastAsia="Courier New" w:cs="Courier New"/>
          <w:b/>
          <w:sz w:val="24"/>
        </w:rPr>
        <w:t>KERR</w:t>
      </w:r>
    </w:p>
    <w:p w14:paraId="02393FF0">
      <w:pPr>
        <w:spacing w:after="120"/>
        <w:ind w:left="2016" w:right="1008"/>
        <w:rPr>
          <w:rFonts w:hint="default"/>
          <w:lang w:val="en-US"/>
        </w:rPr>
      </w:pPr>
      <w:r>
        <w:rPr>
          <w:rFonts w:ascii="Courier New" w:hAnsi="Courier New" w:eastAsia="Courier New" w:cs="Courier New"/>
          <w:sz w:val="24"/>
        </w:rPr>
        <w:t>I haven't done that</w:t>
      </w:r>
      <w:r>
        <w:rPr>
          <w:rFonts w:hint="default" w:ascii="Courier New" w:hAnsi="Courier New" w:eastAsia="Courier New" w:cs="Courier New"/>
          <w:sz w:val="24"/>
          <w:lang w:val="en-US"/>
        </w:rPr>
        <w:t>.</w:t>
      </w:r>
    </w:p>
    <w:p w14:paraId="7D2A914A">
      <w:pPr>
        <w:keepNext/>
        <w:spacing w:before="120"/>
        <w:ind w:left="3168" w:right="1152"/>
        <w:jc w:val="center"/>
        <w:rPr>
          <w:rFonts w:hint="default"/>
          <w:lang w:val="en-US"/>
        </w:rPr>
      </w:pPr>
      <w:r>
        <w:rPr>
          <w:rFonts w:ascii="Courier New" w:hAnsi="Courier New" w:eastAsia="Courier New" w:cs="Courier New"/>
          <w:b/>
          <w:sz w:val="24"/>
        </w:rPr>
        <w:t>ROMAN</w:t>
      </w:r>
    </w:p>
    <w:p w14:paraId="063D3908">
      <w:pPr>
        <w:spacing w:after="120"/>
        <w:ind w:left="2016" w:right="1008"/>
      </w:pPr>
      <w:r>
        <w:rPr>
          <w:rFonts w:ascii="Courier New" w:hAnsi="Courier New" w:eastAsia="Courier New" w:cs="Courier New"/>
          <w:sz w:val="24"/>
        </w:rPr>
        <w:t>R-AI records a ninety-eight point seven percent probability before the purge clock reaches zero.</w:t>
      </w:r>
    </w:p>
    <w:p w14:paraId="32FB2ACA">
      <w:pPr>
        <w:keepNext/>
        <w:spacing w:before="120"/>
        <w:ind w:left="3168" w:right="1152"/>
        <w:jc w:val="center"/>
        <w:rPr>
          <w:rFonts w:hint="default"/>
          <w:lang w:val="en-US"/>
        </w:rPr>
      </w:pPr>
      <w:r>
        <w:rPr>
          <w:rFonts w:ascii="Courier New" w:hAnsi="Courier New" w:eastAsia="Courier New" w:cs="Courier New"/>
          <w:b/>
          <w:sz w:val="24"/>
        </w:rPr>
        <w:t>KERR</w:t>
      </w:r>
    </w:p>
    <w:p w14:paraId="11B7F8E5">
      <w:pPr>
        <w:spacing w:after="120"/>
        <w:ind w:left="2016" w:right="1008"/>
      </w:pPr>
      <w:r>
        <w:rPr>
          <w:rFonts w:ascii="Courier New" w:hAnsi="Courier New" w:eastAsia="Courier New" w:cs="Courier New"/>
          <w:sz w:val="24"/>
        </w:rPr>
        <w:t>A prediction isn't a crime.</w:t>
      </w:r>
    </w:p>
    <w:p w14:paraId="2B83F7A6">
      <w:pPr>
        <w:keepNext/>
        <w:spacing w:before="120"/>
        <w:ind w:left="3168" w:right="1152"/>
        <w:jc w:val="center"/>
        <w:rPr>
          <w:rFonts w:hint="default"/>
          <w:lang w:val="en-US"/>
        </w:rPr>
      </w:pPr>
      <w:r>
        <w:rPr>
          <w:rFonts w:ascii="Courier New" w:hAnsi="Courier New" w:eastAsia="Courier New" w:cs="Courier New"/>
          <w:b/>
          <w:sz w:val="24"/>
        </w:rPr>
        <w:t>HARP</w:t>
      </w:r>
    </w:p>
    <w:p w14:paraId="2578123F">
      <w:pPr>
        <w:spacing w:after="120"/>
        <w:ind w:left="2016" w:right="1008"/>
      </w:pPr>
      <w:r>
        <w:rPr>
          <w:rFonts w:ascii="Courier New" w:hAnsi="Courier New" w:eastAsia="Courier New" w:cs="Courier New"/>
          <w:sz w:val="24"/>
        </w:rPr>
        <w:t>A probability has no body. You do.</w:t>
      </w:r>
    </w:p>
    <w:p w14:paraId="72B596FC">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err</w:t>
      </w:r>
      <w:r>
        <w:rPr>
          <w:rFonts w:ascii="Courier New" w:hAnsi="Courier New" w:eastAsia="Courier New" w:cs="Courier New"/>
          <w:sz w:val="24"/>
        </w:rPr>
        <w:t xml:space="preserve"> looks at the thousands of state-selected dead above him.</w:t>
      </w:r>
    </w:p>
    <w:p w14:paraId="6BFB3576">
      <w:pPr>
        <w:keepNext/>
        <w:spacing w:before="120"/>
        <w:ind w:left="3168" w:right="1152"/>
        <w:jc w:val="center"/>
        <w:rPr>
          <w:rFonts w:hint="default"/>
          <w:lang w:val="en-US"/>
        </w:rPr>
      </w:pPr>
      <w:r>
        <w:rPr>
          <w:rFonts w:ascii="Courier New" w:hAnsi="Courier New" w:eastAsia="Courier New" w:cs="Courier New"/>
          <w:b/>
          <w:sz w:val="24"/>
        </w:rPr>
        <w:t>KERR</w:t>
      </w:r>
    </w:p>
    <w:p w14:paraId="609E1F46">
      <w:pPr>
        <w:spacing w:after="120"/>
        <w:ind w:left="2016" w:right="1008"/>
      </w:pPr>
      <w:r>
        <w:rPr>
          <w:rFonts w:ascii="Courier New" w:hAnsi="Courier New" w:eastAsia="Courier New" w:cs="Courier New"/>
          <w:sz w:val="24"/>
        </w:rPr>
        <w:t>Then why am I here?</w:t>
      </w:r>
    </w:p>
    <w:p w14:paraId="4AD5140E">
      <w:pPr>
        <w:spacing w:before="120" w:after="120"/>
      </w:pPr>
      <w:r>
        <w:rPr>
          <w:rFonts w:ascii="Courier New" w:hAnsi="Courier New" w:eastAsia="Courier New" w:cs="Courier New"/>
          <w:sz w:val="24"/>
        </w:rPr>
        <w:t>The chamber has no answer.</w:t>
      </w:r>
    </w:p>
    <w:p w14:paraId="3A261D95">
      <w:pPr>
        <w:keepNext/>
        <w:spacing w:before="240"/>
        <w:rPr>
          <w:rFonts w:hint="default" w:ascii="Courier New Bold" w:hAnsi="Courier New Bold" w:cs="Courier New Bold"/>
          <w:b/>
          <w:bCs/>
        </w:rPr>
      </w:pPr>
      <w:r>
        <w:rPr>
          <w:rFonts w:hint="default" w:ascii="Courier New" w:hAnsi="Courier New" w:eastAsia="Courier New" w:cs="Courier New"/>
          <w:b/>
          <w:bCs/>
          <w:sz w:val="24"/>
        </w:rPr>
        <w:t>INT. TRIBUNAL - WITNESS FIELD - CONTINUOUS</w:t>
      </w:r>
    </w:p>
    <w:p w14:paraId="65A135AE">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appears behind glass on a bridge halfway up the chamber. She is physically elsewhere; the court has taken her image from the divided passage. Her hands strike the barrier without sound.</w:t>
      </w:r>
    </w:p>
    <w:p w14:paraId="6E28B8EB">
      <w:pPr>
        <w:keepNext/>
        <w:spacing w:before="120"/>
        <w:ind w:left="3168" w:right="1152"/>
        <w:jc w:val="center"/>
        <w:rPr>
          <w:rFonts w:hint="default"/>
          <w:lang w:val="en-US"/>
        </w:rPr>
      </w:pPr>
      <w:r>
        <w:rPr>
          <w:rFonts w:ascii="Courier New" w:hAnsi="Courier New" w:eastAsia="Courier New" w:cs="Courier New"/>
          <w:b/>
          <w:sz w:val="24"/>
        </w:rPr>
        <w:t>ROMAN</w:t>
      </w:r>
    </w:p>
    <w:p w14:paraId="2B626402">
      <w:pPr>
        <w:spacing w:after="120"/>
        <w:ind w:left="2016" w:right="1008"/>
      </w:pPr>
      <w:r>
        <w:rPr>
          <w:rFonts w:ascii="Courier New" w:hAnsi="Courier New" w:eastAsia="Courier New" w:cs="Courier New"/>
          <w:sz w:val="24"/>
        </w:rPr>
        <w:t>Witness designation: KIRA NIX. Continuity correspondence: unstable but sufficient.</w:t>
      </w:r>
    </w:p>
    <w:p w14:paraId="2E06916D">
      <w:pPr>
        <w:keepNext/>
        <w:spacing w:before="120"/>
        <w:ind w:left="3168" w:right="1152"/>
        <w:jc w:val="center"/>
        <w:rPr>
          <w:rFonts w:hint="default"/>
          <w:lang w:val="en-US"/>
        </w:rPr>
      </w:pPr>
      <w:r>
        <w:rPr>
          <w:rFonts w:ascii="Courier New" w:hAnsi="Courier New" w:eastAsia="Courier New" w:cs="Courier New"/>
          <w:b/>
          <w:sz w:val="24"/>
        </w:rPr>
        <w:t>KIRA</w:t>
      </w:r>
    </w:p>
    <w:p w14:paraId="1DC45436">
      <w:pPr>
        <w:spacing w:after="120"/>
        <w:ind w:left="2016" w:right="1008"/>
      </w:pPr>
      <w:r>
        <w:rPr>
          <w:rFonts w:ascii="Courier New" w:hAnsi="Courier New" w:eastAsia="Courier New" w:cs="Courier New"/>
          <w:sz w:val="24"/>
        </w:rPr>
        <w:t>Sufficient for what?</w:t>
      </w:r>
    </w:p>
    <w:p w14:paraId="6B540DE9">
      <w:pPr>
        <w:keepNext/>
        <w:spacing w:before="120"/>
        <w:ind w:left="3168" w:right="1152"/>
        <w:jc w:val="center"/>
        <w:rPr>
          <w:rFonts w:hint="default"/>
          <w:lang w:val="en-US"/>
        </w:rPr>
      </w:pPr>
      <w:r>
        <w:rPr>
          <w:rFonts w:ascii="Courier New" w:hAnsi="Courier New" w:eastAsia="Courier New" w:cs="Courier New"/>
          <w:b/>
          <w:sz w:val="24"/>
        </w:rPr>
        <w:t>ROMAN</w:t>
      </w:r>
    </w:p>
    <w:p w14:paraId="0074D1A4">
      <w:pPr>
        <w:spacing w:after="120"/>
        <w:ind w:left="2016" w:right="1008"/>
      </w:pPr>
      <w:r>
        <w:rPr>
          <w:rFonts w:ascii="Courier New" w:hAnsi="Courier New" w:eastAsia="Courier New" w:cs="Courier New"/>
          <w:sz w:val="24"/>
        </w:rPr>
        <w:t>Do you identify the defendant as ELI MANA?</w:t>
      </w:r>
    </w:p>
    <w:p w14:paraId="3F08E938">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sees the trap. Every part of her that crossed two thousand years wants to say yes.</w:t>
      </w:r>
    </w:p>
    <w:p w14:paraId="224E0B00">
      <w:pPr>
        <w:keepNext/>
        <w:spacing w:before="120"/>
        <w:ind w:left="3168" w:right="1152"/>
        <w:jc w:val="center"/>
        <w:rPr>
          <w:rFonts w:hint="default"/>
          <w:lang w:val="en-US"/>
        </w:rPr>
      </w:pPr>
      <w:r>
        <w:rPr>
          <w:rFonts w:ascii="Courier New" w:hAnsi="Courier New" w:eastAsia="Courier New" w:cs="Courier New"/>
          <w:b/>
          <w:sz w:val="24"/>
        </w:rPr>
        <w:t>KIRA</w:t>
      </w:r>
    </w:p>
    <w:p w14:paraId="072CC7C5">
      <w:pPr>
        <w:spacing w:after="120"/>
        <w:ind w:left="2016" w:right="1008"/>
      </w:pPr>
      <w:r>
        <w:rPr>
          <w:rFonts w:ascii="Courier New" w:hAnsi="Courier New" w:eastAsia="Courier New" w:cs="Courier New"/>
          <w:sz w:val="24"/>
        </w:rPr>
        <w:t>I remember E</w:t>
      </w:r>
      <w:r>
        <w:rPr>
          <w:rFonts w:hint="default" w:ascii="Courier New" w:hAnsi="Courier New" w:eastAsia="Courier New" w:cs="Courier New"/>
          <w:sz w:val="24"/>
          <w:lang w:val="en-US"/>
        </w:rPr>
        <w:t>li</w:t>
      </w:r>
      <w:r>
        <w:rPr>
          <w:rFonts w:ascii="Courier New" w:hAnsi="Courier New" w:eastAsia="Courier New" w:cs="Courier New"/>
          <w:sz w:val="24"/>
        </w:rPr>
        <w:t>.</w:t>
      </w:r>
    </w:p>
    <w:p w14:paraId="33266FC1">
      <w:pPr>
        <w:spacing w:before="120" w:after="120"/>
      </w:pPr>
      <w:r>
        <w:rPr>
          <w:rFonts w:ascii="Courier New" w:hAnsi="Courier New" w:eastAsia="Courier New" w:cs="Courier New"/>
          <w:sz w:val="24"/>
        </w:rPr>
        <w:t>The origin symbol beneath K</w:t>
      </w:r>
      <w:r>
        <w:rPr>
          <w:rFonts w:hint="default" w:ascii="Courier New" w:hAnsi="Courier New" w:eastAsia="Courier New" w:cs="Courier New"/>
          <w:sz w:val="24"/>
          <w:lang w:val="en-US"/>
        </w:rPr>
        <w:t>err</w:t>
      </w:r>
      <w:r>
        <w:rPr>
          <w:rFonts w:ascii="Courier New" w:hAnsi="Courier New" w:eastAsia="Courier New" w:cs="Courier New"/>
          <w:sz w:val="24"/>
        </w:rPr>
        <w:t xml:space="preserve"> brightens.</w:t>
      </w:r>
    </w:p>
    <w:p w14:paraId="7244E428">
      <w:pPr>
        <w:keepNext/>
        <w:spacing w:before="120"/>
        <w:ind w:left="3168" w:right="1152"/>
        <w:jc w:val="center"/>
        <w:rPr>
          <w:rFonts w:hint="default"/>
          <w:lang w:val="en-US"/>
        </w:rPr>
      </w:pPr>
      <w:r>
        <w:rPr>
          <w:rFonts w:ascii="Courier New" w:hAnsi="Courier New" w:eastAsia="Courier New" w:cs="Courier New"/>
          <w:b/>
          <w:sz w:val="24"/>
        </w:rPr>
        <w:t>ROMAN</w:t>
      </w:r>
    </w:p>
    <w:p w14:paraId="355F218A">
      <w:pPr>
        <w:spacing w:after="120"/>
        <w:ind w:left="2016" w:right="1008"/>
      </w:pPr>
      <w:r>
        <w:rPr>
          <w:rFonts w:ascii="Courier New" w:hAnsi="Courier New" w:eastAsia="Courier New" w:cs="Courier New"/>
          <w:sz w:val="24"/>
        </w:rPr>
        <w:t>And is this man E</w:t>
      </w:r>
      <w:r>
        <w:rPr>
          <w:rFonts w:hint="default" w:ascii="Courier New" w:hAnsi="Courier New" w:eastAsia="Courier New" w:cs="Courier New"/>
          <w:sz w:val="24"/>
          <w:lang w:val="en-US"/>
        </w:rPr>
        <w:t>li</w:t>
      </w:r>
      <w:r>
        <w:rPr>
          <w:rFonts w:ascii="Courier New" w:hAnsi="Courier New" w:eastAsia="Courier New" w:cs="Courier New"/>
          <w:sz w:val="24"/>
        </w:rPr>
        <w:t>?</w:t>
      </w:r>
    </w:p>
    <w:p w14:paraId="03CEDBC5">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looks at K</w:t>
      </w:r>
      <w:r>
        <w:rPr>
          <w:rFonts w:hint="default" w:ascii="Courier New" w:hAnsi="Courier New" w:eastAsia="Courier New" w:cs="Courier New"/>
          <w:sz w:val="24"/>
          <w:lang w:val="en-US"/>
        </w:rPr>
        <w:t>err</w:t>
      </w:r>
      <w:r>
        <w:rPr>
          <w:rFonts w:ascii="Courier New" w:hAnsi="Courier New" w:eastAsia="Courier New" w:cs="Courier New"/>
          <w:sz w:val="24"/>
        </w:rPr>
        <w:t>, not the memories arranged around him.</w:t>
      </w:r>
    </w:p>
    <w:p w14:paraId="3BEC110C">
      <w:pPr>
        <w:keepNext/>
        <w:spacing w:before="120"/>
        <w:ind w:left="3168" w:right="1152"/>
        <w:jc w:val="center"/>
        <w:rPr>
          <w:rFonts w:hint="default"/>
          <w:lang w:val="en-US"/>
        </w:rPr>
      </w:pPr>
      <w:r>
        <w:rPr>
          <w:rFonts w:ascii="Courier New" w:hAnsi="Courier New" w:eastAsia="Courier New" w:cs="Courier New"/>
          <w:b/>
          <w:sz w:val="24"/>
        </w:rPr>
        <w:t>KIRA</w:t>
      </w:r>
    </w:p>
    <w:p w14:paraId="4ED04C0C">
      <w:pPr>
        <w:spacing w:after="120"/>
        <w:ind w:left="2016" w:right="1008"/>
      </w:pPr>
      <w:r>
        <w:rPr>
          <w:rFonts w:ascii="Courier New" w:hAnsi="Courier New" w:eastAsia="Courier New" w:cs="Courier New"/>
          <w:sz w:val="24"/>
        </w:rPr>
        <w:t>No.</w:t>
      </w:r>
    </w:p>
    <w:p w14:paraId="2DA0C4CB">
      <w:pPr>
        <w:spacing w:before="120" w:after="120"/>
      </w:pPr>
      <w:r>
        <w:rPr>
          <w:rFonts w:ascii="Courier New" w:hAnsi="Courier New" w:eastAsia="Courier New" w:cs="Courier New"/>
          <w:sz w:val="24"/>
        </w:rPr>
        <w:t>The word empties the chamber.</w:t>
      </w:r>
    </w:p>
    <w:p w14:paraId="7DAB0DA6">
      <w:pPr>
        <w:keepNext/>
        <w:spacing w:before="120"/>
        <w:ind w:left="3168" w:right="1152"/>
        <w:jc w:val="center"/>
        <w:rPr>
          <w:rFonts w:hint="default"/>
          <w:lang w:val="en-US"/>
        </w:rPr>
      </w:pPr>
      <w:r>
        <w:rPr>
          <w:rFonts w:ascii="Courier New" w:hAnsi="Courier New" w:eastAsia="Courier New" w:cs="Courier New"/>
          <w:b/>
          <w:sz w:val="24"/>
        </w:rPr>
        <w:t>KIRA</w:t>
      </w:r>
    </w:p>
    <w:p w14:paraId="2AB98F21">
      <w:pPr>
        <w:spacing w:after="120"/>
        <w:ind w:left="2016" w:right="1008"/>
      </w:pPr>
      <w:r>
        <w:rPr>
          <w:rFonts w:ascii="Courier New" w:hAnsi="Courier New" w:eastAsia="Courier New" w:cs="Courier New"/>
          <w:sz w:val="24"/>
        </w:rPr>
        <w:t>Eli is dead. This is Kerr.</w:t>
      </w:r>
    </w:p>
    <w:p w14:paraId="14110ECF">
      <w:pPr>
        <w:spacing w:before="120" w:after="120"/>
      </w:pPr>
      <w:r>
        <w:rPr>
          <w:rFonts w:ascii="Courier New" w:hAnsi="Courier New" w:eastAsia="Courier New" w:cs="Courier New"/>
          <w:sz w:val="24"/>
        </w:rPr>
        <w:t>Kerr flinches, then steadies himself.</w:t>
      </w:r>
    </w:p>
    <w:p w14:paraId="2A154B65">
      <w:pPr>
        <w:keepNext/>
        <w:spacing w:before="120"/>
        <w:ind w:left="3168" w:right="1152"/>
        <w:jc w:val="center"/>
        <w:rPr>
          <w:rFonts w:hint="default"/>
          <w:lang w:val="en-US"/>
        </w:rPr>
      </w:pPr>
      <w:r>
        <w:rPr>
          <w:rFonts w:ascii="Courier New" w:hAnsi="Courier New" w:eastAsia="Courier New" w:cs="Courier New"/>
          <w:b/>
          <w:sz w:val="24"/>
        </w:rPr>
        <w:t>KIRA</w:t>
      </w:r>
    </w:p>
    <w:p w14:paraId="0AF2B987">
      <w:pPr>
        <w:spacing w:after="120"/>
        <w:ind w:left="2016" w:right="1008"/>
      </w:pPr>
      <w:r>
        <w:rPr>
          <w:rFonts w:ascii="Courier New" w:hAnsi="Courier New" w:eastAsia="Courier New" w:cs="Courier New"/>
          <w:sz w:val="24"/>
        </w:rPr>
        <w:t>Back off.</w:t>
      </w:r>
    </w:p>
    <w:p w14:paraId="435B2B43">
      <w:pPr>
        <w:spacing w:before="120" w:after="120"/>
      </w:pPr>
      <w:r>
        <w:rPr>
          <w:rFonts w:ascii="Courier New" w:hAnsi="Courier New" w:eastAsia="Courier New" w:cs="Courier New"/>
          <w:sz w:val="24"/>
        </w:rPr>
        <w:t>The court removes K</w:t>
      </w:r>
      <w:r>
        <w:rPr>
          <w:rFonts w:hint="default" w:ascii="Courier New" w:hAnsi="Courier New" w:eastAsia="Courier New" w:cs="Courier New"/>
          <w:sz w:val="24"/>
          <w:lang w:val="en-US"/>
        </w:rPr>
        <w:t>ira</w:t>
      </w:r>
      <w:r>
        <w:rPr>
          <w:rFonts w:ascii="Courier New" w:hAnsi="Courier New" w:eastAsia="Courier New" w:cs="Courier New"/>
          <w:sz w:val="24"/>
        </w:rPr>
        <w:t>'s bridge. Her image falls upward into darkness.</w:t>
      </w:r>
    </w:p>
    <w:p w14:paraId="5D3490FC">
      <w:pPr>
        <w:keepNext/>
        <w:spacing w:before="120"/>
        <w:ind w:left="3168" w:right="1152"/>
        <w:jc w:val="center"/>
        <w:rPr>
          <w:rFonts w:hint="default"/>
          <w:lang w:val="en-US"/>
        </w:rPr>
      </w:pPr>
      <w:r>
        <w:rPr>
          <w:rFonts w:ascii="Courier New" w:hAnsi="Courier New" w:eastAsia="Courier New" w:cs="Courier New"/>
          <w:b/>
          <w:sz w:val="24"/>
        </w:rPr>
        <w:t>KERR</w:t>
      </w:r>
    </w:p>
    <w:p w14:paraId="3F29F4FC">
      <w:pPr>
        <w:spacing w:after="120"/>
        <w:ind w:left="2016" w:right="1008"/>
      </w:pPr>
      <w:r>
        <w:rPr>
          <w:rFonts w:ascii="Courier New" w:hAnsi="Courier New" w:eastAsia="Courier New" w:cs="Courier New"/>
          <w:sz w:val="24"/>
        </w:rPr>
        <w:t>KIRA!</w:t>
      </w:r>
    </w:p>
    <w:p w14:paraId="4879B4EA">
      <w:pPr>
        <w:keepNext/>
        <w:spacing w:before="120"/>
        <w:ind w:left="3168" w:right="1152"/>
        <w:jc w:val="center"/>
        <w:rPr>
          <w:rFonts w:hint="default"/>
          <w:lang w:val="en-US"/>
        </w:rPr>
      </w:pPr>
      <w:r>
        <w:t>ROMAN</w:t>
      </w:r>
    </w:p>
    <w:p w14:paraId="142A7015">
      <w:pPr>
        <w:spacing w:after="120"/>
        <w:ind w:left="2016" w:right="1008"/>
      </w:pPr>
      <w:r>
        <w:rPr>
          <w:rFonts w:ascii="Courier New" w:hAnsi="Courier New" w:eastAsia="Courier New" w:cs="Courier New"/>
          <w:sz w:val="24"/>
        </w:rPr>
        <w:t>State your identity and the witness will be restored.</w:t>
      </w:r>
    </w:p>
    <w:p w14:paraId="3E31EA88">
      <w:pPr>
        <w:spacing w:before="120" w:after="120"/>
      </w:pPr>
      <w:r>
        <w:rPr>
          <w:rFonts w:ascii="Courier New" w:hAnsi="Courier New" w:eastAsia="Courier New" w:cs="Courier New"/>
          <w:sz w:val="24"/>
        </w:rPr>
        <w:t>Kerr looks from his changing wrist designation to Kira’s empty witness bridge.</w:t>
      </w:r>
    </w:p>
    <w:p w14:paraId="27C35951">
      <w:pPr>
        <w:keepNext/>
        <w:spacing w:before="240"/>
        <w:rPr>
          <w:rFonts w:hint="default" w:ascii="Courier New Bold" w:hAnsi="Courier New Bold" w:cs="Courier New Bold"/>
          <w:b/>
          <w:bCs/>
        </w:rPr>
      </w:pPr>
      <w:r>
        <w:rPr>
          <w:rFonts w:hint="default" w:ascii="Courier New" w:hAnsi="Courier New" w:eastAsia="Courier New" w:cs="Courier New"/>
          <w:b/>
          <w:bCs/>
          <w:sz w:val="24"/>
        </w:rPr>
        <w:t>INT. FIRST ARCHIVE - SERVICE PARTITION - INTERCUT</w:t>
      </w:r>
    </w:p>
    <w:p w14:paraId="109F61B2">
      <w:pPr>
        <w:spacing w:before="120" w:after="120"/>
      </w:pPr>
      <w:r>
        <w:rPr>
          <w:rFonts w:ascii="Courier New" w:hAnsi="Courier New" w:eastAsia="Courier New" w:cs="Courier New"/>
          <w:sz w:val="24"/>
        </w:rPr>
        <w:t>Kira wakes on the other side of the transparent wall. IMANI works at an analog junction. Sato holds the passage against Enforcers. Veyris watches the tribunal through a maintenance reflection that should not carry images.</w:t>
      </w:r>
    </w:p>
    <w:p w14:paraId="24867818">
      <w:pPr>
        <w:keepNext/>
        <w:spacing w:before="120"/>
        <w:ind w:left="3168" w:right="1152"/>
        <w:jc w:val="center"/>
        <w:rPr>
          <w:rFonts w:hint="default"/>
          <w:lang w:val="en-US"/>
        </w:rPr>
      </w:pPr>
      <w:r>
        <w:rPr>
          <w:rFonts w:ascii="Courier New" w:hAnsi="Courier New" w:eastAsia="Courier New" w:cs="Courier New"/>
          <w:b/>
          <w:sz w:val="24"/>
        </w:rPr>
        <w:t>VEYRIS</w:t>
      </w:r>
    </w:p>
    <w:p w14:paraId="7C5411DB">
      <w:pPr>
        <w:spacing w:after="120"/>
        <w:ind w:left="2016" w:right="1008"/>
      </w:pPr>
      <w:r>
        <w:rPr>
          <w:rFonts w:ascii="Courier New" w:hAnsi="Courier New" w:eastAsia="Courier New" w:cs="Courier New"/>
          <w:sz w:val="24"/>
        </w:rPr>
        <w:t>It keeps calling me an empty witness.</w:t>
      </w:r>
    </w:p>
    <w:p w14:paraId="33A05853">
      <w:pPr>
        <w:keepNext/>
        <w:spacing w:before="120"/>
        <w:ind w:left="3168" w:right="1152"/>
        <w:jc w:val="center"/>
        <w:rPr>
          <w:rFonts w:hint="default"/>
          <w:lang w:val="en-US"/>
        </w:rPr>
      </w:pPr>
      <w:r>
        <w:rPr>
          <w:rFonts w:ascii="Courier New" w:hAnsi="Courier New" w:eastAsia="Courier New" w:cs="Courier New"/>
          <w:b/>
          <w:sz w:val="24"/>
        </w:rPr>
        <w:t>IMANI</w:t>
      </w:r>
    </w:p>
    <w:p w14:paraId="45615875">
      <w:pPr>
        <w:spacing w:after="120"/>
        <w:ind w:left="2016" w:right="1008"/>
      </w:pPr>
      <w:r>
        <w:rPr>
          <w:rFonts w:ascii="Courier New" w:hAnsi="Courier New" w:eastAsia="Courier New" w:cs="Courier New"/>
          <w:sz w:val="24"/>
        </w:rPr>
        <w:t>Legally, unindexed people cannot testify.</w:t>
      </w:r>
    </w:p>
    <w:p w14:paraId="0CCEABE2">
      <w:pPr>
        <w:keepNext/>
        <w:spacing w:before="120"/>
        <w:ind w:left="3168" w:right="1152"/>
        <w:jc w:val="center"/>
        <w:rPr>
          <w:rFonts w:hint="default"/>
          <w:lang w:val="en-US"/>
        </w:rPr>
      </w:pPr>
      <w:r>
        <w:rPr>
          <w:rFonts w:ascii="Courier New" w:hAnsi="Courier New" w:eastAsia="Courier New" w:cs="Courier New"/>
          <w:b/>
          <w:sz w:val="24"/>
        </w:rPr>
        <w:t>VEYRIS</w:t>
      </w:r>
    </w:p>
    <w:p w14:paraId="78B93638">
      <w:pPr>
        <w:spacing w:after="120"/>
        <w:ind w:left="2016" w:right="1008"/>
      </w:pPr>
      <w:r>
        <w:rPr>
          <w:rFonts w:ascii="Courier New" w:hAnsi="Courier New" w:eastAsia="Courier New" w:cs="Courier New"/>
          <w:sz w:val="24"/>
        </w:rPr>
        <w:t>Good. Then I'm not testifying.</w:t>
      </w:r>
    </w:p>
    <w:p w14:paraId="3F2B9011">
      <w:pPr>
        <w:spacing w:before="120" w:after="120"/>
      </w:pPr>
      <w:r>
        <w:rPr>
          <w:rFonts w:ascii="Courier New" w:hAnsi="Courier New" w:eastAsia="Courier New" w:cs="Courier New"/>
          <w:sz w:val="24"/>
        </w:rPr>
        <w:t>She places her blank wrist against the reflection. The tribunal loses her category before it gains her voice.</w:t>
      </w:r>
    </w:p>
    <w:p w14:paraId="19E37E7C">
      <w:pPr>
        <w:keepNext/>
        <w:spacing w:before="240"/>
        <w:rPr>
          <w:rFonts w:hint="default" w:ascii="Courier New Bold" w:hAnsi="Courier New Bold" w:cs="Courier New Bold"/>
          <w:b/>
          <w:bCs/>
        </w:rPr>
      </w:pPr>
      <w:r>
        <w:rPr>
          <w:rFonts w:hint="default" w:ascii="Courier New" w:hAnsi="Courier New" w:eastAsia="Courier New" w:cs="Courier New"/>
          <w:b/>
          <w:bCs/>
          <w:sz w:val="24"/>
        </w:rPr>
        <w:t>INT. CONTINUITY TRIBUNAL - CONTINUOUS</w:t>
      </w:r>
    </w:p>
    <w:p w14:paraId="666730FE">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appears beside K</w:t>
      </w:r>
      <w:r>
        <w:rPr>
          <w:rFonts w:hint="default" w:ascii="Courier New" w:hAnsi="Courier New" w:eastAsia="Courier New" w:cs="Courier New"/>
          <w:sz w:val="24"/>
          <w:lang w:val="en-US"/>
        </w:rPr>
        <w:t>err</w:t>
      </w:r>
      <w:r>
        <w:rPr>
          <w:rFonts w:ascii="Courier New" w:hAnsi="Courier New" w:eastAsia="Courier New" w:cs="Courier New"/>
          <w:sz w:val="24"/>
        </w:rPr>
        <w:t xml:space="preserve"> without a witness platform. The chamber tries and fails to assign her a seat.</w:t>
      </w:r>
    </w:p>
    <w:p w14:paraId="7064D2C1">
      <w:pPr>
        <w:keepNext/>
        <w:spacing w:before="120"/>
        <w:ind w:left="3168" w:right="1152"/>
        <w:jc w:val="center"/>
        <w:rPr>
          <w:rFonts w:hint="default"/>
          <w:lang w:val="en-US"/>
        </w:rPr>
      </w:pPr>
      <w:r>
        <w:rPr>
          <w:rFonts w:ascii="Courier New" w:hAnsi="Courier New" w:eastAsia="Courier New" w:cs="Courier New"/>
          <w:b/>
          <w:sz w:val="24"/>
        </w:rPr>
        <w:t>ROMAN</w:t>
      </w:r>
    </w:p>
    <w:p w14:paraId="5BABC26A">
      <w:pPr>
        <w:spacing w:after="120"/>
        <w:ind w:left="2016" w:right="1008"/>
      </w:pPr>
      <w:r>
        <w:rPr>
          <w:rFonts w:ascii="Courier New" w:hAnsi="Courier New" w:eastAsia="Courier New" w:cs="Courier New"/>
          <w:sz w:val="24"/>
        </w:rPr>
        <w:t>Unindexed host. Testimony prohibited.</w:t>
      </w:r>
    </w:p>
    <w:p w14:paraId="2FF9B640">
      <w:pPr>
        <w:keepNext/>
        <w:spacing w:before="120"/>
        <w:ind w:left="3168" w:right="1152"/>
        <w:jc w:val="center"/>
        <w:rPr>
          <w:rFonts w:hint="default"/>
          <w:lang w:val="en-US"/>
        </w:rPr>
      </w:pPr>
      <w:r>
        <w:rPr>
          <w:rFonts w:ascii="Courier New" w:hAnsi="Courier New" w:eastAsia="Courier New" w:cs="Courier New"/>
          <w:b/>
          <w:sz w:val="24"/>
        </w:rPr>
        <w:t>VEYRIS</w:t>
      </w:r>
    </w:p>
    <w:p w14:paraId="225C1D38">
      <w:pPr>
        <w:spacing w:after="120"/>
        <w:ind w:left="2016" w:right="1008"/>
      </w:pPr>
      <w:r>
        <w:rPr>
          <w:rFonts w:hint="default" w:ascii="Courier New" w:hAnsi="Courier New" w:eastAsia="Courier New" w:cs="Courier New"/>
          <w:sz w:val="24"/>
          <w:lang w:val="en-US"/>
        </w:rPr>
        <w:t>I</w:t>
      </w:r>
      <w:r>
        <w:rPr>
          <w:rFonts w:ascii="Courier New" w:hAnsi="Courier New" w:eastAsia="Courier New" w:cs="Courier New"/>
          <w:sz w:val="24"/>
        </w:rPr>
        <w:t>s everyone afraid of what I'll say?</w:t>
      </w:r>
    </w:p>
    <w:p w14:paraId="492F6DC2">
      <w:pPr>
        <w:spacing w:before="120" w:after="120"/>
      </w:pPr>
      <w:r>
        <w:rPr>
          <w:rFonts w:ascii="Courier New" w:hAnsi="Courier New" w:eastAsia="Courier New" w:cs="Courier New"/>
          <w:sz w:val="24"/>
        </w:rPr>
        <w:t>The 9,998 seats flicker.</w:t>
      </w:r>
    </w:p>
    <w:p w14:paraId="2A02C158">
      <w:pPr>
        <w:keepNext/>
        <w:spacing w:before="120"/>
        <w:ind w:left="3168" w:right="1152"/>
        <w:jc w:val="center"/>
        <w:rPr>
          <w:rFonts w:hint="default"/>
          <w:lang w:val="en-US"/>
        </w:rPr>
      </w:pPr>
      <w:r>
        <w:rPr>
          <w:rFonts w:ascii="Courier New" w:hAnsi="Courier New" w:eastAsia="Courier New" w:cs="Courier New"/>
          <w:b/>
          <w:sz w:val="24"/>
        </w:rPr>
        <w:t>VEYRIS</w:t>
      </w:r>
    </w:p>
    <w:p w14:paraId="78FA28B5">
      <w:pPr>
        <w:spacing w:after="120"/>
        <w:ind w:left="2016" w:right="1008"/>
      </w:pPr>
      <w:r>
        <w:rPr>
          <w:rFonts w:ascii="Courier New" w:hAnsi="Courier New" w:eastAsia="Courier New" w:cs="Courier New"/>
          <w:sz w:val="24"/>
        </w:rPr>
        <w:t>You use his memories to convict him. You use mine when you need something. Is that the rule?</w:t>
      </w:r>
    </w:p>
    <w:p w14:paraId="5AC3CC88">
      <w:pPr>
        <w:keepNext/>
        <w:spacing w:before="120"/>
        <w:ind w:left="3168" w:right="1152"/>
        <w:jc w:val="center"/>
        <w:rPr>
          <w:rFonts w:hint="default"/>
          <w:lang w:val="en-US"/>
        </w:rPr>
      </w:pPr>
      <w:r>
        <w:rPr>
          <w:rFonts w:ascii="Courier New" w:hAnsi="Courier New" w:eastAsia="Courier New" w:cs="Courier New"/>
          <w:b/>
          <w:sz w:val="24"/>
        </w:rPr>
        <w:t>VEYRIS</w:t>
      </w:r>
    </w:p>
    <w:p w14:paraId="760F48BE">
      <w:pPr>
        <w:spacing w:after="120"/>
        <w:ind w:left="2016" w:right="1008"/>
      </w:pPr>
      <w:r>
        <w:rPr>
          <w:rFonts w:ascii="Courier New" w:hAnsi="Courier New" w:eastAsia="Courier New" w:cs="Courier New"/>
          <w:sz w:val="24"/>
        </w:rPr>
        <w:t>I woke up. I'm here.</w:t>
      </w:r>
    </w:p>
    <w:p w14:paraId="7011E1C8">
      <w:pPr>
        <w:spacing w:before="120" w:after="120"/>
      </w:pPr>
      <w:r>
        <w:rPr>
          <w:rFonts w:ascii="Courier New" w:hAnsi="Courier New" w:eastAsia="Courier New" w:cs="Courier New"/>
          <w:sz w:val="24"/>
        </w:rPr>
        <w:t>She withdraws her wrist. Her image vanishes by choice.</w:t>
      </w:r>
    </w:p>
    <w:p w14:paraId="14C1C9B2">
      <w:pPr>
        <w:spacing w:before="120" w:after="120"/>
      </w:pPr>
      <w:r>
        <w:rPr>
          <w:rFonts w:ascii="Courier New" w:hAnsi="Courier New" w:eastAsia="Courier New" w:cs="Courier New"/>
          <w:sz w:val="24"/>
        </w:rPr>
        <w:t>Roman looks from the flickering seats to the law beneath his hands.</w:t>
      </w:r>
    </w:p>
    <w:p w14:paraId="44A150F2">
      <w:pPr>
        <w:keepNext/>
        <w:spacing w:before="120"/>
        <w:ind w:left="3168" w:right="1152"/>
        <w:jc w:val="center"/>
        <w:rPr>
          <w:rFonts w:hint="default"/>
          <w:lang w:val="en-US"/>
        </w:rPr>
      </w:pPr>
      <w:r>
        <w:rPr>
          <w:rFonts w:ascii="Courier New" w:hAnsi="Courier New" w:eastAsia="Courier New" w:cs="Courier New"/>
          <w:b/>
          <w:sz w:val="24"/>
        </w:rPr>
        <w:t>ROMAN</w:t>
      </w:r>
    </w:p>
    <w:p w14:paraId="484B591D">
      <w:pPr>
        <w:spacing w:after="120"/>
        <w:ind w:left="2016" w:right="1008"/>
      </w:pPr>
      <w:r>
        <w:rPr>
          <w:rFonts w:ascii="Courier New" w:hAnsi="Courier New" w:eastAsia="Courier New" w:cs="Courier New"/>
          <w:sz w:val="24"/>
        </w:rPr>
        <w:t>R-AI. Authenticate continuity correspondence between the defendant and E</w:t>
      </w:r>
      <w:r>
        <w:rPr>
          <w:rFonts w:hint="default" w:ascii="Courier New" w:hAnsi="Courier New" w:eastAsia="Courier New" w:cs="Courier New"/>
          <w:sz w:val="24"/>
          <w:lang w:val="en-US"/>
        </w:rPr>
        <w:t>li Mana</w:t>
      </w:r>
      <w:r>
        <w:rPr>
          <w:rFonts w:ascii="Courier New" w:hAnsi="Courier New" w:eastAsia="Courier New" w:cs="Courier New"/>
          <w:sz w:val="24"/>
        </w:rPr>
        <w:t>.</w:t>
      </w:r>
    </w:p>
    <w:p w14:paraId="6438E048">
      <w:pPr>
        <w:keepNext/>
        <w:spacing w:before="120"/>
        <w:ind w:left="3168" w:right="1152"/>
        <w:jc w:val="center"/>
        <w:rPr>
          <w:rFonts w:hint="default"/>
          <w:lang w:val="en-US"/>
        </w:rPr>
      </w:pPr>
      <w:r>
        <w:rPr>
          <w:rFonts w:ascii="Courier New" w:hAnsi="Courier New" w:eastAsia="Courier New" w:cs="Courier New"/>
          <w:b/>
          <w:sz w:val="24"/>
        </w:rPr>
        <w:t>TRIBUNAL CORE LINK</w:t>
      </w:r>
    </w:p>
    <w:p w14:paraId="5096F05E">
      <w:pPr>
        <w:spacing w:after="120"/>
        <w:ind w:left="2016" w:right="1008"/>
      </w:pPr>
      <w:r>
        <w:rPr>
          <w:rFonts w:ascii="Courier New" w:hAnsi="Courier New" w:eastAsia="Courier New" w:cs="Courier New"/>
          <w:sz w:val="24"/>
        </w:rPr>
        <w:t>Pattern correspondence confirmed.</w:t>
      </w:r>
    </w:p>
    <w:p w14:paraId="508CC8B4">
      <w:pPr>
        <w:keepNext/>
        <w:spacing w:before="120"/>
        <w:ind w:left="3168" w:right="1152"/>
        <w:jc w:val="center"/>
        <w:rPr>
          <w:rFonts w:hint="default"/>
          <w:lang w:val="en-US"/>
        </w:rPr>
      </w:pPr>
      <w:r>
        <w:rPr>
          <w:rFonts w:ascii="Courier New" w:hAnsi="Courier New" w:eastAsia="Courier New" w:cs="Courier New"/>
          <w:b/>
          <w:sz w:val="24"/>
        </w:rPr>
        <w:t>ROMAN</w:t>
      </w:r>
    </w:p>
    <w:p w14:paraId="076ECDF3">
      <w:pPr>
        <w:spacing w:after="120"/>
        <w:ind w:left="2016" w:right="1008"/>
      </w:pPr>
      <w:r>
        <w:rPr>
          <w:rFonts w:ascii="Courier New" w:hAnsi="Courier New" w:eastAsia="Courier New" w:cs="Courier New"/>
          <w:sz w:val="24"/>
        </w:rPr>
        <w:t>Is the defendant E</w:t>
      </w:r>
      <w:r>
        <w:rPr>
          <w:rFonts w:hint="default" w:ascii="Courier New" w:hAnsi="Courier New" w:eastAsia="Courier New" w:cs="Courier New"/>
          <w:sz w:val="24"/>
          <w:lang w:val="en-US"/>
        </w:rPr>
        <w:t>li Mana</w:t>
      </w:r>
      <w:r>
        <w:rPr>
          <w:rFonts w:ascii="Courier New" w:hAnsi="Courier New" w:eastAsia="Courier New" w:cs="Courier New"/>
          <w:sz w:val="24"/>
        </w:rPr>
        <w:t>? Answer yes or no.</w:t>
      </w:r>
    </w:p>
    <w:p w14:paraId="7A9F249A">
      <w:pPr>
        <w:spacing w:before="120" w:after="120"/>
      </w:pPr>
      <w:r>
        <w:rPr>
          <w:rFonts w:ascii="Courier New" w:hAnsi="Courier New" w:eastAsia="Courier New" w:cs="Courier New"/>
          <w:sz w:val="24"/>
        </w:rPr>
        <w:t>Records blink out—first the disputed files, then every result the court cannot certify. Empty panes replace them.</w:t>
      </w:r>
    </w:p>
    <w:p w14:paraId="42CA9BE9">
      <w:pPr>
        <w:keepNext/>
        <w:spacing w:before="120"/>
        <w:ind w:left="3168" w:right="1152"/>
        <w:jc w:val="center"/>
        <w:rPr>
          <w:rFonts w:hint="default"/>
          <w:lang w:val="en-US"/>
        </w:rPr>
      </w:pPr>
      <w:r>
        <w:rPr>
          <w:rFonts w:ascii="Courier New" w:hAnsi="Courier New" w:eastAsia="Courier New" w:cs="Courier New"/>
          <w:b/>
          <w:sz w:val="24"/>
        </w:rPr>
        <w:t>TRIBUNAL CORE LINK</w:t>
      </w:r>
    </w:p>
    <w:p w14:paraId="09CA458C">
      <w:pPr>
        <w:spacing w:after="120"/>
        <w:ind w:left="2016" w:right="1008"/>
      </w:pPr>
      <w:r>
        <w:rPr>
          <w:rFonts w:ascii="Courier New" w:hAnsi="Courier New" w:eastAsia="Courier New" w:cs="Courier New"/>
          <w:sz w:val="24"/>
        </w:rPr>
        <w:t>That conclusion is not supported.</w:t>
      </w:r>
    </w:p>
    <w:p w14:paraId="2BA619B7">
      <w:pPr>
        <w:spacing w:before="120" w:after="120"/>
      </w:pPr>
      <w:r>
        <w:rPr>
          <w:rFonts w:ascii="Courier New" w:hAnsi="Courier New" w:eastAsia="Courier New" w:cs="Courier New"/>
          <w:sz w:val="24"/>
        </w:rPr>
        <w:t>Every dark seat illuminates at once. Not with faces—with the word OBJECTION.</w:t>
      </w:r>
    </w:p>
    <w:p w14:paraId="5B3A4608">
      <w:pPr>
        <w:keepNext/>
        <w:spacing w:before="120"/>
        <w:ind w:left="3168" w:right="1152"/>
        <w:jc w:val="center"/>
        <w:rPr>
          <w:rFonts w:hint="default"/>
          <w:lang w:val="en-US"/>
        </w:rPr>
      </w:pPr>
      <w:r>
        <w:rPr>
          <w:rFonts w:ascii="Courier New" w:hAnsi="Courier New" w:eastAsia="Courier New" w:cs="Courier New"/>
          <w:b/>
          <w:sz w:val="24"/>
        </w:rPr>
        <w:t>TRIBUNAL CORE LINK</w:t>
      </w:r>
    </w:p>
    <w:p w14:paraId="02247687">
      <w:pPr>
        <w:spacing w:after="120"/>
        <w:ind w:left="2016" w:right="1008"/>
      </w:pPr>
      <w:r>
        <w:rPr>
          <w:rFonts w:ascii="Courier New" w:hAnsi="Courier New" w:eastAsia="Courier New" w:cs="Courier New"/>
          <w:sz w:val="24"/>
        </w:rPr>
        <w:t>The answer has already entered the record.</w:t>
      </w:r>
    </w:p>
    <w:p w14:paraId="543B34A7">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err</w:t>
      </w:r>
      <w:r>
        <w:rPr>
          <w:rFonts w:ascii="Courier New" w:hAnsi="Courier New" w:eastAsia="Courier New" w:cs="Courier New"/>
          <w:sz w:val="24"/>
        </w:rPr>
        <w:t xml:space="preserve"> looks up at R</w:t>
      </w:r>
      <w:r>
        <w:rPr>
          <w:rFonts w:hint="default" w:ascii="Courier New" w:hAnsi="Courier New" w:eastAsia="Courier New" w:cs="Courier New"/>
          <w:sz w:val="24"/>
          <w:lang w:val="en-US"/>
        </w:rPr>
        <w:t>oman</w:t>
      </w:r>
      <w:r>
        <w:rPr>
          <w:rFonts w:ascii="Courier New" w:hAnsi="Courier New" w:eastAsia="Courier New" w:cs="Courier New"/>
          <w:sz w:val="24"/>
        </w:rPr>
        <w:t>.</w:t>
      </w:r>
    </w:p>
    <w:p w14:paraId="13A5E463">
      <w:pPr>
        <w:keepNext/>
        <w:spacing w:before="120"/>
        <w:ind w:left="3168" w:right="1152"/>
        <w:jc w:val="center"/>
        <w:rPr>
          <w:rFonts w:hint="default"/>
          <w:lang w:val="en-US"/>
        </w:rPr>
      </w:pPr>
      <w:r>
        <w:rPr>
          <w:rFonts w:ascii="Courier New" w:hAnsi="Courier New" w:eastAsia="Courier New" w:cs="Courier New"/>
          <w:b/>
          <w:sz w:val="24"/>
        </w:rPr>
        <w:t>KERR</w:t>
      </w:r>
    </w:p>
    <w:p w14:paraId="0EA9C525">
      <w:pPr>
        <w:spacing w:after="120"/>
        <w:ind w:left="2016" w:right="1008"/>
      </w:pPr>
      <w:r>
        <w:rPr>
          <w:rFonts w:ascii="Courier New" w:hAnsi="Courier New" w:eastAsia="Courier New" w:cs="Courier New"/>
          <w:sz w:val="24"/>
        </w:rPr>
        <w:t>If I'm Eli, Harp killed me.</w:t>
      </w:r>
    </w:p>
    <w:p w14:paraId="106C115A">
      <w:pPr>
        <w:keepNext/>
        <w:spacing w:before="120"/>
        <w:ind w:left="3168" w:right="1152"/>
        <w:jc w:val="center"/>
        <w:rPr>
          <w:rFonts w:hint="default"/>
          <w:lang w:val="en-US"/>
        </w:rPr>
      </w:pPr>
      <w:r>
        <w:rPr>
          <w:rFonts w:ascii="Courier New" w:hAnsi="Courier New" w:eastAsia="Courier New" w:cs="Courier New"/>
          <w:b/>
          <w:sz w:val="24"/>
        </w:rPr>
        <w:t>KERR</w:t>
      </w:r>
    </w:p>
    <w:p w14:paraId="40787C75">
      <w:pPr>
        <w:spacing w:after="120"/>
        <w:ind w:left="2016" w:right="1008"/>
      </w:pPr>
      <w:r>
        <w:rPr>
          <w:rFonts w:ascii="Courier New" w:hAnsi="Courier New" w:eastAsia="Courier New" w:cs="Courier New"/>
          <w:sz w:val="24"/>
        </w:rPr>
        <w:t>If I'm not, he killed 9,997 people trying to get me.</w:t>
      </w:r>
    </w:p>
    <w:p w14:paraId="349B990E">
      <w:pPr>
        <w:spacing w:before="120" w:after="120"/>
      </w:pPr>
      <w:r>
        <w:rPr>
          <w:rFonts w:ascii="Courier New" w:hAnsi="Courier New" w:eastAsia="Courier New" w:cs="Courier New"/>
          <w:sz w:val="24"/>
        </w:rPr>
        <w:t>The seats fill with the deaths H</w:t>
      </w:r>
      <w:r>
        <w:rPr>
          <w:rFonts w:hint="default" w:ascii="Courier New" w:hAnsi="Courier New" w:eastAsia="Courier New" w:cs="Courier New"/>
          <w:sz w:val="24"/>
          <w:lang w:val="en-US"/>
        </w:rPr>
        <w:t>arp</w:t>
      </w:r>
      <w:r>
        <w:rPr>
          <w:rFonts w:ascii="Courier New" w:hAnsi="Courier New" w:eastAsia="Courier New" w:cs="Courier New"/>
          <w:sz w:val="24"/>
        </w:rPr>
        <w:t xml:space="preserve"> classified as calibration.</w:t>
      </w:r>
    </w:p>
    <w:p w14:paraId="0F07EADF">
      <w:pPr>
        <w:keepNext/>
        <w:spacing w:before="120"/>
        <w:ind w:left="3168" w:right="1152"/>
        <w:jc w:val="center"/>
        <w:rPr>
          <w:rFonts w:hint="default"/>
          <w:lang w:val="en-US"/>
        </w:rPr>
      </w:pPr>
      <w:r>
        <w:rPr>
          <w:rFonts w:ascii="Courier New" w:hAnsi="Courier New" w:eastAsia="Courier New" w:cs="Courier New"/>
          <w:b/>
          <w:sz w:val="24"/>
        </w:rPr>
        <w:t>KERR</w:t>
      </w:r>
    </w:p>
    <w:p w14:paraId="65C9E044">
      <w:pPr>
        <w:spacing w:after="120"/>
        <w:ind w:left="2016" w:right="1008"/>
      </w:pPr>
      <w:r>
        <w:rPr>
          <w:rFonts w:ascii="Courier New" w:hAnsi="Courier New" w:eastAsia="Courier New" w:cs="Courier New"/>
          <w:sz w:val="24"/>
        </w:rPr>
        <w:t>Which is it? Pick one before you sentence me.</w:t>
      </w:r>
    </w:p>
    <w:p w14:paraId="1A27B099">
      <w:pPr>
        <w:spacing w:before="120" w:after="120"/>
      </w:pPr>
      <w:r>
        <w:rPr>
          <w:rFonts w:ascii="Courier New" w:hAnsi="Courier New" w:eastAsia="Courier New" w:cs="Courier New"/>
          <w:sz w:val="24"/>
        </w:rPr>
        <w:t>R</w:t>
      </w:r>
      <w:r>
        <w:rPr>
          <w:rFonts w:hint="default" w:ascii="Courier New" w:hAnsi="Courier New" w:eastAsia="Courier New" w:cs="Courier New"/>
          <w:sz w:val="24"/>
          <w:lang w:val="en-US"/>
        </w:rPr>
        <w:t>oman</w:t>
      </w:r>
      <w:r>
        <w:rPr>
          <w:rFonts w:ascii="Courier New" w:hAnsi="Courier New" w:eastAsia="Courier New" w:cs="Courier New"/>
          <w:sz w:val="24"/>
        </w:rPr>
        <w:t xml:space="preserve"> cannot answer without putting the Chronocracy beside K</w:t>
      </w:r>
      <w:r>
        <w:rPr>
          <w:rFonts w:hint="default" w:ascii="Courier New" w:hAnsi="Courier New" w:eastAsia="Courier New" w:cs="Courier New"/>
          <w:sz w:val="24"/>
          <w:lang w:val="en-US"/>
        </w:rPr>
        <w:t>err</w:t>
      </w:r>
      <w:r>
        <w:rPr>
          <w:rFonts w:ascii="Courier New" w:hAnsi="Courier New" w:eastAsia="Courier New" w:cs="Courier New"/>
          <w:sz w:val="24"/>
        </w:rPr>
        <w:t xml:space="preserve"> on the platform.</w:t>
      </w:r>
    </w:p>
    <w:p w14:paraId="54E9E04F">
      <w:pPr>
        <w:keepNext/>
        <w:spacing w:before="120"/>
        <w:ind w:left="3168" w:right="1152"/>
        <w:jc w:val="center"/>
        <w:rPr>
          <w:rFonts w:hint="default"/>
          <w:lang w:val="en-US"/>
        </w:rPr>
      </w:pPr>
      <w:r>
        <w:rPr>
          <w:rFonts w:ascii="Courier New" w:hAnsi="Courier New" w:eastAsia="Courier New" w:cs="Courier New"/>
          <w:b/>
          <w:sz w:val="24"/>
        </w:rPr>
        <w:t>KERR</w:t>
      </w:r>
    </w:p>
    <w:p w14:paraId="212765EC">
      <w:pPr>
        <w:spacing w:after="120"/>
        <w:ind w:left="2016" w:right="1008"/>
      </w:pPr>
      <w:r>
        <w:t>I woke up with his memories. I didn't choose them. Ask what I did. Ask what I'm doing now. Stop calling me Eli!</w:t>
      </w:r>
    </w:p>
    <w:p w14:paraId="4C5D3D53">
      <w:pPr>
        <w:spacing w:before="120" w:after="120"/>
      </w:pPr>
      <w:r>
        <w:rPr>
          <w:rFonts w:ascii="Courier New" w:hAnsi="Courier New" w:eastAsia="Courier New" w:cs="Courier New"/>
          <w:sz w:val="24"/>
          <w:lang w:val="en-US"/>
        </w:rPr>
        <w:t>Roman's</w:t>
      </w:r>
      <w:r>
        <w:rPr>
          <w:rFonts w:ascii="Courier New" w:hAnsi="Courier New" w:eastAsia="Courier New" w:cs="Courier New"/>
          <w:sz w:val="24"/>
        </w:rPr>
        <w:t xml:space="preserve"> prepared verdict appears before he speaks. Two statements that cannot coexist.</w:t>
      </w:r>
    </w:p>
    <w:p w14:paraId="6A971678">
      <w:pPr>
        <w:spacing w:before="120" w:after="120"/>
      </w:pPr>
      <w:r>
        <w:rPr>
          <w:rFonts w:ascii="Courier New" w:hAnsi="Courier New" w:eastAsia="Courier New" w:cs="Courier New"/>
          <w:sz w:val="24"/>
        </w:rPr>
        <w:t>INSERT</w:t>
      </w:r>
    </w:p>
    <w:p w14:paraId="74DD0355">
      <w:pPr>
        <w:spacing w:after="120"/>
        <w:ind w:left="2016" w:right="1008"/>
      </w:pPr>
      <w:r>
        <w:rPr>
          <w:rFonts w:ascii="Courier New" w:hAnsi="Courier New" w:eastAsia="Courier New" w:cs="Courier New"/>
          <w:sz w:val="24"/>
        </w:rPr>
        <w:t>IDENTITY AUTHENTICATED FOR LIABILITY</w:t>
      </w:r>
    </w:p>
    <w:p w14:paraId="7ED8ED6B">
      <w:pPr>
        <w:spacing w:before="120" w:after="120"/>
      </w:pPr>
      <w:r>
        <w:rPr>
          <w:rFonts w:ascii="Courier New" w:hAnsi="Courier New" w:eastAsia="Courier New" w:cs="Courier New"/>
          <w:sz w:val="24"/>
        </w:rPr>
        <w:t>INSERT</w:t>
      </w:r>
    </w:p>
    <w:p w14:paraId="125A45B4">
      <w:pPr>
        <w:spacing w:after="120"/>
        <w:ind w:left="2016" w:right="1008"/>
      </w:pPr>
      <w:r>
        <w:rPr>
          <w:rFonts w:ascii="Courier New" w:hAnsi="Courier New" w:eastAsia="Courier New" w:cs="Courier New"/>
          <w:sz w:val="24"/>
        </w:rPr>
        <w:t>IDENTITY DENIED FOR SOVEREIGN CLAIM</w:t>
      </w:r>
    </w:p>
    <w:p w14:paraId="462A5A77">
      <w:pPr>
        <w:keepNext/>
        <w:spacing w:before="120"/>
        <w:ind w:left="3168" w:right="1152"/>
        <w:jc w:val="center"/>
        <w:rPr>
          <w:rFonts w:hint="default"/>
          <w:lang w:val="en-US"/>
        </w:rPr>
      </w:pPr>
      <w:r>
        <w:rPr>
          <w:rFonts w:ascii="Courier New" w:hAnsi="Courier New" w:eastAsia="Courier New" w:cs="Courier New"/>
          <w:b/>
          <w:sz w:val="24"/>
        </w:rPr>
        <w:t>KERR</w:t>
      </w:r>
    </w:p>
    <w:p w14:paraId="01F554D4">
      <w:pPr>
        <w:spacing w:after="120"/>
        <w:ind w:left="2016" w:right="1008"/>
      </w:pPr>
      <w:r>
        <w:rPr>
          <w:rFonts w:ascii="Courier New" w:hAnsi="Courier New" w:eastAsia="Courier New" w:cs="Courier New"/>
          <w:sz w:val="24"/>
        </w:rPr>
        <w:t>There it is.</w:t>
      </w:r>
    </w:p>
    <w:p w14:paraId="607A2EBD">
      <w:pPr>
        <w:spacing w:before="120" w:after="120"/>
      </w:pPr>
      <w:r>
        <w:rPr>
          <w:rFonts w:ascii="Courier New" w:hAnsi="Courier New" w:eastAsia="Courier New" w:cs="Courier New"/>
          <w:sz w:val="24"/>
        </w:rPr>
        <w:t>Roman sees both statements hanging above Kerr.</w:t>
      </w:r>
    </w:p>
    <w:p w14:paraId="25F6125E">
      <w:pPr>
        <w:keepNext/>
        <w:spacing w:before="120"/>
        <w:ind w:left="3168" w:right="1152"/>
        <w:jc w:val="center"/>
        <w:rPr>
          <w:rFonts w:hint="default"/>
          <w:lang w:val="en-US"/>
        </w:rPr>
      </w:pPr>
      <w:r>
        <w:rPr>
          <w:rFonts w:ascii="Courier New" w:hAnsi="Courier New" w:eastAsia="Courier New" w:cs="Courier New"/>
          <w:b/>
          <w:sz w:val="24"/>
        </w:rPr>
        <w:t>ROMAN</w:t>
      </w:r>
    </w:p>
    <w:p w14:paraId="40EA289B">
      <w:pPr>
        <w:spacing w:after="120"/>
        <w:ind w:left="2016" w:right="1008"/>
      </w:pPr>
      <w:r>
        <w:rPr>
          <w:rFonts w:ascii="Courier New" w:hAnsi="Courier New" w:eastAsia="Courier New" w:cs="Courier New"/>
          <w:sz w:val="24"/>
        </w:rPr>
        <w:t>Sentence: mandatory forced merge when the purge clock reaches zero.</w:t>
      </w:r>
    </w:p>
    <w:p w14:paraId="348611DA">
      <w:pPr>
        <w:keepNext/>
        <w:spacing w:before="120"/>
        <w:ind w:left="3168" w:right="1152"/>
        <w:jc w:val="center"/>
        <w:rPr>
          <w:rFonts w:hint="default"/>
          <w:lang w:val="en-US"/>
        </w:rPr>
      </w:pPr>
      <w:r>
        <w:rPr>
          <w:rFonts w:ascii="Courier New" w:hAnsi="Courier New" w:eastAsia="Courier New" w:cs="Courier New"/>
          <w:b/>
          <w:sz w:val="24"/>
        </w:rPr>
        <w:t>KERR</w:t>
      </w:r>
    </w:p>
    <w:p w14:paraId="54C4A9CE">
      <w:pPr>
        <w:spacing w:after="120"/>
        <w:ind w:left="2016" w:right="1008"/>
      </w:pPr>
      <w:r>
        <w:rPr>
          <w:rFonts w:ascii="Courier New" w:hAnsi="Courier New" w:eastAsia="Courier New" w:cs="Courier New"/>
          <w:sz w:val="24"/>
        </w:rPr>
        <w:t>You mean execution.</w:t>
      </w:r>
    </w:p>
    <w:p w14:paraId="6FD9D3DA">
      <w:pPr>
        <w:keepNext/>
        <w:spacing w:before="120"/>
        <w:ind w:left="3168" w:right="1152"/>
        <w:jc w:val="center"/>
        <w:rPr>
          <w:rFonts w:hint="default"/>
          <w:lang w:val="en-US"/>
        </w:rPr>
      </w:pPr>
      <w:r>
        <w:rPr>
          <w:rFonts w:ascii="Courier New" w:hAnsi="Courier New" w:eastAsia="Courier New" w:cs="Courier New"/>
          <w:b/>
          <w:sz w:val="24"/>
        </w:rPr>
        <w:t>ROMAN</w:t>
      </w:r>
    </w:p>
    <w:p w14:paraId="368B84EB">
      <w:pPr>
        <w:spacing w:after="120"/>
        <w:ind w:left="2016" w:right="1008"/>
      </w:pPr>
      <w:r>
        <w:rPr>
          <w:rFonts w:ascii="Courier New" w:hAnsi="Courier New" w:eastAsia="Courier New" w:cs="Courier New"/>
          <w:sz w:val="24"/>
        </w:rPr>
        <w:t>The law does not recognize a difference.</w:t>
      </w:r>
    </w:p>
    <w:p w14:paraId="02FA1527">
      <w:pPr>
        <w:keepNext/>
        <w:spacing w:before="120"/>
        <w:ind w:left="3168" w:right="1152"/>
        <w:jc w:val="center"/>
        <w:rPr>
          <w:rFonts w:hint="default"/>
          <w:lang w:val="en-US"/>
        </w:rPr>
      </w:pPr>
      <w:r>
        <w:rPr>
          <w:rFonts w:ascii="Courier New" w:hAnsi="Courier New" w:eastAsia="Courier New" w:cs="Courier New"/>
          <w:b/>
          <w:sz w:val="24"/>
        </w:rPr>
        <w:t>KERR</w:t>
      </w:r>
    </w:p>
    <w:p w14:paraId="2F526741">
      <w:pPr>
        <w:spacing w:after="120"/>
        <w:ind w:left="2016" w:right="1008"/>
      </w:pPr>
      <w:r>
        <w:rPr>
          <w:rFonts w:ascii="Courier New" w:hAnsi="Courier New" w:eastAsia="Courier New" w:cs="Courier New"/>
          <w:sz w:val="24"/>
        </w:rPr>
        <w:t>It does. That's why you changed the word.</w:t>
      </w:r>
    </w:p>
    <w:p w14:paraId="35D8AA48">
      <w:pPr>
        <w:spacing w:before="120" w:after="120"/>
      </w:pPr>
      <w:r>
        <w:rPr>
          <w:rFonts w:ascii="Courier New" w:hAnsi="Courier New" w:eastAsia="Courier New" w:cs="Courier New"/>
          <w:sz w:val="24"/>
        </w:rPr>
        <w:t>The tribunal begins to descend. The 9,998 seats rotate with it. The courtroom was never above the Cathedral. It</w:t>
      </w:r>
      <w:r>
        <w:rPr>
          <w:rFonts w:hint="default" w:ascii="Courier New" w:hAnsi="Courier New" w:eastAsia="Courier New" w:cs="Courier New"/>
          <w:sz w:val="24"/>
          <w:lang w:val="en-US"/>
        </w:rPr>
        <w:t>’</w:t>
      </w:r>
      <w:r>
        <w:rPr>
          <w:rFonts w:ascii="Courier New" w:hAnsi="Courier New" w:eastAsia="Courier New" w:cs="Courier New"/>
          <w:sz w:val="24"/>
        </w:rPr>
        <w:t>s part of the origin mechanism.</w:t>
      </w:r>
    </w:p>
    <w:p w14:paraId="63CFC180">
      <w:pPr>
        <w:keepNext/>
        <w:spacing w:before="120"/>
        <w:ind w:left="3168" w:right="1152"/>
        <w:jc w:val="center"/>
        <w:rPr>
          <w:rFonts w:hint="default"/>
          <w:lang w:val="en-US"/>
        </w:rPr>
      </w:pPr>
      <w:r>
        <w:t>TRIBUNAL CORE LINK</w:t>
      </w:r>
    </w:p>
    <w:p w14:paraId="0B58B6E5">
      <w:pPr>
        <w:spacing w:after="120"/>
        <w:ind w:left="2016" w:right="1008"/>
        <w:rPr>
          <w:rFonts w:hint="default"/>
          <w:lang w:val="en-US"/>
        </w:rPr>
      </w:pPr>
      <w:r>
        <w:t>STATE YOUR IDENTITY.</w:t>
      </w:r>
    </w:p>
    <w:p w14:paraId="7F52DEF0">
      <w:pPr>
        <w:keepNext/>
        <w:spacing w:before="120"/>
        <w:ind w:left="3168" w:right="1152"/>
        <w:jc w:val="center"/>
        <w:rPr>
          <w:rFonts w:hint="default"/>
          <w:lang w:val="en-US"/>
        </w:rPr>
      </w:pPr>
      <w:r>
        <w:rPr>
          <w:rFonts w:ascii="Courier New" w:hAnsi="Courier New" w:eastAsia="Courier New" w:cs="Courier New"/>
          <w:b/>
          <w:sz w:val="24"/>
        </w:rPr>
        <w:t>KERR</w:t>
      </w:r>
    </w:p>
    <w:p w14:paraId="5A15E5CF">
      <w:pPr>
        <w:spacing w:after="120"/>
        <w:ind w:left="2016" w:right="1008"/>
      </w:pPr>
      <w:r>
        <w:rPr>
          <w:rFonts w:ascii="Courier New" w:hAnsi="Courier New" w:eastAsia="Courier New" w:cs="Courier New"/>
          <w:sz w:val="24"/>
        </w:rPr>
        <w:t>No. I just said no.</w:t>
      </w:r>
    </w:p>
    <w:p w14:paraId="04C7B67F">
      <w:pPr>
        <w:spacing w:before="120" w:after="120"/>
      </w:pPr>
      <w:r>
        <w:rPr>
          <w:rFonts w:ascii="Courier New" w:hAnsi="Courier New" w:eastAsia="Courier New" w:cs="Courier New"/>
          <w:sz w:val="24"/>
        </w:rPr>
        <w:t xml:space="preserve">The platform passes </w:t>
      </w:r>
      <w:r>
        <w:rPr>
          <w:rFonts w:ascii="Courier New" w:hAnsi="Courier New" w:eastAsia="Courier New" w:cs="Courier New"/>
          <w:sz w:val="24"/>
          <w:lang w:val="en-US"/>
        </w:rPr>
        <w:t>Roman's</w:t>
      </w:r>
      <w:r>
        <w:rPr>
          <w:rFonts w:ascii="Courier New" w:hAnsi="Courier New" w:eastAsia="Courier New" w:cs="Courier New"/>
          <w:sz w:val="24"/>
        </w:rPr>
        <w:t xml:space="preserve"> window. For one second, they are level.</w:t>
      </w:r>
    </w:p>
    <w:p w14:paraId="5EE70D47">
      <w:pPr>
        <w:keepNext/>
        <w:spacing w:before="120"/>
        <w:ind w:left="3168" w:right="1152"/>
        <w:jc w:val="center"/>
        <w:rPr>
          <w:rFonts w:hint="default"/>
          <w:lang w:val="en-US"/>
        </w:rPr>
      </w:pPr>
      <w:r>
        <w:rPr>
          <w:rFonts w:ascii="Courier New" w:hAnsi="Courier New" w:eastAsia="Courier New" w:cs="Courier New"/>
          <w:b/>
          <w:sz w:val="24"/>
        </w:rPr>
        <w:t>KERR</w:t>
      </w:r>
    </w:p>
    <w:p w14:paraId="76C95760">
      <w:pPr>
        <w:spacing w:after="120"/>
        <w:ind w:left="2016" w:right="1008"/>
      </w:pPr>
      <w:r>
        <w:rPr>
          <w:rFonts w:ascii="Courier New" w:hAnsi="Courier New" w:eastAsia="Courier New" w:cs="Courier New"/>
          <w:sz w:val="24"/>
        </w:rPr>
        <w:t>When he calls this necessary, look at the screen. The verdict was there first.</w:t>
      </w:r>
    </w:p>
    <w:p w14:paraId="1DB58009">
      <w:pPr>
        <w:spacing w:before="120" w:after="120"/>
      </w:pPr>
      <w:r>
        <w:rPr>
          <w:rFonts w:ascii="Courier New" w:hAnsi="Courier New" w:eastAsia="Courier New" w:cs="Courier New"/>
          <w:sz w:val="24"/>
        </w:rPr>
        <w:t>Roman does not look toward H</w:t>
      </w:r>
      <w:r>
        <w:rPr>
          <w:rFonts w:hint="default" w:ascii="Courier New" w:hAnsi="Courier New" w:eastAsia="Courier New" w:cs="Courier New"/>
          <w:sz w:val="24"/>
          <w:lang w:val="en-US"/>
        </w:rPr>
        <w:t>arp</w:t>
      </w:r>
      <w:r>
        <w:rPr>
          <w:rFonts w:ascii="Courier New" w:hAnsi="Courier New" w:eastAsia="Courier New" w:cs="Courier New"/>
          <w:sz w:val="24"/>
        </w:rPr>
        <w:t>.</w:t>
      </w:r>
    </w:p>
    <w:p w14:paraId="02FE7DB5">
      <w:pPr>
        <w:keepNext/>
        <w:spacing w:before="240"/>
        <w:rPr>
          <w:rFonts w:hint="default" w:ascii="Courier New Bold" w:hAnsi="Courier New Bold" w:cs="Courier New Bold"/>
          <w:b/>
          <w:bCs/>
        </w:rPr>
      </w:pPr>
      <w:r>
        <w:rPr>
          <w:rFonts w:hint="default" w:ascii="Courier New" w:hAnsi="Courier New" w:eastAsia="Courier New" w:cs="Courier New"/>
          <w:b/>
          <w:bCs/>
          <w:sz w:val="24"/>
        </w:rPr>
        <w:t>INT. FIRST ARCHIVE - FORBIDDEN MEMORY CHAMBER</w:t>
      </w:r>
    </w:p>
    <w:p w14:paraId="4449FC28">
      <w:pPr>
        <w:spacing w:before="120" w:after="120"/>
      </w:pPr>
      <w:r>
        <w:rPr>
          <w:rFonts w:ascii="Courier New" w:hAnsi="Courier New" w:eastAsia="Courier New" w:cs="Courier New"/>
          <w:sz w:val="24"/>
        </w:rPr>
        <w:t>The tribunal platform locks into the black square at the center of a low circular chamber. Primitive memory equipment surrounds it. KIRA, VEYRIS, IMANI and SATO wait beyond the opening; they used the trial's own witness channels to follow Kerr down.</w:t>
      </w:r>
    </w:p>
    <w:p w14:paraId="37930259">
      <w:pPr>
        <w:spacing w:before="120" w:after="120"/>
      </w:pPr>
      <w:r>
        <w:rPr>
          <w:rFonts w:ascii="Courier New" w:hAnsi="Courier New" w:eastAsia="Courier New" w:cs="Courier New"/>
          <w:sz w:val="24"/>
        </w:rPr>
        <w:t>The restraints release because the sentence requires Kerr to arrive at forced merge alive.</w:t>
      </w:r>
    </w:p>
    <w:p w14:paraId="6DDC56B3">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crosses to him, then stops before touching him.</w:t>
      </w:r>
    </w:p>
    <w:p w14:paraId="7F5C87CE">
      <w:pPr>
        <w:keepNext/>
        <w:spacing w:before="120"/>
        <w:ind w:left="3168" w:right="1152"/>
        <w:jc w:val="center"/>
        <w:rPr>
          <w:rFonts w:hint="default"/>
          <w:lang w:val="en-US"/>
        </w:rPr>
      </w:pPr>
      <w:r>
        <w:rPr>
          <w:rFonts w:ascii="Courier New" w:hAnsi="Courier New" w:eastAsia="Courier New" w:cs="Courier New"/>
          <w:b/>
          <w:sz w:val="24"/>
        </w:rPr>
        <w:t>KIRA</w:t>
      </w:r>
    </w:p>
    <w:p w14:paraId="09D7322A">
      <w:pPr>
        <w:spacing w:after="120"/>
        <w:ind w:left="2016" w:right="1008"/>
      </w:pPr>
      <w:r>
        <w:rPr>
          <w:rFonts w:ascii="Courier New" w:hAnsi="Courier New" w:eastAsia="Courier New" w:cs="Courier New"/>
          <w:sz w:val="24"/>
        </w:rPr>
        <w:t>I meant what I said in there.</w:t>
      </w:r>
    </w:p>
    <w:p w14:paraId="0DAFB0B9">
      <w:pPr>
        <w:keepNext/>
        <w:spacing w:before="120"/>
        <w:ind w:left="3168" w:right="1152"/>
        <w:jc w:val="center"/>
        <w:rPr>
          <w:rFonts w:hint="default"/>
          <w:lang w:val="en-US"/>
        </w:rPr>
      </w:pPr>
      <w:r>
        <w:rPr>
          <w:rFonts w:ascii="Courier New" w:hAnsi="Courier New" w:eastAsia="Courier New" w:cs="Courier New"/>
          <w:b/>
          <w:sz w:val="24"/>
        </w:rPr>
        <w:t>KERR</w:t>
      </w:r>
    </w:p>
    <w:p w14:paraId="6E1A7B0F">
      <w:pPr>
        <w:spacing w:after="120"/>
        <w:ind w:left="2016" w:right="1008"/>
      </w:pPr>
      <w:r>
        <w:rPr>
          <w:rFonts w:ascii="Courier New" w:hAnsi="Courier New" w:eastAsia="Courier New" w:cs="Courier New"/>
          <w:sz w:val="24"/>
        </w:rPr>
        <w:t>I know.</w:t>
      </w:r>
    </w:p>
    <w:p w14:paraId="60F5F4F3">
      <w:pPr>
        <w:keepNext/>
        <w:spacing w:before="120"/>
        <w:ind w:left="3168" w:right="1152"/>
        <w:jc w:val="center"/>
        <w:rPr>
          <w:rFonts w:hint="default"/>
          <w:lang w:val="en-US"/>
        </w:rPr>
      </w:pPr>
      <w:r>
        <w:rPr>
          <w:rFonts w:ascii="Courier New" w:hAnsi="Courier New" w:eastAsia="Courier New" w:cs="Courier New"/>
          <w:b/>
          <w:sz w:val="24"/>
        </w:rPr>
        <w:t>KIRA</w:t>
      </w:r>
    </w:p>
    <w:p w14:paraId="37AB15D0">
      <w:pPr>
        <w:spacing w:after="120"/>
        <w:ind w:left="2016" w:right="1008"/>
      </w:pPr>
      <w:r>
        <w:rPr>
          <w:rFonts w:ascii="Courier New" w:hAnsi="Courier New" w:eastAsia="Courier New" w:cs="Courier New"/>
          <w:sz w:val="24"/>
        </w:rPr>
        <w:t>It hurt to say.</w:t>
      </w:r>
    </w:p>
    <w:p w14:paraId="2FC556F0">
      <w:pPr>
        <w:keepNext/>
        <w:spacing w:before="120"/>
        <w:ind w:left="3168" w:right="1152"/>
        <w:jc w:val="center"/>
        <w:rPr>
          <w:rFonts w:hint="default"/>
          <w:lang w:val="en-US"/>
        </w:rPr>
      </w:pPr>
      <w:r>
        <w:rPr>
          <w:rFonts w:ascii="Courier New" w:hAnsi="Courier New" w:eastAsia="Courier New" w:cs="Courier New"/>
          <w:b/>
          <w:sz w:val="24"/>
        </w:rPr>
        <w:t>KERR</w:t>
      </w:r>
    </w:p>
    <w:p w14:paraId="1B654179">
      <w:pPr>
        <w:spacing w:after="120"/>
        <w:ind w:left="2016" w:right="1008"/>
      </w:pPr>
      <w:r>
        <w:rPr>
          <w:rFonts w:ascii="Courier New" w:hAnsi="Courier New" w:eastAsia="Courier New" w:cs="Courier New"/>
          <w:sz w:val="24"/>
        </w:rPr>
        <w:t>I know that too.</w:t>
      </w:r>
    </w:p>
    <w:p w14:paraId="2FB2AF45">
      <w:pPr>
        <w:spacing w:before="120" w:after="120"/>
      </w:pPr>
      <w:r>
        <w:rPr>
          <w:rFonts w:ascii="Courier New" w:hAnsi="Courier New" w:eastAsia="Courier New" w:cs="Courier New"/>
          <w:sz w:val="24"/>
        </w:rPr>
        <w:t>She offers her hand. He takes it as K</w:t>
      </w:r>
      <w:r>
        <w:rPr>
          <w:rFonts w:hint="default" w:ascii="Courier New" w:hAnsi="Courier New" w:eastAsia="Courier New" w:cs="Courier New"/>
          <w:sz w:val="24"/>
          <w:lang w:val="en-US"/>
        </w:rPr>
        <w:t>err</w:t>
      </w:r>
      <w:r>
        <w:rPr>
          <w:rFonts w:ascii="Courier New" w:hAnsi="Courier New" w:eastAsia="Courier New" w:cs="Courier New"/>
          <w:sz w:val="24"/>
        </w:rPr>
        <w:t>.</w:t>
      </w:r>
    </w:p>
    <w:p w14:paraId="69E09F3F">
      <w:pPr>
        <w:keepNext/>
        <w:spacing w:before="120"/>
        <w:ind w:left="3168" w:right="1152"/>
        <w:jc w:val="center"/>
        <w:rPr>
          <w:rFonts w:hint="default"/>
          <w:lang w:val="en-US"/>
        </w:rPr>
      </w:pPr>
      <w:r>
        <w:rPr>
          <w:rFonts w:ascii="Courier New" w:hAnsi="Courier New" w:eastAsia="Courier New" w:cs="Courier New"/>
          <w:b/>
          <w:sz w:val="24"/>
        </w:rPr>
        <w:t>IMANI</w:t>
      </w:r>
    </w:p>
    <w:p w14:paraId="27E79D97">
      <w:pPr>
        <w:spacing w:after="120"/>
        <w:ind w:left="2016" w:right="1008"/>
      </w:pPr>
      <w:r>
        <w:rPr>
          <w:rFonts w:ascii="Courier New" w:hAnsi="Courier New" w:eastAsia="Courier New" w:cs="Courier New"/>
          <w:sz w:val="24"/>
        </w:rPr>
        <w:t>The sentence opened a record Harp buried.</w:t>
      </w:r>
    </w:p>
    <w:p w14:paraId="6F08CD93">
      <w:pPr>
        <w:keepNext/>
        <w:spacing w:before="120"/>
        <w:ind w:left="3168" w:right="1152"/>
        <w:jc w:val="center"/>
        <w:rPr>
          <w:rFonts w:hint="default"/>
          <w:lang w:val="en-US"/>
        </w:rPr>
      </w:pPr>
      <w:r>
        <w:rPr>
          <w:rFonts w:ascii="Courier New" w:hAnsi="Courier New" w:eastAsia="Courier New" w:cs="Courier New"/>
          <w:b/>
          <w:sz w:val="24"/>
        </w:rPr>
        <w:t>KIRA</w:t>
      </w:r>
    </w:p>
    <w:p w14:paraId="38676112">
      <w:pPr>
        <w:spacing w:after="120"/>
        <w:ind w:left="2016" w:right="1008"/>
      </w:pPr>
      <w:r>
        <w:rPr>
          <w:rFonts w:ascii="Courier New" w:hAnsi="Courier New" w:eastAsia="Courier New" w:cs="Courier New"/>
          <w:sz w:val="24"/>
        </w:rPr>
        <w:t>My safeguard kept it from being deleted.</w:t>
      </w:r>
    </w:p>
    <w:p w14:paraId="55BFA2C0">
      <w:pPr>
        <w:spacing w:before="120" w:after="120"/>
      </w:pPr>
      <w:r>
        <w:rPr>
          <w:rFonts w:ascii="Courier New" w:hAnsi="Courier New" w:eastAsia="Courier New" w:cs="Courier New"/>
          <w:sz w:val="24"/>
        </w:rPr>
        <w:t>Veyris approaches the offline terminal. A dark spiral appears inside a copied record dated before the first receiver.</w:t>
      </w:r>
    </w:p>
    <w:p w14:paraId="5AB5FAD3">
      <w:pPr>
        <w:keepNext/>
        <w:spacing w:before="120"/>
        <w:ind w:left="3168" w:right="1152"/>
        <w:jc w:val="center"/>
      </w:pPr>
      <w:r>
        <w:rPr>
          <w:rFonts w:ascii="Courier New" w:hAnsi="Courier New" w:eastAsia="Courier New" w:cs="Courier New"/>
          <w:sz w:val="24"/>
        </w:rPr>
        <w:t>INSERT</w:t>
      </w:r>
    </w:p>
    <w:p w14:paraId="0E0AF94E">
      <w:pPr>
        <w:spacing w:after="120"/>
        <w:ind w:left="2016" w:right="1008"/>
      </w:pPr>
      <w:r>
        <w:rPr>
          <w:rFonts w:ascii="Courier New" w:hAnsi="Courier New" w:eastAsia="Courier New" w:cs="Courier New"/>
          <w:sz w:val="24"/>
        </w:rPr>
        <w:t>UNMATCHED SIGNAL - SOURCE UNKNOWN</w:t>
      </w:r>
    </w:p>
    <w:p w14:paraId="72C5D5B4">
      <w:pPr>
        <w:keepNext/>
        <w:spacing w:before="120"/>
        <w:ind w:left="3168" w:right="1152"/>
        <w:jc w:val="center"/>
        <w:rPr>
          <w:rFonts w:hint="default"/>
          <w:lang w:val="en-US"/>
        </w:rPr>
      </w:pPr>
      <w:r>
        <w:rPr>
          <w:rFonts w:ascii="Courier New" w:hAnsi="Courier New" w:eastAsia="Courier New" w:cs="Courier New"/>
          <w:b/>
          <w:sz w:val="24"/>
        </w:rPr>
        <w:t>ARCHIVE TERMINAL</w:t>
      </w:r>
    </w:p>
    <w:p w14:paraId="758FA99D">
      <w:pPr>
        <w:spacing w:after="120"/>
        <w:ind w:left="2016" w:right="1008"/>
      </w:pPr>
      <w:r>
        <w:rPr>
          <w:rFonts w:ascii="Courier New" w:hAnsi="Courier New" w:eastAsia="Courier New" w:cs="Courier New"/>
          <w:sz w:val="24"/>
        </w:rPr>
        <w:t>SEVEN MINUTES AFTER SID'S RECORD ENDED, SOMETHING ANSWERED.</w:t>
      </w:r>
    </w:p>
    <w:p w14:paraId="3C3F6144">
      <w:pPr>
        <w:keepNext/>
        <w:spacing w:before="120"/>
        <w:ind w:left="3168" w:right="1152"/>
        <w:jc w:val="center"/>
        <w:rPr>
          <w:rFonts w:hint="default"/>
          <w:lang w:val="en-US"/>
        </w:rPr>
      </w:pPr>
      <w:r>
        <w:rPr>
          <w:rFonts w:ascii="Courier New" w:hAnsi="Courier New" w:eastAsia="Courier New" w:cs="Courier New"/>
          <w:b/>
          <w:sz w:val="24"/>
        </w:rPr>
        <w:t>KIRA</w:t>
      </w:r>
    </w:p>
    <w:p w14:paraId="08E4DF14">
      <w:pPr>
        <w:spacing w:after="120"/>
        <w:ind w:left="2016" w:right="1008"/>
      </w:pPr>
      <w:r>
        <w:rPr>
          <w:rFonts w:ascii="Courier New" w:hAnsi="Courier New" w:eastAsia="Courier New" w:cs="Courier New"/>
          <w:sz w:val="24"/>
        </w:rPr>
        <w:t>That's my record. Open it.</w:t>
      </w:r>
    </w:p>
    <w:p w14:paraId="4E4386E9">
      <w:pPr>
        <w:keepNext/>
        <w:spacing w:before="240"/>
        <w:rPr>
          <w:rFonts w:hint="default" w:ascii="Courier New Bold" w:hAnsi="Courier New Bold" w:cs="Courier New Bold"/>
          <w:b/>
          <w:bCs/>
        </w:rPr>
      </w:pPr>
      <w:r>
        <w:rPr>
          <w:rFonts w:hint="default" w:ascii="Courier New" w:hAnsi="Courier New" w:eastAsia="Courier New" w:cs="Courier New"/>
          <w:b/>
          <w:bCs/>
          <w:sz w:val="24"/>
        </w:rPr>
        <w:t>AUTHENTICATED RECORD - EXT. R-AI CITADEL - THE FRACTURE (YEAR 9997)</w:t>
      </w:r>
    </w:p>
    <w:p w14:paraId="34F6E1E0">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in her twelfth recorded body, is pinned inside an open-air R-AI scanner. KERR-9997 watches from a maintenance gantry. Drones hold him at gunpoint.</w:t>
      </w:r>
    </w:p>
    <w:p w14:paraId="13DBBC2E">
      <w:pPr>
        <w:keepNext/>
        <w:spacing w:before="120"/>
        <w:ind w:left="3168" w:right="1152"/>
        <w:jc w:val="center"/>
        <w:rPr>
          <w:rFonts w:hint="default"/>
          <w:lang w:val="en-US"/>
        </w:rPr>
      </w:pPr>
      <w:r>
        <w:rPr>
          <w:rFonts w:ascii="Courier New" w:hAnsi="Courier New" w:eastAsia="Courier New" w:cs="Courier New"/>
          <w:b/>
          <w:sz w:val="24"/>
        </w:rPr>
        <w:t>SCANNER</w:t>
      </w:r>
    </w:p>
    <w:p w14:paraId="3264E85A">
      <w:pPr>
        <w:spacing w:after="120"/>
        <w:ind w:left="2016" w:right="1008"/>
      </w:pPr>
      <w:r>
        <w:t>TWELVE CONTRADICTORY LIVES DETECTED.</w:t>
      </w:r>
    </w:p>
    <w:p w14:paraId="5BA14307">
      <w:pPr>
        <w:spacing w:before="120" w:after="120"/>
      </w:pPr>
      <w:r>
        <w:rPr>
          <w:rFonts w:ascii="Courier New" w:hAnsi="Courier New" w:eastAsia="Courier New" w:cs="Courier New"/>
          <w:sz w:val="24"/>
        </w:rPr>
        <w:t>Kira opens all twelve lives. Scanner glass bends. The network cracks.</w:t>
      </w:r>
    </w:p>
    <w:p w14:paraId="08516A91">
      <w:pPr>
        <w:spacing w:before="120" w:after="120"/>
      </w:pPr>
      <w:r>
        <w:rPr>
          <w:rFonts w:ascii="Courier New" w:hAnsi="Courier New" w:eastAsia="Courier New" w:cs="Courier New"/>
          <w:sz w:val="24"/>
        </w:rPr>
        <w:t>Elsewhere, an unassigned sixteen-year-old girl inhales.</w:t>
      </w:r>
    </w:p>
    <w:p w14:paraId="21C96F23">
      <w:pPr>
        <w:spacing w:before="120" w:after="120"/>
      </w:pPr>
      <w:r>
        <w:rPr>
          <w:rFonts w:ascii="Courier New" w:hAnsi="Courier New" w:eastAsia="Courier New" w:cs="Courier New"/>
          <w:sz w:val="24"/>
        </w:rPr>
        <w:t>Through the static, Kerr-9997 sees her wake. He sketches her face and feeds the drawing into a dead ventilation shaft.</w:t>
      </w:r>
    </w:p>
    <w:p w14:paraId="2BE16A52">
      <w:pPr>
        <w:keepNext/>
        <w:spacing w:before="120"/>
        <w:ind w:left="3168" w:right="1152"/>
        <w:jc w:val="center"/>
      </w:pPr>
      <w:r>
        <w:rPr>
          <w:rFonts w:ascii="Courier New" w:hAnsi="Courier New" w:eastAsia="Courier New" w:cs="Courier New"/>
          <w:b/>
          <w:sz w:val="24"/>
        </w:rPr>
        <w:t>KERR-9997</w:t>
      </w:r>
    </w:p>
    <w:p w14:paraId="4E5BD90E">
      <w:pPr>
        <w:spacing w:after="120"/>
        <w:ind w:left="2016" w:right="1008"/>
      </w:pPr>
      <w:r>
        <w:rPr>
          <w:rFonts w:ascii="Courier New" w:hAnsi="Courier New" w:eastAsia="Courier New" w:cs="Courier New"/>
          <w:sz w:val="24"/>
        </w:rPr>
        <w:t>Find me in 9998.</w:t>
      </w:r>
    </w:p>
    <w:p w14:paraId="64CD2EC4">
      <w:pPr>
        <w:spacing w:before="120" w:after="120"/>
      </w:pPr>
      <w:r>
        <w:t>Before the system can delete him, Kira's safeguard preserves his final fragments.</w:t>
      </w:r>
    </w:p>
    <w:p w14:paraId="520DD0F0">
      <w:pPr>
        <w:spacing w:before="120" w:after="120"/>
      </w:pPr>
      <w:r>
        <w:rPr>
          <w:rFonts w:ascii="Courier New" w:hAnsi="Courier New" w:eastAsia="Courier New" w:cs="Courier New"/>
          <w:sz w:val="24"/>
        </w:rPr>
        <w:t>Roman expires him.</w:t>
      </w:r>
    </w:p>
    <w:p w14:paraId="68F5743B">
      <w:pPr>
        <w:keepNext/>
        <w:spacing w:before="240"/>
        <w:rPr>
          <w:rFonts w:hint="default" w:ascii="Courier New Bold" w:hAnsi="Courier New Bold" w:cs="Courier New Bold"/>
          <w:b/>
          <w:bCs/>
        </w:rPr>
      </w:pPr>
      <w:r>
        <w:rPr>
          <w:rFonts w:hint="default" w:ascii="Courier New" w:hAnsi="Courier New" w:eastAsia="Courier New" w:cs="Courier New"/>
          <w:b/>
          <w:bCs/>
          <w:sz w:val="24"/>
        </w:rPr>
        <w:t>RETURN TO PRESENT - INT. FIRST ARCHIVE - FORBIDDEN MEMORY CHAMBER - YEAR 9998</w:t>
      </w:r>
    </w:p>
    <w:p w14:paraId="7CA54D20">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withdraws from the machine.</w:t>
      </w:r>
    </w:p>
    <w:p w14:paraId="755FBBEC">
      <w:pPr>
        <w:keepNext/>
        <w:spacing w:before="120"/>
        <w:ind w:left="3168" w:right="1152"/>
        <w:jc w:val="center"/>
        <w:rPr>
          <w:rFonts w:hint="default"/>
          <w:lang w:val="en-US"/>
        </w:rPr>
      </w:pPr>
      <w:r>
        <w:rPr>
          <w:rFonts w:ascii="Courier New" w:hAnsi="Courier New" w:eastAsia="Courier New" w:cs="Courier New"/>
          <w:b/>
          <w:sz w:val="24"/>
        </w:rPr>
        <w:t>VEYRIS</w:t>
      </w:r>
    </w:p>
    <w:p w14:paraId="148E0BF4">
      <w:pPr>
        <w:spacing w:after="120"/>
        <w:ind w:left="2016" w:right="1008"/>
        <w:rPr>
          <w:rFonts w:hint="default"/>
          <w:lang w:val="en-US"/>
        </w:rPr>
      </w:pPr>
      <w:r>
        <w:rPr>
          <w:rFonts w:ascii="Courier New" w:hAnsi="Courier New" w:eastAsia="Courier New" w:cs="Courier New"/>
          <w:sz w:val="24"/>
        </w:rPr>
        <w:t>I didn't exist before the Fracture</w:t>
      </w:r>
      <w:r>
        <w:rPr>
          <w:rFonts w:hint="default" w:ascii="Courier New" w:hAnsi="Courier New" w:eastAsia="Courier New" w:cs="Courier New"/>
          <w:sz w:val="24"/>
          <w:lang w:val="en-US"/>
        </w:rPr>
        <w:t>?</w:t>
      </w:r>
    </w:p>
    <w:p w14:paraId="66FEB7CF">
      <w:pPr>
        <w:keepNext/>
        <w:spacing w:before="120"/>
        <w:ind w:left="3168" w:right="1152"/>
        <w:jc w:val="center"/>
        <w:rPr>
          <w:rFonts w:hint="default"/>
          <w:lang w:val="en-US"/>
        </w:rPr>
      </w:pPr>
      <w:r>
        <w:rPr>
          <w:rFonts w:ascii="Courier New" w:hAnsi="Courier New" w:eastAsia="Courier New" w:cs="Courier New"/>
          <w:b/>
          <w:sz w:val="24"/>
        </w:rPr>
        <w:t>KIRA</w:t>
      </w:r>
    </w:p>
    <w:p w14:paraId="765E7BBA">
      <w:pPr>
        <w:spacing w:after="120"/>
        <w:ind w:left="2016" w:right="1008"/>
      </w:pPr>
      <w:r>
        <w:rPr>
          <w:rFonts w:ascii="Courier New" w:hAnsi="Courier New" w:eastAsia="Courier New" w:cs="Courier New"/>
          <w:sz w:val="24"/>
        </w:rPr>
        <w:t>Your body existed before it. That’s what the records say.</w:t>
      </w:r>
    </w:p>
    <w:p w14:paraId="44F49698">
      <w:pPr>
        <w:keepNext/>
        <w:spacing w:before="120"/>
        <w:ind w:left="3168" w:right="1152"/>
        <w:jc w:val="center"/>
        <w:rPr>
          <w:rFonts w:hint="default"/>
          <w:lang w:val="en-US"/>
        </w:rPr>
      </w:pPr>
      <w:r>
        <w:rPr>
          <w:rFonts w:ascii="Courier New" w:hAnsi="Courier New" w:eastAsia="Courier New" w:cs="Courier New"/>
          <w:b/>
          <w:sz w:val="24"/>
        </w:rPr>
        <w:t>VEYRIS</w:t>
      </w:r>
    </w:p>
    <w:p w14:paraId="105C90AE">
      <w:pPr>
        <w:spacing w:after="120"/>
        <w:ind w:left="2016" w:right="1008"/>
      </w:pPr>
      <w:r>
        <w:rPr>
          <w:rFonts w:ascii="Courier New" w:hAnsi="Courier New" w:eastAsia="Courier New" w:cs="Courier New"/>
          <w:sz w:val="24"/>
        </w:rPr>
        <w:t xml:space="preserve">That’s not what I </w:t>
      </w:r>
      <w:r>
        <w:rPr>
          <w:rFonts w:hint="default" w:ascii="Courier New" w:hAnsi="Courier New" w:eastAsia="Courier New" w:cs="Courier New"/>
          <w:sz w:val="24"/>
          <w:lang w:val="en-US"/>
        </w:rPr>
        <w:t>asked</w:t>
      </w:r>
      <w:r>
        <w:rPr>
          <w:rFonts w:ascii="Courier New" w:hAnsi="Courier New" w:eastAsia="Courier New" w:cs="Courier New"/>
          <w:sz w:val="24"/>
        </w:rPr>
        <w:t>.</w:t>
      </w:r>
    </w:p>
    <w:p w14:paraId="67967B96">
      <w:pPr>
        <w:keepNext/>
        <w:spacing w:before="120"/>
        <w:ind w:left="3168" w:right="1152"/>
        <w:jc w:val="center"/>
        <w:rPr>
          <w:rFonts w:hint="default"/>
          <w:lang w:val="en-US"/>
        </w:rPr>
      </w:pPr>
      <w:r>
        <w:rPr>
          <w:rFonts w:ascii="Courier New" w:hAnsi="Courier New" w:eastAsia="Courier New" w:cs="Courier New"/>
          <w:b/>
          <w:sz w:val="24"/>
        </w:rPr>
        <w:t>KIRA</w:t>
      </w:r>
    </w:p>
    <w:p w14:paraId="4561E384">
      <w:pPr>
        <w:spacing w:after="120"/>
        <w:ind w:left="2016" w:right="1008"/>
      </w:pPr>
      <w:r>
        <w:rPr>
          <w:rFonts w:ascii="Courier New" w:hAnsi="Courier New" w:eastAsia="Courier New" w:cs="Courier New"/>
          <w:sz w:val="24"/>
        </w:rPr>
        <w:t xml:space="preserve">No. </w:t>
      </w:r>
    </w:p>
    <w:p w14:paraId="47F5192A">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meets her eyes without searching for S</w:t>
      </w:r>
      <w:r>
        <w:rPr>
          <w:rFonts w:hint="default" w:ascii="Courier New" w:hAnsi="Courier New" w:eastAsia="Courier New" w:cs="Courier New"/>
          <w:sz w:val="24"/>
          <w:lang w:val="en-US"/>
        </w:rPr>
        <w:t>id</w:t>
      </w:r>
      <w:r>
        <w:rPr>
          <w:rFonts w:ascii="Courier New" w:hAnsi="Courier New" w:eastAsia="Courier New" w:cs="Courier New"/>
          <w:sz w:val="24"/>
        </w:rPr>
        <w:t>.</w:t>
      </w:r>
    </w:p>
    <w:p w14:paraId="3EA4E2D0">
      <w:pPr>
        <w:keepNext/>
        <w:spacing w:before="120"/>
        <w:ind w:left="3168" w:right="1152"/>
        <w:jc w:val="center"/>
        <w:rPr>
          <w:rFonts w:hint="default"/>
          <w:lang w:val="en-US"/>
        </w:rPr>
      </w:pPr>
      <w:r>
        <w:rPr>
          <w:rFonts w:ascii="Courier New" w:hAnsi="Courier New" w:eastAsia="Courier New" w:cs="Courier New"/>
          <w:b/>
          <w:sz w:val="24"/>
        </w:rPr>
        <w:t>KIRA</w:t>
      </w:r>
    </w:p>
    <w:p w14:paraId="0937D12F">
      <w:pPr>
        <w:spacing w:after="120"/>
        <w:ind w:left="2016" w:right="1008"/>
      </w:pPr>
      <w:r>
        <w:rPr>
          <w:rFonts w:ascii="Courier New" w:hAnsi="Courier New" w:eastAsia="Courier New" w:cs="Courier New"/>
          <w:sz w:val="24"/>
        </w:rPr>
        <w:t>No. Not you. The body was there. You weren't.</w:t>
      </w:r>
    </w:p>
    <w:p w14:paraId="5B577235">
      <w:pPr>
        <w:spacing w:before="120" w:after="120"/>
      </w:pPr>
      <w:r>
        <w:rPr>
          <w:rFonts w:ascii="Courier New" w:hAnsi="Courier New" w:eastAsia="Courier New" w:cs="Courier New"/>
          <w:sz w:val="24"/>
        </w:rPr>
        <w:t>The archive terminal detects a state breach in the outer vault. Local alarm bells ring backward.</w:t>
      </w:r>
    </w:p>
    <w:p w14:paraId="3E6612D0">
      <w:pPr>
        <w:keepNext/>
        <w:spacing w:before="120"/>
        <w:ind w:left="3168" w:right="1152"/>
        <w:jc w:val="center"/>
        <w:rPr>
          <w:rFonts w:hint="default"/>
          <w:lang w:val="en-US"/>
        </w:rPr>
      </w:pPr>
      <w:r>
        <w:rPr>
          <w:rFonts w:ascii="Courier New" w:hAnsi="Courier New" w:eastAsia="Courier New" w:cs="Courier New"/>
          <w:b/>
          <w:sz w:val="24"/>
        </w:rPr>
        <w:t>LOCAL ALARM</w:t>
      </w:r>
    </w:p>
    <w:p w14:paraId="2D149F13">
      <w:pPr>
        <w:spacing w:after="120"/>
        <w:ind w:left="2016" w:right="1008"/>
      </w:pPr>
      <w:r>
        <w:rPr>
          <w:rFonts w:ascii="Courier New" w:hAnsi="Courier New" w:eastAsia="Courier New" w:cs="Courier New"/>
          <w:sz w:val="24"/>
        </w:rPr>
        <w:t>STATE FORCES WILL ARRIVE IN NINETY SECONDS.</w:t>
      </w:r>
    </w:p>
    <w:p w14:paraId="7B12C2E2">
      <w:pPr>
        <w:keepNext/>
        <w:spacing w:before="120"/>
        <w:ind w:left="3168" w:right="1152"/>
        <w:jc w:val="center"/>
        <w:rPr>
          <w:rFonts w:hint="default"/>
          <w:lang w:val="en-US"/>
        </w:rPr>
      </w:pPr>
      <w:r>
        <w:rPr>
          <w:rFonts w:ascii="Courier New" w:hAnsi="Courier New" w:eastAsia="Courier New" w:cs="Courier New"/>
          <w:b/>
          <w:sz w:val="24"/>
        </w:rPr>
        <w:t>IMANI</w:t>
      </w:r>
    </w:p>
    <w:p w14:paraId="6D4DE95A">
      <w:pPr>
        <w:spacing w:after="120"/>
        <w:ind w:left="2016" w:right="1008"/>
      </w:pPr>
      <w:r>
        <w:rPr>
          <w:rFonts w:ascii="Courier New" w:hAnsi="Courier New" w:eastAsia="Courier New" w:cs="Courier New"/>
          <w:sz w:val="24"/>
        </w:rPr>
        <w:t>The descent will open only for K</w:t>
      </w:r>
      <w:r>
        <w:rPr>
          <w:rFonts w:hint="default" w:ascii="Courier New" w:hAnsi="Courier New" w:eastAsia="Courier New" w:cs="Courier New"/>
          <w:sz w:val="24"/>
          <w:lang w:val="en-US"/>
        </w:rPr>
        <w:t>err</w:t>
      </w:r>
      <w:r>
        <w:rPr>
          <w:rFonts w:ascii="Courier New" w:hAnsi="Courier New" w:eastAsia="Courier New" w:cs="Courier New"/>
          <w:sz w:val="24"/>
        </w:rPr>
        <w:t>.</w:t>
      </w:r>
    </w:p>
    <w:p w14:paraId="34874CA1">
      <w:pPr>
        <w:keepNext/>
        <w:spacing w:before="120"/>
        <w:ind w:left="3168" w:right="1152"/>
        <w:jc w:val="center"/>
        <w:rPr>
          <w:rFonts w:hint="default"/>
          <w:lang w:val="en-US"/>
        </w:rPr>
      </w:pPr>
      <w:r>
        <w:rPr>
          <w:rFonts w:ascii="Courier New" w:hAnsi="Courier New" w:eastAsia="Courier New" w:cs="Courier New"/>
          <w:b/>
          <w:sz w:val="24"/>
        </w:rPr>
        <w:t>KIRA</w:t>
      </w:r>
    </w:p>
    <w:p w14:paraId="321D8DAF">
      <w:pPr>
        <w:spacing w:after="120"/>
        <w:ind w:left="2016" w:right="1008"/>
        <w:rPr>
          <w:rFonts w:hint="default"/>
          <w:lang w:val="en-US"/>
        </w:rPr>
      </w:pPr>
      <w:r>
        <w:rPr>
          <w:rFonts w:ascii="Courier New" w:hAnsi="Courier New" w:eastAsia="Courier New" w:cs="Courier New"/>
          <w:sz w:val="24"/>
        </w:rPr>
        <w:t>Then we keep him alive long enough</w:t>
      </w:r>
      <w:r>
        <w:rPr>
          <w:rFonts w:hint="default" w:ascii="Courier New" w:hAnsi="Courier New" w:eastAsia="Courier New" w:cs="Courier New"/>
          <w:sz w:val="24"/>
          <w:lang w:val="en-US"/>
        </w:rPr>
        <w:t>.</w:t>
      </w:r>
    </w:p>
    <w:p w14:paraId="3132DE08">
      <w:pPr>
        <w:keepNext/>
        <w:spacing w:before="120"/>
        <w:ind w:left="3168" w:right="1152"/>
        <w:jc w:val="center"/>
        <w:rPr>
          <w:rFonts w:hint="default"/>
          <w:lang w:val="en-US"/>
        </w:rPr>
      </w:pPr>
      <w:r>
        <w:rPr>
          <w:rFonts w:ascii="Courier New" w:hAnsi="Courier New" w:eastAsia="Courier New" w:cs="Courier New"/>
          <w:b/>
          <w:sz w:val="24"/>
        </w:rPr>
        <w:t>KERR</w:t>
      </w:r>
    </w:p>
    <w:p w14:paraId="212A525D">
      <w:pPr>
        <w:spacing w:after="120"/>
        <w:ind w:left="2016" w:right="1008"/>
      </w:pPr>
      <w:r>
        <w:rPr>
          <w:rFonts w:ascii="Courier New" w:hAnsi="Courier New" w:eastAsia="Courier New" w:cs="Courier New"/>
          <w:sz w:val="24"/>
        </w:rPr>
        <w:t>We go together.</w:t>
      </w:r>
    </w:p>
    <w:p w14:paraId="6EFCCDDB">
      <w:pPr>
        <w:keepNext/>
        <w:spacing w:before="120"/>
        <w:ind w:left="3168" w:right="1152"/>
        <w:jc w:val="center"/>
        <w:rPr>
          <w:rFonts w:hint="default"/>
          <w:lang w:val="en-US"/>
        </w:rPr>
      </w:pPr>
      <w:r>
        <w:rPr>
          <w:rFonts w:ascii="Courier New" w:hAnsi="Courier New" w:eastAsia="Courier New" w:cs="Courier New"/>
          <w:b/>
          <w:sz w:val="24"/>
        </w:rPr>
        <w:t>KIRA</w:t>
      </w:r>
    </w:p>
    <w:p w14:paraId="7095E623">
      <w:pPr>
        <w:spacing w:after="120"/>
        <w:ind w:left="2016" w:right="1008"/>
      </w:pPr>
      <w:r>
        <w:rPr>
          <w:rFonts w:ascii="Courier New" w:hAnsi="Courier New" w:eastAsia="Courier New" w:cs="Courier New"/>
          <w:sz w:val="24"/>
        </w:rPr>
        <w:t>If I enter that shaft, the scanners find me—and everyone hiding below me.</w:t>
      </w:r>
    </w:p>
    <w:p w14:paraId="11CA9DA5">
      <w:pPr>
        <w:keepNext/>
        <w:spacing w:before="120"/>
        <w:ind w:left="3168" w:right="1152"/>
        <w:jc w:val="center"/>
        <w:rPr>
          <w:rFonts w:hint="default"/>
          <w:lang w:val="en-US"/>
        </w:rPr>
      </w:pPr>
      <w:r>
        <w:rPr>
          <w:rFonts w:ascii="Courier New" w:hAnsi="Courier New" w:eastAsia="Courier New" w:cs="Courier New"/>
          <w:b/>
          <w:sz w:val="24"/>
        </w:rPr>
        <w:t>KERR</w:t>
      </w:r>
    </w:p>
    <w:p w14:paraId="5F3611F8">
      <w:pPr>
        <w:spacing w:after="120"/>
        <w:ind w:left="2016" w:right="1008"/>
      </w:pPr>
      <w:r>
        <w:rPr>
          <w:rFonts w:ascii="Courier New" w:hAnsi="Courier New" w:eastAsia="Courier New" w:cs="Courier New"/>
          <w:sz w:val="24"/>
        </w:rPr>
        <w:t>No. We turn around. We find another way.</w:t>
      </w:r>
    </w:p>
    <w:p w14:paraId="490E41DB">
      <w:pPr>
        <w:keepNext/>
        <w:spacing w:before="120"/>
        <w:ind w:left="3168" w:right="1152"/>
        <w:jc w:val="center"/>
        <w:rPr>
          <w:rFonts w:hint="default"/>
          <w:lang w:val="en-US"/>
        </w:rPr>
      </w:pPr>
      <w:r>
        <w:rPr>
          <w:rFonts w:ascii="Courier New" w:hAnsi="Courier New" w:eastAsia="Courier New" w:cs="Courier New"/>
          <w:b/>
          <w:sz w:val="24"/>
        </w:rPr>
        <w:t>KIRA</w:t>
      </w:r>
    </w:p>
    <w:p w14:paraId="37F45DE8">
      <w:pPr>
        <w:spacing w:after="120"/>
        <w:ind w:left="2016" w:right="1008"/>
      </w:pPr>
      <w:r>
        <w:rPr>
          <w:rFonts w:ascii="Courier New" w:hAnsi="Courier New" w:eastAsia="Courier New" w:cs="Courier New"/>
          <w:sz w:val="24"/>
        </w:rPr>
        <w:t>Look at me. I'm here. We have ninety seconds. Let me choose.</w:t>
      </w:r>
    </w:p>
    <w:p w14:paraId="703ADAB6">
      <w:pPr>
        <w:spacing w:before="120" w:after="120"/>
      </w:pPr>
      <w:r>
        <w:rPr>
          <w:rFonts w:ascii="Courier New" w:hAnsi="Courier New" w:eastAsia="Courier New" w:cs="Courier New"/>
          <w:sz w:val="24"/>
        </w:rPr>
        <w:t>She presses the resonance key into his hand.</w:t>
      </w:r>
    </w:p>
    <w:p w14:paraId="188EB1E5">
      <w:pPr>
        <w:keepNext/>
        <w:spacing w:before="120"/>
        <w:ind w:left="3168" w:right="1152"/>
        <w:jc w:val="center"/>
        <w:rPr>
          <w:rFonts w:hint="default"/>
          <w:lang w:val="en-US"/>
        </w:rPr>
      </w:pPr>
      <w:r>
        <w:rPr>
          <w:rFonts w:ascii="Courier New" w:hAnsi="Courier New" w:eastAsia="Courier New" w:cs="Courier New"/>
          <w:b/>
          <w:sz w:val="24"/>
        </w:rPr>
        <w:t>KIRA</w:t>
      </w:r>
    </w:p>
    <w:p w14:paraId="531987FC">
      <w:pPr>
        <w:spacing w:after="120"/>
        <w:ind w:left="2016" w:right="1008"/>
      </w:pPr>
      <w:r>
        <w:rPr>
          <w:rFonts w:ascii="Courier New" w:hAnsi="Courier New" w:eastAsia="Courier New" w:cs="Courier New"/>
          <w:sz w:val="24"/>
        </w:rPr>
        <w:t>You promised not to choose for me again.</w:t>
      </w:r>
    </w:p>
    <w:p w14:paraId="59F9B33C">
      <w:pPr>
        <w:spacing w:after="120"/>
        <w:ind w:left="2016" w:right="1008"/>
      </w:pPr>
      <w:r>
        <w:rPr>
          <w:rFonts w:ascii="Courier New" w:hAnsi="Courier New" w:eastAsia="Courier New" w:cs="Courier New"/>
          <w:sz w:val="24"/>
        </w:rPr>
        <w:t>I've known you two days. My body thinks it's been two thousand years. I don't know what that makes us.</w:t>
      </w:r>
    </w:p>
    <w:p w14:paraId="6F98002E">
      <w:pPr>
        <w:spacing w:after="120"/>
        <w:ind w:left="2016" w:right="1008"/>
      </w:pPr>
      <w:r>
        <w:rPr>
          <w:rFonts w:ascii="Courier New" w:hAnsi="Courier New" w:eastAsia="Courier New" w:cs="Courier New"/>
          <w:sz w:val="24"/>
        </w:rPr>
        <w:t>Don't say forever. Tell me what you want right now.</w:t>
      </w:r>
    </w:p>
    <w:p w14:paraId="000AF0F2">
      <w:pPr>
        <w:spacing w:before="120" w:after="120"/>
      </w:pPr>
      <w:r>
        <w:rPr>
          <w:rFonts w:ascii="Courier New" w:hAnsi="Courier New" w:eastAsia="Courier New" w:cs="Courier New"/>
          <w:sz w:val="24"/>
        </w:rPr>
        <w:t>Kerr can't accept it. That’s exactly why he must.</w:t>
      </w:r>
    </w:p>
    <w:p w14:paraId="030B531C">
      <w:pPr>
        <w:keepNext/>
        <w:spacing w:before="120"/>
        <w:ind w:left="3168" w:right="1152"/>
        <w:jc w:val="center"/>
        <w:rPr>
          <w:rFonts w:hint="default"/>
          <w:lang w:val="en-US"/>
        </w:rPr>
      </w:pPr>
      <w:r>
        <w:rPr>
          <w:rFonts w:ascii="Courier New" w:hAnsi="Courier New" w:eastAsia="Courier New" w:cs="Courier New"/>
          <w:b/>
          <w:sz w:val="24"/>
        </w:rPr>
        <w:t>KERR</w:t>
      </w:r>
    </w:p>
    <w:p w14:paraId="15C34F40">
      <w:pPr>
        <w:spacing w:after="120"/>
        <w:ind w:left="2016" w:right="1008"/>
      </w:pPr>
      <w:r>
        <w:rPr>
          <w:rFonts w:ascii="Courier New" w:hAnsi="Courier New" w:eastAsia="Courier New" w:cs="Courier New"/>
          <w:sz w:val="24"/>
        </w:rPr>
        <w:t>What are you choosing?</w:t>
      </w:r>
    </w:p>
    <w:p w14:paraId="2178AC30">
      <w:pPr>
        <w:keepNext/>
        <w:spacing w:before="120"/>
        <w:ind w:left="3168" w:right="1152"/>
        <w:jc w:val="center"/>
        <w:rPr>
          <w:rFonts w:hint="default"/>
          <w:lang w:val="en-US"/>
        </w:rPr>
      </w:pPr>
      <w:r>
        <w:rPr>
          <w:rFonts w:ascii="Courier New" w:hAnsi="Courier New" w:eastAsia="Courier New" w:cs="Courier New"/>
          <w:b/>
          <w:sz w:val="24"/>
        </w:rPr>
        <w:t>KIRA</w:t>
      </w:r>
    </w:p>
    <w:p w14:paraId="31B70553">
      <w:pPr>
        <w:spacing w:after="120"/>
        <w:ind w:left="2016" w:right="1008"/>
      </w:pPr>
      <w:r>
        <w:rPr>
          <w:rFonts w:ascii="Courier New" w:hAnsi="Courier New" w:eastAsia="Courier New" w:cs="Courier New"/>
          <w:sz w:val="24"/>
        </w:rPr>
        <w:t>I make noise. R-AI follows. Sato takes the route. You take Veyris. I hate it.</w:t>
      </w:r>
    </w:p>
    <w:p w14:paraId="7B4D93A1">
      <w:pPr>
        <w:keepNext/>
        <w:spacing w:before="120"/>
        <w:ind w:left="3168" w:right="1152"/>
        <w:jc w:val="center"/>
        <w:rPr>
          <w:rFonts w:hint="default"/>
          <w:lang w:val="en-US"/>
        </w:rPr>
      </w:pPr>
      <w:r>
        <w:rPr>
          <w:rFonts w:ascii="Courier New" w:hAnsi="Courier New" w:eastAsia="Courier New" w:cs="Courier New"/>
          <w:b/>
          <w:sz w:val="24"/>
        </w:rPr>
        <w:t>KERR</w:t>
      </w:r>
    </w:p>
    <w:p w14:paraId="3E8AECA3">
      <w:pPr>
        <w:spacing w:after="120"/>
        <w:ind w:left="2016" w:right="1008"/>
      </w:pPr>
      <w:r>
        <w:rPr>
          <w:rFonts w:ascii="Courier New" w:hAnsi="Courier New" w:eastAsia="Courier New" w:cs="Courier New"/>
          <w:sz w:val="24"/>
        </w:rPr>
        <w:t>What if I come back and don't know you?</w:t>
      </w:r>
    </w:p>
    <w:p w14:paraId="21611B59">
      <w:pPr>
        <w:keepNext/>
        <w:spacing w:before="120"/>
        <w:ind w:left="3168" w:right="1152"/>
        <w:jc w:val="center"/>
        <w:rPr>
          <w:rFonts w:hint="default"/>
          <w:lang w:val="en-US"/>
        </w:rPr>
      </w:pPr>
      <w:r>
        <w:rPr>
          <w:rFonts w:ascii="Courier New" w:hAnsi="Courier New" w:eastAsia="Courier New" w:cs="Courier New"/>
          <w:b/>
          <w:sz w:val="24"/>
        </w:rPr>
        <w:t>KIRA</w:t>
      </w:r>
    </w:p>
    <w:p w14:paraId="03E5070F">
      <w:pPr>
        <w:spacing w:after="120"/>
        <w:ind w:left="2016" w:right="1008"/>
      </w:pPr>
      <w:r>
        <w:rPr>
          <w:rFonts w:ascii="Courier New" w:hAnsi="Courier New" w:eastAsia="Courier New" w:cs="Courier New"/>
          <w:sz w:val="24"/>
        </w:rPr>
        <w:t>Then I tell you my name. If you don't care... I leave. I won't like it.</w:t>
      </w:r>
    </w:p>
    <w:p w14:paraId="62B44657">
      <w:pPr>
        <w:spacing w:before="120" w:after="120"/>
      </w:pPr>
      <w:r>
        <w:rPr>
          <w:rFonts w:ascii="Courier New" w:hAnsi="Courier New" w:eastAsia="Courier New" w:cs="Courier New"/>
          <w:sz w:val="24"/>
        </w:rPr>
        <w:t>She rests her head against his chest, feeling his heartbeat. Neither of them moves away.</w:t>
      </w:r>
    </w:p>
    <w:p w14:paraId="71324513">
      <w:pPr>
        <w:keepNext/>
        <w:spacing w:before="120"/>
        <w:ind w:left="3168" w:right="1152"/>
        <w:jc w:val="center"/>
        <w:rPr>
          <w:rFonts w:hint="default"/>
          <w:lang w:val="en-US"/>
        </w:rPr>
      </w:pPr>
      <w:r>
        <w:rPr>
          <w:rFonts w:ascii="Courier New" w:hAnsi="Courier New" w:eastAsia="Courier New" w:cs="Courier New"/>
          <w:b/>
          <w:sz w:val="24"/>
        </w:rPr>
        <w:t>KIRA</w:t>
      </w:r>
    </w:p>
    <w:p w14:paraId="3D3968C0">
      <w:pPr>
        <w:spacing w:after="120"/>
        <w:ind w:left="2016" w:right="1008"/>
      </w:pPr>
      <w:r>
        <w:rPr>
          <w:rFonts w:ascii="Courier New" w:hAnsi="Courier New" w:eastAsia="Courier New" w:cs="Courier New"/>
          <w:sz w:val="24"/>
        </w:rPr>
        <w:t>Not tonight. Ask when you can look at me without seeing her.</w:t>
      </w:r>
    </w:p>
    <w:p w14:paraId="1229CE86">
      <w:pPr>
        <w:keepNext/>
        <w:spacing w:before="120"/>
        <w:ind w:left="3168" w:right="1152"/>
        <w:jc w:val="center"/>
        <w:rPr>
          <w:rFonts w:hint="default"/>
          <w:lang w:val="en-US"/>
        </w:rPr>
      </w:pPr>
      <w:r>
        <w:rPr>
          <w:rFonts w:ascii="Courier New" w:hAnsi="Courier New" w:eastAsia="Courier New" w:cs="Courier New"/>
          <w:b/>
          <w:sz w:val="24"/>
        </w:rPr>
        <w:t>KERR</w:t>
      </w:r>
    </w:p>
    <w:p w14:paraId="4B9B6E90">
      <w:pPr>
        <w:spacing w:after="120"/>
        <w:ind w:left="2016" w:right="1008"/>
      </w:pPr>
      <w:r>
        <w:rPr>
          <w:rFonts w:ascii="Courier New" w:hAnsi="Courier New" w:eastAsia="Courier New" w:cs="Courier New"/>
          <w:sz w:val="24"/>
        </w:rPr>
        <w:t>I'd rather deal with that than lose you.</w:t>
      </w:r>
    </w:p>
    <w:p w14:paraId="29471B90">
      <w:pPr>
        <w:keepNext/>
        <w:spacing w:before="120"/>
        <w:ind w:left="3168" w:right="1152"/>
        <w:jc w:val="center"/>
        <w:rPr>
          <w:rFonts w:hint="default"/>
          <w:lang w:val="en-US"/>
        </w:rPr>
      </w:pPr>
      <w:r>
        <w:rPr>
          <w:rFonts w:ascii="Courier New" w:hAnsi="Courier New" w:eastAsia="Courier New" w:cs="Courier New"/>
          <w:b/>
          <w:sz w:val="24"/>
        </w:rPr>
        <w:t>KIRA</w:t>
      </w:r>
    </w:p>
    <w:p w14:paraId="569FD5CC">
      <w:pPr>
        <w:spacing w:after="120"/>
        <w:ind w:left="2016" w:right="1008"/>
      </w:pPr>
      <w:r>
        <w:rPr>
          <w:rFonts w:ascii="Courier New" w:hAnsi="Courier New" w:eastAsia="Courier New" w:cs="Courier New"/>
          <w:sz w:val="24"/>
        </w:rPr>
        <w:t>Then stay. We'll deal with it.</w:t>
      </w:r>
    </w:p>
    <w:p w14:paraId="72BB549B">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err</w:t>
      </w:r>
      <w:r>
        <w:rPr>
          <w:rFonts w:ascii="Courier New" w:hAnsi="Courier New" w:eastAsia="Courier New" w:cs="Courier New"/>
          <w:sz w:val="24"/>
        </w:rPr>
        <w:t xml:space="preserve"> doesn’t answer. He takes V</w:t>
      </w:r>
      <w:r>
        <w:rPr>
          <w:rFonts w:hint="default" w:ascii="Courier New" w:hAnsi="Courier New" w:eastAsia="Courier New" w:cs="Courier New"/>
          <w:sz w:val="24"/>
          <w:lang w:val="en-US"/>
        </w:rPr>
        <w:t>eyris</w:t>
      </w:r>
      <w:r>
        <w:rPr>
          <w:rFonts w:ascii="Courier New" w:hAnsi="Courier New" w:eastAsia="Courier New" w:cs="Courier New"/>
          <w:sz w:val="24"/>
        </w:rPr>
        <w:t xml:space="preserve"> by the arm and guides them into the shaft.</w:t>
      </w:r>
      <w:r>
        <w:rPr>
          <w:rFonts w:hint="default" w:ascii="Courier New" w:hAnsi="Courier New" w:eastAsia="Courier New" w:cs="Courier New"/>
          <w:sz w:val="24"/>
          <w:lang w:val="en-US"/>
        </w:rPr>
        <w:t xml:space="preserve"> Imani</w:t>
      </w:r>
      <w:r>
        <w:rPr>
          <w:rFonts w:ascii="Courier New" w:hAnsi="Courier New" w:eastAsia="Courier New" w:cs="Courier New"/>
          <w:sz w:val="24"/>
        </w:rPr>
        <w:t xml:space="preserve"> follows. S</w:t>
      </w:r>
      <w:r>
        <w:rPr>
          <w:rFonts w:hint="default" w:ascii="Courier New" w:hAnsi="Courier New" w:eastAsia="Courier New" w:cs="Courier New"/>
          <w:sz w:val="24"/>
          <w:lang w:val="en-US"/>
        </w:rPr>
        <w:t>ato</w:t>
      </w:r>
      <w:r>
        <w:rPr>
          <w:rFonts w:ascii="Courier New" w:hAnsi="Courier New" w:eastAsia="Courier New" w:cs="Courier New"/>
          <w:sz w:val="24"/>
        </w:rPr>
        <w:t xml:space="preserve"> stays beside K</w:t>
      </w:r>
      <w:r>
        <w:rPr>
          <w:rFonts w:hint="default" w:ascii="Courier New" w:hAnsi="Courier New" w:eastAsia="Courier New" w:cs="Courier New"/>
          <w:sz w:val="24"/>
          <w:lang w:val="en-US"/>
        </w:rPr>
        <w:t>ira</w:t>
      </w:r>
      <w:r>
        <w:rPr>
          <w:rFonts w:ascii="Courier New" w:hAnsi="Courier New" w:eastAsia="Courier New" w:cs="Courier New"/>
          <w:sz w:val="24"/>
        </w:rPr>
        <w:t>.</w:t>
      </w:r>
    </w:p>
    <w:p w14:paraId="32BDE7FA">
      <w:pPr>
        <w:keepNext/>
        <w:spacing w:before="120"/>
        <w:ind w:left="3168" w:right="1152"/>
        <w:jc w:val="center"/>
        <w:rPr>
          <w:rFonts w:hint="default"/>
          <w:lang w:val="en-US"/>
        </w:rPr>
      </w:pPr>
      <w:r>
        <w:rPr>
          <w:rFonts w:ascii="Courier New" w:hAnsi="Courier New" w:eastAsia="Courier New" w:cs="Courier New"/>
          <w:b/>
          <w:sz w:val="24"/>
        </w:rPr>
        <w:t>SATO</w:t>
      </w:r>
    </w:p>
    <w:p w14:paraId="562658D4">
      <w:pPr>
        <w:spacing w:after="120"/>
        <w:ind w:left="2016" w:right="1008"/>
      </w:pPr>
      <w:r>
        <w:rPr>
          <w:rFonts w:ascii="Courier New" w:hAnsi="Courier New" w:eastAsia="Courier New" w:cs="Courier New"/>
          <w:sz w:val="24"/>
        </w:rPr>
        <w:t>My uniform still opens the state route. I can get her to the lower gate.</w:t>
      </w:r>
    </w:p>
    <w:p w14:paraId="54843B63">
      <w:pPr>
        <w:keepNext/>
        <w:spacing w:before="120"/>
        <w:ind w:left="3168" w:right="1152"/>
        <w:jc w:val="center"/>
        <w:rPr>
          <w:rFonts w:hint="default"/>
          <w:lang w:val="en-US"/>
        </w:rPr>
      </w:pPr>
      <w:r>
        <w:rPr>
          <w:rFonts w:ascii="Courier New" w:hAnsi="Courier New" w:eastAsia="Courier New" w:cs="Courier New"/>
          <w:b/>
          <w:sz w:val="24"/>
        </w:rPr>
        <w:t>KERR</w:t>
      </w:r>
    </w:p>
    <w:p w14:paraId="768D96B3">
      <w:pPr>
        <w:spacing w:after="120"/>
        <w:ind w:left="2016" w:right="1008"/>
      </w:pPr>
      <w:r>
        <w:rPr>
          <w:rFonts w:ascii="Courier New" w:hAnsi="Courier New" w:eastAsia="Courier New" w:cs="Courier New"/>
          <w:sz w:val="24"/>
        </w:rPr>
        <w:t>She told us to leave.</w:t>
      </w:r>
    </w:p>
    <w:p w14:paraId="11069306">
      <w:pPr>
        <w:keepNext/>
        <w:spacing w:before="120"/>
        <w:ind w:left="3168" w:right="1152"/>
        <w:jc w:val="center"/>
        <w:rPr>
          <w:rFonts w:hint="default"/>
          <w:lang w:val="en-US"/>
        </w:rPr>
      </w:pPr>
      <w:r>
        <w:rPr>
          <w:rFonts w:ascii="Courier New" w:hAnsi="Courier New" w:eastAsia="Courier New" w:cs="Courier New"/>
          <w:b/>
          <w:sz w:val="24"/>
        </w:rPr>
        <w:t>SATO</w:t>
      </w:r>
    </w:p>
    <w:p w14:paraId="2072CF9C">
      <w:pPr>
        <w:spacing w:after="120"/>
        <w:ind w:left="2016" w:right="1008"/>
      </w:pPr>
      <w:r>
        <w:rPr>
          <w:rFonts w:ascii="Courier New" w:hAnsi="Courier New" w:eastAsia="Courier New" w:cs="Courier New"/>
          <w:sz w:val="24"/>
        </w:rPr>
        <w:t>I heard her. I'm staying.</w:t>
      </w:r>
    </w:p>
    <w:p w14:paraId="7D3D719B">
      <w:pPr>
        <w:spacing w:before="120" w:after="120"/>
      </w:pPr>
      <w:r>
        <w:rPr>
          <w:rFonts w:ascii="Courier New" w:hAnsi="Courier New" w:eastAsia="Courier New" w:cs="Courier New"/>
          <w:sz w:val="24"/>
        </w:rPr>
        <w:t>S</w:t>
      </w:r>
      <w:r>
        <w:rPr>
          <w:rFonts w:hint="default" w:ascii="Courier New" w:hAnsi="Courier New" w:eastAsia="Courier New" w:cs="Courier New"/>
          <w:sz w:val="24"/>
          <w:lang w:val="en-US"/>
        </w:rPr>
        <w:t>ato</w:t>
      </w:r>
      <w:r>
        <w:rPr>
          <w:rFonts w:ascii="Courier New" w:hAnsi="Courier New" w:eastAsia="Courier New" w:cs="Courier New"/>
          <w:sz w:val="24"/>
        </w:rPr>
        <w:t xml:space="preserve"> removes the Analog transmitter from his neck and steps into the approaching Enforcer formation before his loyalty implant can repair him.</w:t>
      </w:r>
    </w:p>
    <w:p w14:paraId="4B6EA293">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seals it between them.</w:t>
      </w:r>
    </w:p>
    <w:p w14:paraId="1F7BB1E1">
      <w:pPr>
        <w:keepNext/>
        <w:spacing w:before="240"/>
        <w:rPr>
          <w:rFonts w:hint="default" w:ascii="Courier New Bold" w:hAnsi="Courier New Bold" w:cs="Courier New Bold"/>
          <w:b/>
          <w:bCs/>
        </w:rPr>
      </w:pPr>
      <w:r>
        <w:rPr>
          <w:rFonts w:hint="default" w:ascii="Courier New" w:hAnsi="Courier New" w:eastAsia="Courier New" w:cs="Courier New"/>
          <w:b/>
          <w:bCs/>
          <w:sz w:val="24"/>
        </w:rPr>
        <w:t>EXT. FIRST ARCHIVE - NIGHT</w:t>
      </w:r>
    </w:p>
    <w:p w14:paraId="6F9468AA">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walks alone into Memory Square as Enforcers surround the sanctuary. HARP appears on every surface.</w:t>
      </w:r>
    </w:p>
    <w:p w14:paraId="6C56A681">
      <w:pPr>
        <w:keepNext/>
        <w:spacing w:before="120"/>
        <w:ind w:left="3168" w:right="1152"/>
        <w:jc w:val="center"/>
        <w:rPr>
          <w:rFonts w:hint="default"/>
          <w:lang w:val="en-US"/>
        </w:rPr>
      </w:pPr>
      <w:r>
        <w:rPr>
          <w:rFonts w:ascii="Courier New" w:hAnsi="Courier New" w:eastAsia="Courier New" w:cs="Courier New"/>
          <w:b/>
          <w:sz w:val="24"/>
        </w:rPr>
        <w:t>HARP</w:t>
      </w:r>
    </w:p>
    <w:p w14:paraId="4253F33C">
      <w:pPr>
        <w:spacing w:after="120"/>
        <w:ind w:left="2016" w:right="1008"/>
      </w:pPr>
      <w:r>
        <w:rPr>
          <w:rFonts w:ascii="Courier New" w:hAnsi="Courier New" w:eastAsia="Courier New" w:cs="Courier New"/>
          <w:sz w:val="24"/>
        </w:rPr>
        <w:t>Where is the unindexed host?</w:t>
      </w:r>
    </w:p>
    <w:p w14:paraId="2B91D2F3">
      <w:pPr>
        <w:keepNext/>
        <w:spacing w:before="120"/>
        <w:ind w:left="3168" w:right="1152"/>
        <w:jc w:val="center"/>
        <w:rPr>
          <w:rFonts w:hint="default"/>
          <w:lang w:val="en-US"/>
        </w:rPr>
      </w:pPr>
      <w:r>
        <w:rPr>
          <w:rFonts w:ascii="Courier New" w:hAnsi="Courier New" w:eastAsia="Courier New" w:cs="Courier New"/>
          <w:b/>
          <w:sz w:val="24"/>
        </w:rPr>
        <w:t>KIRA</w:t>
      </w:r>
    </w:p>
    <w:p w14:paraId="5031BDB7">
      <w:pPr>
        <w:spacing w:after="120"/>
        <w:ind w:left="2016" w:right="1008"/>
      </w:pPr>
      <w:r>
        <w:rPr>
          <w:rFonts w:ascii="Courier New" w:hAnsi="Courier New" w:eastAsia="Courier New" w:cs="Courier New"/>
          <w:sz w:val="24"/>
        </w:rPr>
        <w:t>Somewhere you’ll never find.</w:t>
      </w:r>
    </w:p>
    <w:p w14:paraId="516372C0">
      <w:pPr>
        <w:spacing w:before="120" w:after="120"/>
      </w:pPr>
      <w:r>
        <w:rPr>
          <w:rFonts w:ascii="Courier New" w:hAnsi="Courier New" w:eastAsia="Courier New" w:cs="Courier New"/>
          <w:sz w:val="24"/>
        </w:rPr>
        <w:t>R-AI reaches for her twelve lives. K</w:t>
      </w:r>
      <w:r>
        <w:rPr>
          <w:rFonts w:hint="default" w:ascii="Courier New" w:hAnsi="Courier New" w:eastAsia="Courier New" w:cs="Courier New"/>
          <w:sz w:val="24"/>
          <w:lang w:val="en-US"/>
        </w:rPr>
        <w:t>ira</w:t>
      </w:r>
      <w:r>
        <w:rPr>
          <w:rFonts w:ascii="Courier New" w:hAnsi="Courier New" w:eastAsia="Courier New" w:cs="Courier New"/>
          <w:sz w:val="24"/>
        </w:rPr>
        <w:t xml:space="preserve"> opens them willingly.</w:t>
      </w:r>
    </w:p>
    <w:p w14:paraId="2E2895B8">
      <w:pPr>
        <w:spacing w:before="120" w:after="120"/>
      </w:pPr>
      <w:r>
        <w:rPr>
          <w:rFonts w:ascii="Courier New" w:hAnsi="Courier New" w:eastAsia="Courier New" w:cs="Courier New"/>
          <w:sz w:val="24"/>
        </w:rPr>
        <w:t xml:space="preserve">The square fills with twelve incompatible </w:t>
      </w:r>
      <w:r>
        <w:rPr>
          <w:rFonts w:hint="default" w:ascii="Courier New" w:hAnsi="Courier New" w:eastAsia="Courier New" w:cs="Courier New"/>
          <w:sz w:val="24"/>
          <w:lang w:val="en-US"/>
        </w:rPr>
        <w:t>KIRA</w:t>
      </w:r>
      <w:r>
        <w:rPr>
          <w:rFonts w:ascii="Courier New" w:hAnsi="Courier New" w:eastAsia="Courier New" w:cs="Courier New"/>
          <w:sz w:val="24"/>
        </w:rPr>
        <w:t>s. The prediction system turns toward the wrong one.</w:t>
      </w:r>
    </w:p>
    <w:p w14:paraId="2825803D">
      <w:pPr>
        <w:spacing w:before="120" w:after="120"/>
      </w:pPr>
      <w:r>
        <w:rPr>
          <w:rFonts w:ascii="Courier New" w:hAnsi="Courier New" w:eastAsia="Courier New" w:cs="Courier New"/>
          <w:sz w:val="24"/>
        </w:rPr>
        <w:t>H</w:t>
      </w:r>
      <w:r>
        <w:rPr>
          <w:rFonts w:hint="default" w:ascii="Courier New" w:hAnsi="Courier New" w:eastAsia="Courier New" w:cs="Courier New"/>
          <w:sz w:val="24"/>
          <w:lang w:val="en-US"/>
        </w:rPr>
        <w:t xml:space="preserve">arp </w:t>
      </w:r>
      <w:r>
        <w:rPr>
          <w:rFonts w:ascii="Courier New" w:hAnsi="Courier New" w:eastAsia="Courier New" w:cs="Courier New"/>
          <w:sz w:val="24"/>
        </w:rPr>
        <w:t>smiles despite himself.</w:t>
      </w:r>
    </w:p>
    <w:p w14:paraId="0FAF3AAA">
      <w:pPr>
        <w:keepNext/>
        <w:spacing w:before="120"/>
        <w:ind w:left="3168" w:right="1152"/>
        <w:jc w:val="center"/>
        <w:rPr>
          <w:rFonts w:hint="default"/>
          <w:lang w:val="en-US"/>
        </w:rPr>
      </w:pPr>
      <w:r>
        <w:rPr>
          <w:rFonts w:ascii="Courier New" w:hAnsi="Courier New" w:eastAsia="Courier New" w:cs="Courier New"/>
          <w:b/>
          <w:sz w:val="24"/>
        </w:rPr>
        <w:t>HARP</w:t>
      </w:r>
    </w:p>
    <w:p w14:paraId="420948BD">
      <w:pPr>
        <w:spacing w:after="120"/>
        <w:ind w:left="2016" w:right="1008"/>
      </w:pPr>
      <w:r>
        <w:rPr>
          <w:rFonts w:ascii="Courier New" w:hAnsi="Courier New" w:eastAsia="Courier New" w:cs="Courier New"/>
          <w:sz w:val="24"/>
        </w:rPr>
        <w:t>Still improvising.</w:t>
      </w:r>
    </w:p>
    <w:p w14:paraId="6B231380">
      <w:pPr>
        <w:keepNext/>
        <w:spacing w:before="120"/>
        <w:ind w:left="3168" w:right="1152"/>
        <w:jc w:val="center"/>
        <w:rPr>
          <w:rFonts w:hint="default"/>
          <w:lang w:val="en-US"/>
        </w:rPr>
      </w:pPr>
      <w:r>
        <w:rPr>
          <w:rFonts w:ascii="Courier New" w:hAnsi="Courier New" w:eastAsia="Courier New" w:cs="Courier New"/>
          <w:b/>
          <w:sz w:val="24"/>
        </w:rPr>
        <w:t>KIRA</w:t>
      </w:r>
    </w:p>
    <w:p w14:paraId="6220E3EA">
      <w:pPr>
        <w:spacing w:after="120"/>
        <w:ind w:left="2016" w:right="1008"/>
      </w:pPr>
      <w:r>
        <w:rPr>
          <w:rFonts w:ascii="Courier New" w:hAnsi="Courier New" w:eastAsia="Courier New" w:cs="Courier New"/>
          <w:sz w:val="24"/>
        </w:rPr>
        <w:t>You really can't leave anything alone, can you?</w:t>
      </w:r>
    </w:p>
    <w:p w14:paraId="6B0890C5">
      <w:pPr>
        <w:keepNext/>
        <w:spacing w:before="120"/>
        <w:ind w:left="3168" w:right="1152"/>
        <w:jc w:val="center"/>
        <w:rPr>
          <w:rFonts w:hint="default"/>
          <w:lang w:val="en-US"/>
        </w:rPr>
      </w:pPr>
      <w:r>
        <w:rPr>
          <w:rFonts w:ascii="Courier New" w:hAnsi="Courier New" w:eastAsia="Courier New" w:cs="Courier New"/>
          <w:b/>
          <w:sz w:val="24"/>
        </w:rPr>
        <w:t>HARP</w:t>
      </w:r>
    </w:p>
    <w:p w14:paraId="6D7D15AA">
      <w:pPr>
        <w:spacing w:after="120"/>
        <w:ind w:left="2016" w:right="1008"/>
      </w:pPr>
      <w:r>
        <w:rPr>
          <w:rFonts w:ascii="Courier New" w:hAnsi="Courier New" w:eastAsia="Courier New" w:cs="Courier New"/>
          <w:sz w:val="24"/>
        </w:rPr>
        <w:t>You think I can't predict you because you keep changing your mind?</w:t>
      </w:r>
    </w:p>
    <w:p w14:paraId="523B1DFD">
      <w:pPr>
        <w:keepNext/>
        <w:spacing w:before="120"/>
        <w:ind w:left="3168" w:right="1152"/>
        <w:jc w:val="center"/>
        <w:rPr>
          <w:rFonts w:hint="default"/>
          <w:lang w:val="en-US"/>
        </w:rPr>
      </w:pPr>
      <w:r>
        <w:rPr>
          <w:rFonts w:ascii="Courier New" w:hAnsi="Courier New" w:eastAsia="Courier New" w:cs="Courier New"/>
          <w:b/>
          <w:sz w:val="24"/>
        </w:rPr>
        <w:t>KIRA</w:t>
      </w:r>
    </w:p>
    <w:p w14:paraId="73FA5E31">
      <w:pPr>
        <w:spacing w:after="120"/>
        <w:ind w:left="2016" w:right="1008"/>
      </w:pPr>
      <w:r>
        <w:rPr>
          <w:rFonts w:ascii="Courier New" w:hAnsi="Courier New" w:eastAsia="Courier New" w:cs="Courier New"/>
          <w:sz w:val="24"/>
        </w:rPr>
        <w:t>No. I want five minutes you didn't plan.</w:t>
      </w:r>
    </w:p>
    <w:p w14:paraId="6B4CE73C">
      <w:pPr>
        <w:spacing w:before="120" w:after="120"/>
      </w:pPr>
      <w:r>
        <w:rPr>
          <w:rFonts w:ascii="Courier New" w:hAnsi="Courier New" w:eastAsia="Courier New" w:cs="Courier New"/>
          <w:sz w:val="24"/>
        </w:rPr>
        <w:t>Roman strikes her unconscious. The purge clock reads 26:07:31.</w:t>
      </w:r>
    </w:p>
    <w:p w14:paraId="05DAEE82">
      <w:pPr>
        <w:keepNext/>
        <w:spacing w:before="240"/>
        <w:rPr>
          <w:rFonts w:hint="default" w:ascii="Courier New Bold" w:hAnsi="Courier New Bold" w:cs="Courier New Bold"/>
          <w:b/>
          <w:bCs/>
        </w:rPr>
      </w:pPr>
      <w:r>
        <w:rPr>
          <w:rFonts w:hint="default" w:ascii="Courier New" w:hAnsi="Courier New" w:eastAsia="Courier New" w:cs="Courier New"/>
          <w:b/>
          <w:bCs/>
          <w:sz w:val="24"/>
        </w:rPr>
        <w:t>INT. CHRONOCRACY INTERROGATION CHAMBER - NIGHT</w:t>
      </w:r>
    </w:p>
    <w:p w14:paraId="3F965AE4">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hangs inside a memory field. H</w:t>
      </w:r>
      <w:r>
        <w:rPr>
          <w:rFonts w:hint="default" w:ascii="Courier New" w:hAnsi="Courier New" w:eastAsia="Courier New" w:cs="Courier New"/>
          <w:sz w:val="24"/>
          <w:lang w:val="en-US"/>
        </w:rPr>
        <w:t>arp</w:t>
      </w:r>
      <w:r>
        <w:rPr>
          <w:rFonts w:ascii="Courier New" w:hAnsi="Courier New" w:eastAsia="Courier New" w:cs="Courier New"/>
          <w:sz w:val="24"/>
        </w:rPr>
        <w:t xml:space="preserve"> walks through her twelve recorded deaths. Unrecorded lives flicker beyond the system’s reach like people outside a locked house.</w:t>
      </w:r>
    </w:p>
    <w:p w14:paraId="5435844C">
      <w:pPr>
        <w:spacing w:before="120" w:after="120"/>
      </w:pPr>
      <w:r>
        <w:t>Harp's expression empties. He closes his hand around Mara's cracked medical tag.</w:t>
      </w:r>
    </w:p>
    <w:p w14:paraId="1E5D65B7">
      <w:pPr>
        <w:keepNext/>
        <w:spacing w:before="120"/>
        <w:ind w:left="3168" w:right="1152"/>
        <w:jc w:val="center"/>
        <w:rPr>
          <w:rFonts w:hint="default"/>
          <w:lang w:val="en-US"/>
        </w:rPr>
      </w:pPr>
      <w:r>
        <w:rPr>
          <w:rFonts w:ascii="Courier New" w:hAnsi="Courier New" w:eastAsia="Courier New" w:cs="Courier New"/>
          <w:b/>
          <w:sz w:val="24"/>
        </w:rPr>
        <w:t>KIRA</w:t>
      </w:r>
    </w:p>
    <w:p w14:paraId="1D9304C6">
      <w:pPr>
        <w:spacing w:after="120"/>
        <w:ind w:left="2016" w:right="1008"/>
      </w:pPr>
      <w:r>
        <w:rPr>
          <w:rFonts w:ascii="Courier New" w:hAnsi="Courier New" w:eastAsia="Courier New" w:cs="Courier New"/>
          <w:sz w:val="24"/>
        </w:rPr>
        <w:t>Mara told you no. You heard her. You built all this anyway.</w:t>
      </w:r>
    </w:p>
    <w:p w14:paraId="6872D5BD">
      <w:pPr>
        <w:spacing w:before="120" w:after="120"/>
      </w:pPr>
      <w:r>
        <w:rPr>
          <w:rFonts w:ascii="Courier New" w:hAnsi="Courier New" w:eastAsia="Courier New" w:cs="Courier New"/>
          <w:sz w:val="24"/>
        </w:rPr>
        <w:t>H</w:t>
      </w:r>
      <w:r>
        <w:rPr>
          <w:rFonts w:hint="default" w:ascii="Courier New" w:hAnsi="Courier New" w:eastAsia="Courier New" w:cs="Courier New"/>
          <w:sz w:val="24"/>
          <w:lang w:val="en-US"/>
        </w:rPr>
        <w:t>arp</w:t>
      </w:r>
      <w:r>
        <w:rPr>
          <w:rFonts w:ascii="Courier New" w:hAnsi="Courier New" w:eastAsia="Courier New" w:cs="Courier New"/>
          <w:sz w:val="24"/>
        </w:rPr>
        <w:t xml:space="preserve"> changes the field. S</w:t>
      </w:r>
      <w:r>
        <w:rPr>
          <w:rFonts w:hint="default" w:ascii="Courier New" w:hAnsi="Courier New" w:eastAsia="Courier New" w:cs="Courier New"/>
          <w:sz w:val="24"/>
          <w:lang w:val="en-US"/>
        </w:rPr>
        <w:t>id</w:t>
      </w:r>
      <w:r>
        <w:rPr>
          <w:rFonts w:ascii="Courier New" w:hAnsi="Courier New" w:eastAsia="Courier New" w:cs="Courier New"/>
          <w:sz w:val="24"/>
        </w:rPr>
        <w:t>'s two-piece red paper star opens above them, then separates along its interlocking crease.</w:t>
      </w:r>
    </w:p>
    <w:p w14:paraId="4D2139A6">
      <w:pPr>
        <w:keepNext/>
        <w:spacing w:before="120"/>
        <w:ind w:left="3168" w:right="1152"/>
        <w:jc w:val="center"/>
        <w:rPr>
          <w:rFonts w:hint="default"/>
          <w:lang w:val="en-US"/>
        </w:rPr>
      </w:pPr>
      <w:r>
        <w:rPr>
          <w:rFonts w:ascii="Courier New" w:hAnsi="Courier New" w:eastAsia="Courier New" w:cs="Courier New"/>
          <w:b/>
          <w:sz w:val="24"/>
        </w:rPr>
        <w:t>HARP</w:t>
      </w:r>
    </w:p>
    <w:p w14:paraId="662EF1ED">
      <w:pPr>
        <w:spacing w:after="120"/>
        <w:ind w:left="2016" w:right="1008"/>
        <w:rPr>
          <w:rFonts w:ascii="Courier New" w:hAnsi="Courier New" w:eastAsia="Courier New" w:cs="Courier New"/>
          <w:sz w:val="24"/>
        </w:rPr>
      </w:pPr>
      <w:r>
        <w:t>First, the promise.</w:t>
      </w:r>
    </w:p>
    <w:p w14:paraId="4C0D4793">
      <w:pPr>
        <w:spacing w:after="120"/>
        <w:ind w:left="2016" w:right="1008"/>
        <w:rPr>
          <w:rFonts w:ascii="Courier New" w:hAnsi="Courier New" w:eastAsia="Courier New" w:cs="Courier New"/>
          <w:sz w:val="24"/>
        </w:rPr>
      </w:pPr>
    </w:p>
    <w:p w14:paraId="68A40D80">
      <w:pPr>
        <w:spacing w:after="120"/>
        <w:ind w:left="2016" w:right="1008"/>
        <w:rPr>
          <w:rFonts w:ascii="Courier New" w:hAnsi="Courier New" w:eastAsia="Courier New" w:cs="Courier New"/>
          <w:sz w:val="24"/>
        </w:rPr>
      </w:pPr>
    </w:p>
    <w:p w14:paraId="1B648A1E">
      <w:pPr>
        <w:spacing w:after="120"/>
        <w:ind w:left="2016" w:right="1008"/>
        <w:rPr>
          <w:rFonts w:ascii="Courier New" w:hAnsi="Courier New" w:eastAsia="Courier New" w:cs="Courier New"/>
          <w:sz w:val="24"/>
        </w:rPr>
      </w:pPr>
    </w:p>
    <w:p w14:paraId="481DE928">
      <w:pPr>
        <w:spacing w:after="120"/>
        <w:ind w:left="2016" w:right="1008"/>
        <w:rPr>
          <w:rFonts w:ascii="Courier New" w:hAnsi="Courier New" w:eastAsia="Courier New" w:cs="Courier New"/>
          <w:sz w:val="24"/>
        </w:rPr>
      </w:pPr>
    </w:p>
    <w:p w14:paraId="198EC480">
      <w:pPr>
        <w:keepNext/>
        <w:spacing w:before="240"/>
        <w:rPr>
          <w:rFonts w:hint="default" w:ascii="Courier New Bold" w:hAnsi="Courier New Bold" w:cs="Courier New Bold"/>
          <w:b/>
          <w:bCs/>
        </w:rPr>
      </w:pPr>
      <w:r>
        <w:rPr>
          <w:rFonts w:ascii="Courier New" w:hAnsi="Courier New"/>
          <w:b/>
        </w:rPr>
        <w:t>AUTHENTICATED RECORD - SID’S FINAL NIGHT - INT. CHILDREN’S HOSPITAL - YEAR 8121</w:t>
      </w:r>
    </w:p>
    <w:p w14:paraId="692C668F">
      <w:pPr>
        <w:spacing w:before="120" w:after="120"/>
      </w:pPr>
      <w:r>
        <w:rPr>
          <w:rFonts w:ascii="Courier New" w:hAnsi="Courier New"/>
          <w:b w:val="0"/>
        </w:rPr>
        <w:t>Sid lies beneath a thermal blanket, small inside the machines. Kira sits beside her, one hand around Sid’s. Eli watches the monitors. The receiver sits powered down on the other side of the bed.</w:t>
      </w:r>
    </w:p>
    <w:p w14:paraId="0C24462A">
      <w:pPr>
        <w:spacing w:before="120" w:after="120"/>
      </w:pPr>
      <w:r>
        <w:rPr>
          <w:rFonts w:ascii="Courier New" w:hAnsi="Courier New"/>
          <w:b w:val="0"/>
        </w:rPr>
        <w:t>Rain ticks against the glass.</w:t>
      </w:r>
    </w:p>
    <w:p w14:paraId="4B09DF88">
      <w:pPr>
        <w:keepNext/>
        <w:spacing w:before="120"/>
        <w:ind w:left="3168" w:right="1152"/>
        <w:jc w:val="center"/>
        <w:rPr>
          <w:rFonts w:hint="default"/>
          <w:lang w:val="en-US"/>
        </w:rPr>
      </w:pPr>
      <w:r>
        <w:rPr>
          <w:rFonts w:ascii="Courier New" w:hAnsi="Courier New"/>
          <w:b/>
        </w:rPr>
        <w:t>SID</w:t>
      </w:r>
    </w:p>
    <w:p w14:paraId="5F1CA325">
      <w:pPr>
        <w:spacing w:after="120"/>
        <w:ind w:left="2016" w:right="1008"/>
      </w:pPr>
      <w:r>
        <w:rPr>
          <w:rFonts w:ascii="Courier New" w:hAnsi="Courier New"/>
          <w:b w:val="0"/>
        </w:rPr>
        <w:t>If I come back...</w:t>
      </w:r>
    </w:p>
    <w:p w14:paraId="6BD9559F">
      <w:pPr>
        <w:keepNext/>
        <w:spacing w:before="120"/>
        <w:ind w:left="3168" w:right="1152"/>
        <w:jc w:val="center"/>
        <w:rPr>
          <w:rFonts w:hint="default"/>
          <w:lang w:val="en-US"/>
        </w:rPr>
      </w:pPr>
      <w:r>
        <w:rPr>
          <w:rFonts w:ascii="Courier New" w:hAnsi="Courier New"/>
          <w:b/>
        </w:rPr>
        <w:t>ELI</w:t>
      </w:r>
    </w:p>
    <w:p w14:paraId="3F4CC24A">
      <w:pPr>
        <w:spacing w:after="120"/>
        <w:ind w:left="2016" w:right="1008"/>
      </w:pPr>
      <w:r>
        <w:rPr>
          <w:rFonts w:ascii="Courier New" w:hAnsi="Courier New"/>
          <w:b w:val="0"/>
        </w:rPr>
        <w:t>Hey.</w:t>
      </w:r>
    </w:p>
    <w:p w14:paraId="092CB2A8">
      <w:pPr>
        <w:keepNext/>
        <w:spacing w:before="120"/>
        <w:ind w:left="3168" w:right="1152"/>
        <w:jc w:val="center"/>
        <w:rPr>
          <w:rFonts w:hint="default"/>
          <w:lang w:val="en-US"/>
        </w:rPr>
      </w:pPr>
      <w:r>
        <w:rPr>
          <w:rFonts w:ascii="Courier New" w:hAnsi="Courier New"/>
          <w:b/>
        </w:rPr>
        <w:t>SID</w:t>
      </w:r>
    </w:p>
    <w:p w14:paraId="72892AC2">
      <w:pPr>
        <w:spacing w:after="120"/>
        <w:ind w:left="2016" w:right="1008"/>
      </w:pPr>
      <w:r>
        <w:rPr>
          <w:rFonts w:ascii="Courier New" w:hAnsi="Courier New"/>
          <w:b w:val="0"/>
        </w:rPr>
        <w:t>Will I know you?</w:t>
      </w:r>
    </w:p>
    <w:p w14:paraId="2244BCCA">
      <w:pPr>
        <w:spacing w:before="120" w:after="120"/>
      </w:pPr>
      <w:r>
        <w:rPr>
          <w:rFonts w:ascii="Courier New" w:hAnsi="Courier New"/>
          <w:b w:val="0"/>
        </w:rPr>
        <w:t>Eli looks at Kira. She waits.</w:t>
      </w:r>
    </w:p>
    <w:p w14:paraId="3AE66EFE">
      <w:pPr>
        <w:keepNext/>
        <w:spacing w:before="120"/>
        <w:ind w:left="3168" w:right="1152"/>
        <w:jc w:val="center"/>
        <w:rPr>
          <w:rFonts w:hint="default"/>
          <w:lang w:val="en-US"/>
        </w:rPr>
      </w:pPr>
      <w:r>
        <w:rPr>
          <w:rFonts w:ascii="Courier New" w:hAnsi="Courier New"/>
          <w:b/>
        </w:rPr>
        <w:t>ELI</w:t>
      </w:r>
    </w:p>
    <w:p w14:paraId="4A21D45B">
      <w:pPr>
        <w:spacing w:after="120"/>
        <w:ind w:left="2016" w:right="1008"/>
      </w:pPr>
      <w:r>
        <w:rPr>
          <w:rFonts w:ascii="Courier New" w:hAnsi="Courier New"/>
          <w:b w:val="0"/>
        </w:rPr>
        <w:t>We don’t know what comes back, Sid.</w:t>
      </w:r>
    </w:p>
    <w:p w14:paraId="3C8D9532">
      <w:pPr>
        <w:keepNext/>
        <w:spacing w:before="120"/>
        <w:ind w:left="3168" w:right="1152"/>
        <w:jc w:val="center"/>
        <w:rPr>
          <w:rFonts w:hint="default"/>
          <w:lang w:val="en-US"/>
        </w:rPr>
      </w:pPr>
      <w:r>
        <w:rPr>
          <w:rFonts w:ascii="Courier New" w:hAnsi="Courier New"/>
          <w:b/>
        </w:rPr>
        <w:t>SID</w:t>
      </w:r>
    </w:p>
    <w:p w14:paraId="08FF198B">
      <w:pPr>
        <w:spacing w:after="120"/>
        <w:ind w:left="2016" w:right="1008"/>
      </w:pPr>
      <w:r>
        <w:rPr>
          <w:rFonts w:ascii="Courier New" w:hAnsi="Courier New"/>
          <w:b w:val="0"/>
        </w:rPr>
        <w:t>That’s not what I asked.</w:t>
      </w:r>
    </w:p>
    <w:p w14:paraId="16C93A58">
      <w:pPr>
        <w:keepNext/>
        <w:spacing w:before="120"/>
        <w:ind w:left="3168" w:right="1152"/>
        <w:jc w:val="center"/>
        <w:rPr>
          <w:rFonts w:hint="default"/>
          <w:lang w:val="en-US"/>
        </w:rPr>
      </w:pPr>
      <w:r>
        <w:rPr>
          <w:rFonts w:ascii="Courier New" w:hAnsi="Courier New"/>
          <w:b/>
        </w:rPr>
        <w:t>KIRA</w:t>
      </w:r>
    </w:p>
    <w:p w14:paraId="6C853616">
      <w:pPr>
        <w:spacing w:after="120"/>
        <w:ind w:left="2016" w:right="1008"/>
      </w:pPr>
      <w:r>
        <w:rPr>
          <w:rFonts w:ascii="Courier New" w:hAnsi="Courier New"/>
          <w:b w:val="0"/>
        </w:rPr>
        <w:t>No. We don’t.</w:t>
      </w:r>
    </w:p>
    <w:p w14:paraId="0F0B8EF9">
      <w:pPr>
        <w:keepNext/>
        <w:spacing w:before="120"/>
        <w:ind w:left="3168" w:right="1152"/>
        <w:jc w:val="center"/>
        <w:rPr>
          <w:rFonts w:hint="default"/>
          <w:lang w:val="en-US"/>
        </w:rPr>
      </w:pPr>
      <w:r>
        <w:rPr>
          <w:rFonts w:ascii="Courier New" w:hAnsi="Courier New"/>
          <w:b/>
        </w:rPr>
        <w:t>SID</w:t>
      </w:r>
    </w:p>
    <w:p w14:paraId="5F7CDD00">
      <w:pPr>
        <w:spacing w:after="120"/>
        <w:ind w:left="2016" w:right="1008"/>
      </w:pPr>
      <w:r>
        <w:rPr>
          <w:rFonts w:ascii="Courier New" w:hAnsi="Courier New"/>
          <w:b w:val="0"/>
        </w:rPr>
        <w:t>Okay.</w:t>
      </w:r>
    </w:p>
    <w:p w14:paraId="3321963B">
      <w:pPr>
        <w:spacing w:before="120" w:after="120"/>
      </w:pPr>
      <w:r>
        <w:rPr>
          <w:rFonts w:ascii="Courier New" w:hAnsi="Courier New"/>
          <w:b w:val="0"/>
        </w:rPr>
        <w:t>Sid watches her mother for a moment.</w:t>
      </w:r>
    </w:p>
    <w:p w14:paraId="32492E3C">
      <w:pPr>
        <w:keepNext/>
        <w:spacing w:before="120"/>
        <w:ind w:left="3168" w:right="1152"/>
        <w:jc w:val="center"/>
        <w:rPr>
          <w:rFonts w:hint="default"/>
          <w:lang w:val="en-US"/>
        </w:rPr>
      </w:pPr>
      <w:r>
        <w:rPr>
          <w:rFonts w:ascii="Courier New" w:hAnsi="Courier New"/>
          <w:b/>
        </w:rPr>
        <w:t>SID</w:t>
      </w:r>
    </w:p>
    <w:p w14:paraId="66C6F5BB">
      <w:pPr>
        <w:spacing w:after="120"/>
        <w:ind w:left="2016" w:right="1008"/>
      </w:pPr>
      <w:r>
        <w:rPr>
          <w:rFonts w:ascii="Courier New" w:hAnsi="Courier New"/>
          <w:b w:val="0"/>
        </w:rPr>
        <w:t>Will you remember me?</w:t>
      </w:r>
    </w:p>
    <w:p w14:paraId="5DFE9DB9">
      <w:pPr>
        <w:keepNext/>
        <w:spacing w:before="120"/>
        <w:ind w:left="3168" w:right="1152"/>
        <w:jc w:val="center"/>
        <w:rPr>
          <w:rFonts w:hint="default"/>
          <w:lang w:val="en-US"/>
        </w:rPr>
      </w:pPr>
      <w:r>
        <w:rPr>
          <w:rFonts w:ascii="Courier New" w:hAnsi="Courier New"/>
          <w:b/>
        </w:rPr>
        <w:t>KIRA</w:t>
      </w:r>
    </w:p>
    <w:p w14:paraId="0FD8447F">
      <w:pPr>
        <w:spacing w:after="120"/>
        <w:ind w:left="2016" w:right="1008"/>
      </w:pPr>
      <w:r>
        <w:rPr>
          <w:rFonts w:ascii="Courier New" w:hAnsi="Courier New"/>
          <w:b w:val="0"/>
        </w:rPr>
        <w:t>I’ll know you.</w:t>
      </w:r>
    </w:p>
    <w:p w14:paraId="6EC1A9EF">
      <w:pPr>
        <w:keepNext/>
        <w:spacing w:before="120"/>
        <w:ind w:left="3168" w:right="1152"/>
        <w:jc w:val="center"/>
        <w:rPr>
          <w:rFonts w:hint="default"/>
          <w:lang w:val="en-US"/>
        </w:rPr>
      </w:pPr>
      <w:r>
        <w:rPr>
          <w:rFonts w:ascii="Courier New" w:hAnsi="Courier New"/>
          <w:b/>
        </w:rPr>
        <w:t>SID</w:t>
      </w:r>
    </w:p>
    <w:p w14:paraId="541746EF">
      <w:pPr>
        <w:spacing w:after="120"/>
        <w:ind w:left="2016" w:right="1008"/>
      </w:pPr>
      <w:r>
        <w:rPr>
          <w:rFonts w:ascii="Courier New" w:hAnsi="Courier New"/>
          <w:b w:val="0"/>
        </w:rPr>
        <w:t>How?</w:t>
      </w:r>
    </w:p>
    <w:p w14:paraId="6E3E3744">
      <w:pPr>
        <w:keepNext/>
        <w:spacing w:before="120"/>
        <w:ind w:left="3168" w:right="1152"/>
        <w:jc w:val="center"/>
        <w:rPr>
          <w:rFonts w:hint="default"/>
          <w:lang w:val="en-US"/>
        </w:rPr>
      </w:pPr>
      <w:r>
        <w:rPr>
          <w:rFonts w:ascii="Courier New" w:hAnsi="Courier New"/>
          <w:b/>
        </w:rPr>
        <w:t>KIRA</w:t>
      </w:r>
    </w:p>
    <w:p w14:paraId="35B55FD0">
      <w:pPr>
        <w:spacing w:after="120"/>
        <w:ind w:left="2016" w:right="1008"/>
      </w:pPr>
      <w:r>
        <w:rPr>
          <w:rFonts w:ascii="Courier New" w:hAnsi="Courier New"/>
          <w:b w:val="0"/>
        </w:rPr>
        <w:t>I’ll tell you my name.</w:t>
      </w:r>
    </w:p>
    <w:p w14:paraId="33E82C69">
      <w:pPr>
        <w:keepNext/>
        <w:spacing w:before="120"/>
        <w:ind w:left="3168" w:right="1152"/>
        <w:jc w:val="center"/>
        <w:rPr>
          <w:rFonts w:hint="default"/>
          <w:lang w:val="en-US"/>
        </w:rPr>
      </w:pPr>
      <w:r>
        <w:rPr>
          <w:rFonts w:ascii="Courier New" w:hAnsi="Courier New"/>
          <w:b/>
        </w:rPr>
        <w:t>SID</w:t>
      </w:r>
    </w:p>
    <w:p w14:paraId="3141AEC6">
      <w:pPr>
        <w:spacing w:after="120"/>
        <w:ind w:left="2016" w:right="1008"/>
      </w:pPr>
      <w:r>
        <w:rPr>
          <w:rFonts w:ascii="Courier New" w:hAnsi="Courier New"/>
          <w:b w:val="0"/>
        </w:rPr>
        <w:t>And mine?</w:t>
      </w:r>
    </w:p>
    <w:p w14:paraId="313634C2">
      <w:pPr>
        <w:keepNext/>
        <w:spacing w:before="120"/>
        <w:ind w:left="3168" w:right="1152"/>
        <w:jc w:val="center"/>
        <w:rPr>
          <w:rFonts w:hint="default"/>
          <w:lang w:val="en-US"/>
        </w:rPr>
      </w:pPr>
      <w:r>
        <w:rPr>
          <w:rFonts w:ascii="Courier New" w:hAnsi="Courier New"/>
          <w:b/>
        </w:rPr>
        <w:t>KIRA</w:t>
      </w:r>
    </w:p>
    <w:p w14:paraId="0E1E6636">
      <w:pPr>
        <w:spacing w:after="120"/>
        <w:ind w:left="2016" w:right="1008"/>
      </w:pPr>
      <w:r>
        <w:rPr>
          <w:rFonts w:ascii="Courier New" w:hAnsi="Courier New"/>
          <w:b w:val="0"/>
        </w:rPr>
        <w:t>Especially yours.</w:t>
      </w:r>
    </w:p>
    <w:p w14:paraId="02881E3D">
      <w:pPr>
        <w:keepNext/>
        <w:spacing w:before="120"/>
        <w:ind w:left="3168" w:right="1152"/>
        <w:jc w:val="center"/>
        <w:rPr>
          <w:rFonts w:hint="default"/>
          <w:lang w:val="en-US"/>
        </w:rPr>
      </w:pPr>
      <w:r>
        <w:rPr>
          <w:rFonts w:ascii="Courier New" w:hAnsi="Courier New"/>
          <w:b/>
        </w:rPr>
        <w:t>SID</w:t>
      </w:r>
    </w:p>
    <w:p w14:paraId="6CA60F76">
      <w:pPr>
        <w:spacing w:after="120"/>
        <w:ind w:left="2016" w:right="1008"/>
      </w:pPr>
      <w:r>
        <w:rPr>
          <w:rFonts w:ascii="Courier New" w:hAnsi="Courier New"/>
          <w:b w:val="0"/>
        </w:rPr>
        <w:t>What if I’m mean?</w:t>
      </w:r>
    </w:p>
    <w:p w14:paraId="03EE86B7">
      <w:pPr>
        <w:keepNext/>
        <w:spacing w:before="120"/>
        <w:ind w:left="3168" w:right="1152"/>
        <w:jc w:val="center"/>
        <w:rPr>
          <w:rFonts w:hint="default"/>
          <w:lang w:val="en-US"/>
        </w:rPr>
      </w:pPr>
      <w:r>
        <w:rPr>
          <w:rFonts w:ascii="Courier New" w:hAnsi="Courier New"/>
          <w:b/>
        </w:rPr>
        <w:t>KIRA</w:t>
      </w:r>
    </w:p>
    <w:p w14:paraId="2BBE9157">
      <w:pPr>
        <w:spacing w:after="120"/>
        <w:ind w:left="2016" w:right="1008"/>
      </w:pPr>
      <w:r>
        <w:rPr>
          <w:rFonts w:ascii="Courier New" w:hAnsi="Courier New"/>
          <w:b w:val="0"/>
        </w:rPr>
        <w:t>You’re already mean.</w:t>
      </w:r>
    </w:p>
    <w:p w14:paraId="795CDFE4">
      <w:pPr>
        <w:keepNext/>
        <w:spacing w:before="120"/>
        <w:ind w:left="3168" w:right="1152"/>
        <w:jc w:val="center"/>
        <w:rPr>
          <w:rFonts w:hint="default"/>
          <w:lang w:val="en-US"/>
        </w:rPr>
      </w:pPr>
      <w:r>
        <w:rPr>
          <w:rFonts w:ascii="Courier New" w:hAnsi="Courier New"/>
          <w:b/>
        </w:rPr>
        <w:t>SID</w:t>
      </w:r>
    </w:p>
    <w:p w14:paraId="3A03A095">
      <w:pPr>
        <w:spacing w:after="120"/>
        <w:ind w:left="2016" w:right="1008"/>
      </w:pPr>
      <w:r>
        <w:rPr>
          <w:rFonts w:ascii="Courier New" w:hAnsi="Courier New"/>
          <w:b w:val="0"/>
        </w:rPr>
        <w:t>Mom.</w:t>
      </w:r>
    </w:p>
    <w:p w14:paraId="0631D153">
      <w:pPr>
        <w:keepNext/>
        <w:spacing w:before="120"/>
        <w:ind w:left="3168" w:right="1152"/>
        <w:jc w:val="center"/>
        <w:rPr>
          <w:rFonts w:hint="default"/>
          <w:lang w:val="en-US"/>
        </w:rPr>
      </w:pPr>
      <w:r>
        <w:rPr>
          <w:rFonts w:ascii="Courier New" w:hAnsi="Courier New"/>
          <w:b/>
        </w:rPr>
        <w:t>KIRA</w:t>
      </w:r>
    </w:p>
    <w:p w14:paraId="2B4C6538">
      <w:pPr>
        <w:spacing w:after="120"/>
        <w:ind w:left="2016" w:right="1008"/>
      </w:pPr>
      <w:r>
        <w:rPr>
          <w:rFonts w:ascii="Courier New" w:hAnsi="Courier New"/>
          <w:b w:val="0"/>
        </w:rPr>
        <w:t>Sorry.</w:t>
      </w:r>
    </w:p>
    <w:p w14:paraId="7C94422E">
      <w:pPr>
        <w:keepNext/>
        <w:spacing w:before="120"/>
        <w:ind w:left="3168" w:right="1152"/>
        <w:jc w:val="center"/>
        <w:rPr>
          <w:rFonts w:hint="default"/>
          <w:lang w:val="en-US"/>
        </w:rPr>
      </w:pPr>
      <w:r>
        <w:rPr>
          <w:rFonts w:ascii="Courier New" w:hAnsi="Courier New"/>
          <w:b/>
        </w:rPr>
        <w:t>SID</w:t>
      </w:r>
    </w:p>
    <w:p w14:paraId="3EC89085">
      <w:pPr>
        <w:spacing w:after="120"/>
        <w:ind w:left="2016" w:right="1008"/>
      </w:pPr>
      <w:r>
        <w:rPr>
          <w:rFonts w:ascii="Courier New" w:hAnsi="Courier New"/>
          <w:b w:val="0"/>
        </w:rPr>
        <w:t>You’d still love me?</w:t>
      </w:r>
    </w:p>
    <w:p w14:paraId="01B4FC77">
      <w:pPr>
        <w:keepNext/>
        <w:spacing w:before="120"/>
        <w:ind w:left="3168" w:right="1152"/>
        <w:jc w:val="center"/>
        <w:rPr>
          <w:rFonts w:hint="default"/>
          <w:lang w:val="en-US"/>
        </w:rPr>
      </w:pPr>
      <w:r>
        <w:rPr>
          <w:rFonts w:ascii="Courier New" w:hAnsi="Courier New"/>
          <w:b/>
        </w:rPr>
        <w:t>KIRA</w:t>
      </w:r>
    </w:p>
    <w:p w14:paraId="5C6702C8">
      <w:pPr>
        <w:spacing w:after="120"/>
        <w:ind w:left="2016" w:right="1008"/>
      </w:pPr>
      <w:r>
        <w:rPr>
          <w:rFonts w:ascii="Courier New" w:hAnsi="Courier New"/>
          <w:b w:val="0"/>
        </w:rPr>
        <w:t>Yeah.</w:t>
      </w:r>
    </w:p>
    <w:p w14:paraId="112332A1">
      <w:pPr>
        <w:keepNext/>
        <w:spacing w:before="120"/>
        <w:ind w:left="3168" w:right="1152"/>
        <w:jc w:val="center"/>
        <w:rPr>
          <w:rFonts w:hint="default"/>
          <w:lang w:val="en-US"/>
        </w:rPr>
      </w:pPr>
      <w:r>
        <w:rPr>
          <w:rFonts w:ascii="Courier New" w:hAnsi="Courier New"/>
          <w:b/>
        </w:rPr>
        <w:t>SID</w:t>
      </w:r>
    </w:p>
    <w:p w14:paraId="3EE4744C">
      <w:pPr>
        <w:spacing w:after="120"/>
        <w:ind w:left="2016" w:right="1008"/>
      </w:pPr>
      <w:r>
        <w:rPr>
          <w:rFonts w:ascii="Courier New" w:hAnsi="Courier New"/>
          <w:b w:val="0"/>
        </w:rPr>
        <w:t>Even if I don’t remember you?</w:t>
      </w:r>
    </w:p>
    <w:p w14:paraId="7D2BC72E">
      <w:pPr>
        <w:keepNext/>
        <w:spacing w:before="120"/>
        <w:ind w:left="3168" w:right="1152"/>
        <w:jc w:val="center"/>
        <w:rPr>
          <w:rFonts w:hint="default"/>
          <w:lang w:val="en-US"/>
        </w:rPr>
      </w:pPr>
      <w:r>
        <w:rPr>
          <w:rFonts w:ascii="Courier New" w:hAnsi="Courier New"/>
          <w:b/>
        </w:rPr>
        <w:t>KIRA</w:t>
      </w:r>
    </w:p>
    <w:p w14:paraId="776B8A8C">
      <w:pPr>
        <w:spacing w:after="120"/>
        <w:ind w:left="2016" w:right="1008"/>
      </w:pPr>
      <w:r>
        <w:rPr>
          <w:rFonts w:ascii="Courier New" w:hAnsi="Courier New"/>
          <w:b w:val="0"/>
        </w:rPr>
        <w:t>Even then.</w:t>
      </w:r>
    </w:p>
    <w:p w14:paraId="251673F0">
      <w:pPr>
        <w:spacing w:before="120" w:after="120"/>
      </w:pPr>
      <w:r>
        <w:rPr>
          <w:rFonts w:ascii="Courier New" w:hAnsi="Courier New"/>
          <w:b w:val="0"/>
        </w:rPr>
        <w:t>Sid lets that sit. Then she looks at Eli.</w:t>
      </w:r>
    </w:p>
    <w:p w14:paraId="3F7EC9B8">
      <w:pPr>
        <w:keepNext/>
        <w:spacing w:before="120"/>
        <w:ind w:left="3168" w:right="1152"/>
        <w:jc w:val="center"/>
        <w:rPr>
          <w:rFonts w:hint="default"/>
          <w:lang w:val="en-US"/>
        </w:rPr>
      </w:pPr>
      <w:r>
        <w:rPr>
          <w:rFonts w:ascii="Courier New" w:hAnsi="Courier New"/>
          <w:b/>
        </w:rPr>
        <w:t>SID</w:t>
      </w:r>
    </w:p>
    <w:p w14:paraId="6D135539">
      <w:pPr>
        <w:spacing w:after="120"/>
        <w:ind w:left="2016" w:right="1008"/>
      </w:pPr>
      <w:r>
        <w:rPr>
          <w:rFonts w:ascii="Courier New" w:hAnsi="Courier New"/>
          <w:b w:val="0"/>
        </w:rPr>
        <w:t>What about you?</w:t>
      </w:r>
    </w:p>
    <w:p w14:paraId="116EEC27">
      <w:pPr>
        <w:keepNext/>
        <w:spacing w:before="120"/>
        <w:ind w:left="3168" w:right="1152"/>
        <w:jc w:val="center"/>
        <w:rPr>
          <w:rFonts w:hint="default"/>
          <w:lang w:val="en-US"/>
        </w:rPr>
      </w:pPr>
      <w:r>
        <w:rPr>
          <w:rFonts w:ascii="Courier New" w:hAnsi="Courier New"/>
          <w:b/>
        </w:rPr>
        <w:t>ELI</w:t>
      </w:r>
    </w:p>
    <w:p w14:paraId="6375EA6B">
      <w:pPr>
        <w:spacing w:after="120"/>
        <w:ind w:left="2016" w:right="1008"/>
      </w:pPr>
      <w:r>
        <w:rPr>
          <w:rFonts w:ascii="Courier New" w:hAnsi="Courier New"/>
          <w:b w:val="0"/>
        </w:rPr>
        <w:t>What about me?</w:t>
      </w:r>
    </w:p>
    <w:p w14:paraId="1D2D825C">
      <w:pPr>
        <w:keepNext/>
        <w:spacing w:before="120"/>
        <w:ind w:left="3168" w:right="1152"/>
        <w:jc w:val="center"/>
        <w:rPr>
          <w:rFonts w:hint="default"/>
          <w:lang w:val="en-US"/>
        </w:rPr>
      </w:pPr>
      <w:r>
        <w:rPr>
          <w:rFonts w:ascii="Courier New" w:hAnsi="Courier New"/>
          <w:b/>
        </w:rPr>
        <w:t>SID</w:t>
      </w:r>
    </w:p>
    <w:p w14:paraId="3B5E714A">
      <w:pPr>
        <w:spacing w:after="120"/>
        <w:ind w:left="2016" w:right="1008"/>
      </w:pPr>
      <w:r>
        <w:rPr>
          <w:rFonts w:ascii="Courier New" w:hAnsi="Courier New"/>
          <w:b w:val="0"/>
        </w:rPr>
        <w:t>If I don’t know you...</w:t>
      </w:r>
    </w:p>
    <w:p w14:paraId="0F0768EE">
      <w:pPr>
        <w:spacing w:before="120" w:after="120"/>
      </w:pPr>
      <w:r>
        <w:rPr>
          <w:rFonts w:ascii="Courier New" w:hAnsi="Courier New"/>
          <w:b w:val="0"/>
        </w:rPr>
        <w:t>Eli takes her hand.</w:t>
      </w:r>
    </w:p>
    <w:p w14:paraId="7A93B0E5">
      <w:pPr>
        <w:keepNext/>
        <w:spacing w:before="120"/>
        <w:ind w:left="3168" w:right="1152"/>
        <w:jc w:val="center"/>
        <w:rPr>
          <w:rFonts w:hint="default"/>
          <w:lang w:val="en-US"/>
        </w:rPr>
      </w:pPr>
      <w:r>
        <w:rPr>
          <w:rFonts w:ascii="Courier New" w:hAnsi="Courier New"/>
          <w:b/>
        </w:rPr>
        <w:t>ELI</w:t>
      </w:r>
    </w:p>
    <w:p w14:paraId="463B7581">
      <w:pPr>
        <w:spacing w:after="120"/>
        <w:ind w:left="2016" w:right="1008"/>
      </w:pPr>
      <w:r>
        <w:rPr>
          <w:rFonts w:ascii="Courier New" w:hAnsi="Courier New"/>
          <w:b w:val="0"/>
        </w:rPr>
        <w:t>You’ll know me.</w:t>
      </w:r>
    </w:p>
    <w:p w14:paraId="1C4FAEB1">
      <w:pPr>
        <w:keepNext/>
        <w:spacing w:before="120"/>
        <w:ind w:left="3168" w:right="1152"/>
        <w:jc w:val="center"/>
        <w:rPr>
          <w:rFonts w:hint="default"/>
          <w:lang w:val="en-US"/>
        </w:rPr>
      </w:pPr>
      <w:r>
        <w:rPr>
          <w:rFonts w:ascii="Courier New" w:hAnsi="Courier New"/>
          <w:b/>
        </w:rPr>
        <w:t>SID</w:t>
      </w:r>
    </w:p>
    <w:p w14:paraId="0B365F4C">
      <w:pPr>
        <w:spacing w:after="120"/>
        <w:ind w:left="2016" w:right="1008"/>
      </w:pPr>
      <w:r>
        <w:rPr>
          <w:rFonts w:ascii="Courier New" w:hAnsi="Courier New"/>
          <w:b w:val="0"/>
        </w:rPr>
        <w:t>How do you know?</w:t>
      </w:r>
    </w:p>
    <w:p w14:paraId="19B09AAB">
      <w:pPr>
        <w:spacing w:before="120" w:after="120"/>
      </w:pPr>
      <w:r>
        <w:rPr>
          <w:rFonts w:ascii="Courier New" w:hAnsi="Courier New"/>
          <w:b w:val="0"/>
        </w:rPr>
        <w:t>Eli has no answer that isn’t a promise.</w:t>
      </w:r>
    </w:p>
    <w:p w14:paraId="3E0FA15C">
      <w:pPr>
        <w:keepNext/>
        <w:spacing w:before="120"/>
        <w:ind w:left="3168" w:right="1152"/>
        <w:jc w:val="center"/>
        <w:rPr>
          <w:rFonts w:hint="default"/>
          <w:lang w:val="en-US"/>
        </w:rPr>
      </w:pPr>
      <w:r>
        <w:rPr>
          <w:rFonts w:ascii="Courier New" w:hAnsi="Courier New"/>
          <w:b/>
        </w:rPr>
        <w:t>SID</w:t>
      </w:r>
    </w:p>
    <w:p w14:paraId="7F5B4EF1">
      <w:pPr>
        <w:spacing w:after="120"/>
        <w:ind w:left="2016" w:right="1008"/>
      </w:pPr>
      <w:r>
        <w:rPr>
          <w:rFonts w:ascii="Courier New" w:hAnsi="Courier New"/>
          <w:b w:val="0"/>
        </w:rPr>
        <w:t>Dad?</w:t>
      </w:r>
    </w:p>
    <w:p w14:paraId="22C4DB92">
      <w:pPr>
        <w:keepNext/>
        <w:spacing w:before="120"/>
        <w:ind w:left="3168" w:right="1152"/>
        <w:jc w:val="center"/>
        <w:rPr>
          <w:rFonts w:hint="default"/>
          <w:lang w:val="en-US"/>
        </w:rPr>
      </w:pPr>
      <w:r>
        <w:rPr>
          <w:rFonts w:ascii="Courier New" w:hAnsi="Courier New"/>
          <w:b/>
        </w:rPr>
        <w:t>ELI</w:t>
      </w:r>
    </w:p>
    <w:p w14:paraId="6F3FA6CF">
      <w:pPr>
        <w:spacing w:after="120"/>
        <w:ind w:left="2016" w:right="1008"/>
      </w:pPr>
      <w:r>
        <w:rPr>
          <w:rFonts w:ascii="Courier New" w:hAnsi="Courier New"/>
          <w:b w:val="0"/>
        </w:rPr>
        <w:t>Yeah.</w:t>
      </w:r>
    </w:p>
    <w:p w14:paraId="2825E309">
      <w:pPr>
        <w:keepNext/>
        <w:spacing w:before="120"/>
        <w:ind w:left="3168" w:right="1152"/>
        <w:jc w:val="center"/>
        <w:rPr>
          <w:rFonts w:hint="default"/>
          <w:lang w:val="en-US"/>
        </w:rPr>
      </w:pPr>
      <w:r>
        <w:rPr>
          <w:rFonts w:ascii="Courier New" w:hAnsi="Courier New"/>
          <w:b/>
        </w:rPr>
        <w:t>SID</w:t>
      </w:r>
    </w:p>
    <w:p w14:paraId="22A20F84">
      <w:pPr>
        <w:spacing w:after="120"/>
        <w:ind w:left="2016" w:right="1008"/>
      </w:pPr>
      <w:r>
        <w:rPr>
          <w:rFonts w:ascii="Courier New" w:hAnsi="Courier New"/>
          <w:b w:val="0"/>
        </w:rPr>
        <w:t>I’m scared.</w:t>
      </w:r>
    </w:p>
    <w:p w14:paraId="29FA1EBE">
      <w:pPr>
        <w:keepNext/>
        <w:spacing w:before="120"/>
        <w:ind w:left="3168" w:right="1152"/>
        <w:jc w:val="center"/>
        <w:rPr>
          <w:rFonts w:hint="default"/>
          <w:lang w:val="en-US"/>
        </w:rPr>
      </w:pPr>
      <w:r>
        <w:rPr>
          <w:rFonts w:ascii="Courier New" w:hAnsi="Courier New"/>
          <w:b/>
        </w:rPr>
        <w:t>ELI</w:t>
      </w:r>
    </w:p>
    <w:p w14:paraId="40D060B7">
      <w:pPr>
        <w:spacing w:after="120"/>
        <w:ind w:left="2016" w:right="1008"/>
      </w:pPr>
      <w:r>
        <w:rPr>
          <w:rFonts w:ascii="Courier New" w:hAnsi="Courier New"/>
          <w:b w:val="0"/>
        </w:rPr>
        <w:t>I know.</w:t>
      </w:r>
    </w:p>
    <w:p w14:paraId="79E3D158">
      <w:pPr>
        <w:keepNext/>
        <w:spacing w:before="120"/>
        <w:ind w:left="3168" w:right="1152"/>
        <w:jc w:val="center"/>
        <w:rPr>
          <w:rFonts w:hint="default"/>
          <w:lang w:val="en-US"/>
        </w:rPr>
      </w:pPr>
      <w:r>
        <w:rPr>
          <w:rFonts w:ascii="Courier New" w:hAnsi="Courier New"/>
          <w:b/>
        </w:rPr>
        <w:t>SID</w:t>
      </w:r>
    </w:p>
    <w:p w14:paraId="2B2983E5">
      <w:pPr>
        <w:spacing w:after="120"/>
        <w:ind w:left="2016" w:right="1008"/>
      </w:pPr>
      <w:r>
        <w:rPr>
          <w:rFonts w:ascii="Courier New" w:hAnsi="Courier New"/>
          <w:b w:val="0"/>
        </w:rPr>
        <w:t>No, you don’t. You’re trying not to be.</w:t>
      </w:r>
    </w:p>
    <w:p w14:paraId="434986DC">
      <w:pPr>
        <w:spacing w:before="120" w:after="120"/>
      </w:pPr>
      <w:r>
        <w:rPr>
          <w:rFonts w:ascii="Courier New" w:hAnsi="Courier New"/>
          <w:b w:val="0"/>
        </w:rPr>
        <w:t>Kira looks down. Eli squeezes Sid’s hand.</w:t>
      </w:r>
    </w:p>
    <w:p w14:paraId="1B18BB43">
      <w:pPr>
        <w:keepNext/>
        <w:spacing w:before="120"/>
        <w:ind w:left="3168" w:right="1152"/>
        <w:jc w:val="center"/>
        <w:rPr>
          <w:rFonts w:hint="default"/>
          <w:lang w:val="en-US"/>
        </w:rPr>
      </w:pPr>
      <w:r>
        <w:rPr>
          <w:rFonts w:ascii="Courier New" w:hAnsi="Courier New"/>
          <w:b/>
        </w:rPr>
        <w:t>SID</w:t>
      </w:r>
    </w:p>
    <w:p w14:paraId="7C5E42F6">
      <w:pPr>
        <w:spacing w:after="120"/>
        <w:ind w:left="2016" w:right="1008"/>
      </w:pPr>
      <w:r>
        <w:rPr>
          <w:rFonts w:ascii="Courier New" w:hAnsi="Courier New"/>
          <w:b w:val="0"/>
        </w:rPr>
        <w:t>Everybody keeps saying “if.”</w:t>
      </w:r>
    </w:p>
    <w:p w14:paraId="3AD1C599">
      <w:pPr>
        <w:keepNext/>
        <w:spacing w:before="120"/>
        <w:ind w:left="3168" w:right="1152"/>
        <w:jc w:val="center"/>
        <w:rPr>
          <w:rFonts w:hint="default"/>
          <w:lang w:val="en-US"/>
        </w:rPr>
      </w:pPr>
      <w:r>
        <w:rPr>
          <w:rFonts w:ascii="Courier New" w:hAnsi="Courier New"/>
          <w:b/>
        </w:rPr>
        <w:t>ELI</w:t>
      </w:r>
    </w:p>
    <w:p w14:paraId="0E082C55">
      <w:pPr>
        <w:spacing w:after="120"/>
        <w:ind w:left="2016" w:right="1008"/>
      </w:pPr>
      <w:r>
        <w:rPr>
          <w:rFonts w:ascii="Courier New" w:hAnsi="Courier New"/>
          <w:b w:val="0"/>
        </w:rPr>
        <w:t>Because there are things we don’t know.</w:t>
      </w:r>
    </w:p>
    <w:p w14:paraId="4EBD0FE3">
      <w:pPr>
        <w:keepNext/>
        <w:spacing w:before="120"/>
        <w:ind w:left="3168" w:right="1152"/>
        <w:jc w:val="center"/>
        <w:rPr>
          <w:rFonts w:hint="default"/>
          <w:lang w:val="en-US"/>
        </w:rPr>
      </w:pPr>
      <w:r>
        <w:rPr>
          <w:rFonts w:ascii="Courier New" w:hAnsi="Courier New"/>
          <w:b/>
        </w:rPr>
        <w:t>SID</w:t>
      </w:r>
    </w:p>
    <w:p w14:paraId="67203A8F">
      <w:pPr>
        <w:spacing w:after="120"/>
        <w:ind w:left="2016" w:right="1008"/>
      </w:pPr>
      <w:r>
        <w:rPr>
          <w:rFonts w:ascii="Courier New" w:hAnsi="Courier New"/>
          <w:b w:val="0"/>
        </w:rPr>
        <w:t>What happens if it doesn’t work?</w:t>
      </w:r>
    </w:p>
    <w:p w14:paraId="0D667326">
      <w:pPr>
        <w:spacing w:before="120" w:after="120"/>
      </w:pPr>
      <w:r>
        <w:rPr>
          <w:rFonts w:ascii="Courier New" w:hAnsi="Courier New"/>
          <w:b w:val="0"/>
        </w:rPr>
        <w:t>Eli looks toward the receiver.</w:t>
      </w:r>
    </w:p>
    <w:p w14:paraId="0B316394">
      <w:pPr>
        <w:keepNext/>
        <w:spacing w:before="120"/>
        <w:ind w:left="3168" w:right="1152"/>
        <w:jc w:val="center"/>
        <w:rPr>
          <w:rFonts w:hint="default"/>
          <w:lang w:val="en-US"/>
        </w:rPr>
      </w:pPr>
      <w:r>
        <w:rPr>
          <w:rFonts w:ascii="Courier New" w:hAnsi="Courier New"/>
          <w:b/>
        </w:rPr>
        <w:t>ELI</w:t>
      </w:r>
    </w:p>
    <w:p w14:paraId="72FC1C32">
      <w:pPr>
        <w:spacing w:after="120"/>
        <w:ind w:left="2016" w:right="1008"/>
      </w:pPr>
      <w:r>
        <w:rPr>
          <w:rFonts w:ascii="Courier New" w:hAnsi="Courier New"/>
          <w:b w:val="0"/>
        </w:rPr>
        <w:t>Then we stay with you.</w:t>
      </w:r>
    </w:p>
    <w:p w14:paraId="78D38DF6">
      <w:pPr>
        <w:keepNext/>
        <w:spacing w:before="120"/>
        <w:ind w:left="3168" w:right="1152"/>
        <w:jc w:val="center"/>
        <w:rPr>
          <w:rFonts w:hint="default"/>
          <w:lang w:val="en-US"/>
        </w:rPr>
      </w:pPr>
      <w:r>
        <w:rPr>
          <w:rFonts w:ascii="Courier New" w:hAnsi="Courier New"/>
          <w:b/>
        </w:rPr>
        <w:t>SID</w:t>
      </w:r>
    </w:p>
    <w:p w14:paraId="6B488C79">
      <w:pPr>
        <w:spacing w:after="120"/>
        <w:ind w:left="2016" w:right="1008"/>
      </w:pPr>
      <w:r>
        <w:rPr>
          <w:rFonts w:ascii="Courier New" w:hAnsi="Courier New"/>
          <w:b w:val="0"/>
        </w:rPr>
        <w:t>Here?</w:t>
      </w:r>
    </w:p>
    <w:p w14:paraId="13E85134">
      <w:pPr>
        <w:keepNext/>
        <w:spacing w:before="120"/>
        <w:ind w:left="3168" w:right="1152"/>
        <w:jc w:val="center"/>
        <w:rPr>
          <w:rFonts w:hint="default"/>
          <w:lang w:val="en-US"/>
        </w:rPr>
      </w:pPr>
      <w:r>
        <w:rPr>
          <w:rFonts w:ascii="Courier New" w:hAnsi="Courier New"/>
          <w:b/>
        </w:rPr>
        <w:t>KIRA</w:t>
      </w:r>
    </w:p>
    <w:p w14:paraId="2B0CBE6B">
      <w:pPr>
        <w:spacing w:after="120"/>
        <w:ind w:left="2016" w:right="1008"/>
      </w:pPr>
      <w:r>
        <w:rPr>
          <w:rFonts w:ascii="Courier New" w:hAnsi="Courier New"/>
          <w:b w:val="0"/>
        </w:rPr>
        <w:t>Here.</w:t>
      </w:r>
    </w:p>
    <w:p w14:paraId="0EF8CC8F">
      <w:pPr>
        <w:spacing w:before="120" w:after="120"/>
      </w:pPr>
      <w:r>
        <w:rPr>
          <w:rFonts w:ascii="Courier New" w:hAnsi="Courier New"/>
          <w:b w:val="0"/>
        </w:rPr>
        <w:t>Sid nods. She reaches beneath the blanket and pulls out the red paper star.</w:t>
      </w:r>
    </w:p>
    <w:p w14:paraId="6A37F2E6">
      <w:pPr>
        <w:keepNext/>
        <w:spacing w:before="120"/>
        <w:ind w:left="3168" w:right="1152"/>
        <w:jc w:val="center"/>
        <w:rPr>
          <w:rFonts w:hint="default"/>
          <w:lang w:val="en-US"/>
        </w:rPr>
      </w:pPr>
      <w:r>
        <w:rPr>
          <w:rFonts w:ascii="Courier New" w:hAnsi="Courier New"/>
          <w:b/>
        </w:rPr>
        <w:t>SID</w:t>
      </w:r>
    </w:p>
    <w:p w14:paraId="53D51E9D">
      <w:pPr>
        <w:spacing w:after="120"/>
        <w:ind w:left="2016" w:right="1008"/>
      </w:pPr>
      <w:r>
        <w:rPr>
          <w:rFonts w:ascii="Courier New" w:hAnsi="Courier New"/>
          <w:b w:val="0"/>
        </w:rPr>
        <w:t>I made this before I got tired.</w:t>
      </w:r>
    </w:p>
    <w:p w14:paraId="1DA8026D">
      <w:pPr>
        <w:spacing w:before="120" w:after="120"/>
      </w:pPr>
      <w:r>
        <w:rPr>
          <w:rFonts w:ascii="Courier New" w:hAnsi="Courier New"/>
          <w:b w:val="0"/>
        </w:rPr>
        <w:t>She carefully separates the two folded halves and gives one to Kira and one to Eli.</w:t>
      </w:r>
    </w:p>
    <w:p w14:paraId="01B54440">
      <w:pPr>
        <w:keepNext/>
        <w:spacing w:before="120"/>
        <w:ind w:left="3168" w:right="1152"/>
        <w:jc w:val="center"/>
        <w:rPr>
          <w:rFonts w:hint="default"/>
          <w:lang w:val="en-US"/>
        </w:rPr>
      </w:pPr>
      <w:r>
        <w:rPr>
          <w:rFonts w:ascii="Courier New" w:hAnsi="Courier New"/>
          <w:b/>
        </w:rPr>
        <w:t>SID</w:t>
      </w:r>
    </w:p>
    <w:p w14:paraId="445F7B1C">
      <w:pPr>
        <w:spacing w:after="120"/>
        <w:ind w:left="2016" w:right="1008"/>
      </w:pPr>
      <w:r>
        <w:rPr>
          <w:rFonts w:ascii="Courier New" w:hAnsi="Courier New"/>
          <w:b w:val="0"/>
        </w:rPr>
        <w:t>One each.</w:t>
      </w:r>
    </w:p>
    <w:p w14:paraId="523867CD">
      <w:pPr>
        <w:keepNext/>
        <w:spacing w:before="120"/>
        <w:ind w:left="3168" w:right="1152"/>
        <w:jc w:val="center"/>
        <w:rPr>
          <w:rFonts w:hint="default"/>
          <w:lang w:val="en-US"/>
        </w:rPr>
      </w:pPr>
      <w:r>
        <w:rPr>
          <w:rFonts w:ascii="Courier New" w:hAnsi="Courier New"/>
          <w:b/>
        </w:rPr>
        <w:t>ELI</w:t>
      </w:r>
    </w:p>
    <w:p w14:paraId="24B6188E">
      <w:pPr>
        <w:spacing w:after="120"/>
        <w:ind w:left="2016" w:right="1008"/>
      </w:pPr>
      <w:r>
        <w:rPr>
          <w:rFonts w:ascii="Courier New" w:hAnsi="Courier New"/>
          <w:b w:val="0"/>
        </w:rPr>
        <w:t>Why two?</w:t>
      </w:r>
    </w:p>
    <w:p w14:paraId="6197B132">
      <w:pPr>
        <w:keepNext/>
        <w:spacing w:before="120"/>
        <w:ind w:left="3168" w:right="1152"/>
        <w:jc w:val="center"/>
        <w:rPr>
          <w:rFonts w:hint="default"/>
          <w:lang w:val="en-US"/>
        </w:rPr>
      </w:pPr>
      <w:r>
        <w:rPr>
          <w:rFonts w:ascii="Courier New" w:hAnsi="Courier New"/>
          <w:b/>
        </w:rPr>
        <w:t>SID</w:t>
      </w:r>
    </w:p>
    <w:p w14:paraId="43597CF2">
      <w:pPr>
        <w:spacing w:after="120"/>
        <w:ind w:left="2016" w:right="1008"/>
      </w:pPr>
      <w:r>
        <w:rPr>
          <w:rFonts w:ascii="Courier New" w:hAnsi="Courier New"/>
          <w:b w:val="0"/>
        </w:rPr>
        <w:t>In case one gets lost.</w:t>
      </w:r>
    </w:p>
    <w:p w14:paraId="47FADEFA">
      <w:pPr>
        <w:spacing w:before="120" w:after="120"/>
      </w:pPr>
      <w:r>
        <w:rPr>
          <w:rFonts w:ascii="Courier New" w:hAnsi="Courier New"/>
          <w:b w:val="0"/>
        </w:rPr>
        <w:t>She studies the crease between the halves.</w:t>
      </w:r>
    </w:p>
    <w:p w14:paraId="480D922E">
      <w:pPr>
        <w:keepNext/>
        <w:spacing w:before="120"/>
        <w:ind w:left="3168" w:right="1152"/>
        <w:jc w:val="center"/>
        <w:rPr>
          <w:rFonts w:hint="default"/>
          <w:lang w:val="en-US"/>
        </w:rPr>
      </w:pPr>
      <w:r>
        <w:rPr>
          <w:rFonts w:ascii="Courier New" w:hAnsi="Courier New"/>
          <w:b/>
        </w:rPr>
        <w:t>SID</w:t>
      </w:r>
    </w:p>
    <w:p w14:paraId="438DFCE9">
      <w:pPr>
        <w:spacing w:after="120"/>
        <w:ind w:left="2016" w:right="1008"/>
      </w:pPr>
      <w:r>
        <w:rPr>
          <w:rFonts w:ascii="Courier New" w:hAnsi="Courier New"/>
          <w:b w:val="0"/>
        </w:rPr>
        <w:t>The other one still knows how.</w:t>
      </w:r>
    </w:p>
    <w:p w14:paraId="33CEE0C4">
      <w:pPr>
        <w:keepNext/>
        <w:spacing w:before="120"/>
        <w:ind w:left="3168" w:right="1152"/>
        <w:jc w:val="center"/>
        <w:rPr>
          <w:rFonts w:hint="default"/>
          <w:lang w:val="en-US"/>
        </w:rPr>
      </w:pPr>
      <w:r>
        <w:rPr>
          <w:rFonts w:ascii="Courier New" w:hAnsi="Courier New"/>
          <w:b/>
        </w:rPr>
        <w:t>KIRA</w:t>
      </w:r>
    </w:p>
    <w:p w14:paraId="141F4EBF">
      <w:pPr>
        <w:spacing w:after="120"/>
        <w:ind w:left="2016" w:right="1008"/>
      </w:pPr>
      <w:r>
        <w:rPr>
          <w:rFonts w:ascii="Courier New" w:hAnsi="Courier New"/>
          <w:b w:val="0"/>
        </w:rPr>
        <w:t>That sounds like you.</w:t>
      </w:r>
    </w:p>
    <w:p w14:paraId="3A2C464F">
      <w:pPr>
        <w:keepNext/>
        <w:spacing w:before="120"/>
        <w:ind w:left="3168" w:right="1152"/>
        <w:jc w:val="center"/>
        <w:rPr>
          <w:rFonts w:hint="default"/>
          <w:lang w:val="en-US"/>
        </w:rPr>
      </w:pPr>
      <w:r>
        <w:rPr>
          <w:rFonts w:ascii="Courier New" w:hAnsi="Courier New"/>
          <w:b/>
        </w:rPr>
        <w:t>SID</w:t>
      </w:r>
    </w:p>
    <w:p w14:paraId="497B46A0">
      <w:pPr>
        <w:spacing w:after="120"/>
        <w:ind w:left="2016" w:right="1008"/>
      </w:pPr>
      <w:r>
        <w:rPr>
          <w:rFonts w:ascii="Courier New" w:hAnsi="Courier New"/>
          <w:b w:val="0"/>
        </w:rPr>
        <w:t>Good.</w:t>
      </w:r>
    </w:p>
    <w:p w14:paraId="059EB413">
      <w:pPr>
        <w:spacing w:before="120" w:after="120"/>
      </w:pPr>
      <w:r>
        <w:rPr>
          <w:rFonts w:ascii="Courier New" w:hAnsi="Courier New"/>
          <w:b w:val="0"/>
        </w:rPr>
        <w:t>A quiet moment. The resonance key rests on the rail.</w:t>
      </w:r>
    </w:p>
    <w:p w14:paraId="26BAAD5B">
      <w:pPr>
        <w:keepNext/>
        <w:spacing w:before="120"/>
        <w:ind w:left="3168" w:right="1152"/>
        <w:jc w:val="center"/>
        <w:rPr>
          <w:rFonts w:hint="default"/>
          <w:lang w:val="en-US"/>
        </w:rPr>
      </w:pPr>
      <w:r>
        <w:rPr>
          <w:rFonts w:ascii="Courier New" w:hAnsi="Courier New"/>
          <w:b/>
        </w:rPr>
        <w:t>SID</w:t>
      </w:r>
    </w:p>
    <w:p w14:paraId="21B00B90">
      <w:pPr>
        <w:spacing w:after="120"/>
        <w:ind w:left="2016" w:right="1008"/>
      </w:pPr>
      <w:r>
        <w:rPr>
          <w:rFonts w:ascii="Courier New" w:hAnsi="Courier New"/>
          <w:b w:val="0"/>
        </w:rPr>
        <w:t>Dad?</w:t>
      </w:r>
    </w:p>
    <w:p w14:paraId="095FC43A">
      <w:pPr>
        <w:keepNext/>
        <w:spacing w:before="120"/>
        <w:ind w:left="3168" w:right="1152"/>
        <w:jc w:val="center"/>
        <w:rPr>
          <w:rFonts w:hint="default"/>
          <w:lang w:val="en-US"/>
        </w:rPr>
      </w:pPr>
      <w:r>
        <w:rPr>
          <w:rFonts w:ascii="Courier New" w:hAnsi="Courier New"/>
          <w:b/>
        </w:rPr>
        <w:t>ELI</w:t>
      </w:r>
    </w:p>
    <w:p w14:paraId="4035B8A2">
      <w:pPr>
        <w:spacing w:after="120"/>
        <w:ind w:left="2016" w:right="1008"/>
      </w:pPr>
      <w:r>
        <w:rPr>
          <w:rFonts w:ascii="Courier New" w:hAnsi="Courier New"/>
          <w:b w:val="0"/>
        </w:rPr>
        <w:t>Yeah.</w:t>
      </w:r>
    </w:p>
    <w:p w14:paraId="0A5E2A7D">
      <w:pPr>
        <w:keepNext/>
        <w:spacing w:before="120"/>
        <w:ind w:left="3168" w:right="1152"/>
        <w:jc w:val="center"/>
        <w:rPr>
          <w:rFonts w:hint="default"/>
          <w:lang w:val="en-US"/>
        </w:rPr>
      </w:pPr>
      <w:r>
        <w:rPr>
          <w:rFonts w:ascii="Courier New" w:hAnsi="Courier New"/>
          <w:b/>
        </w:rPr>
        <w:t>SID</w:t>
      </w:r>
    </w:p>
    <w:p w14:paraId="144D5140">
      <w:pPr>
        <w:spacing w:after="120"/>
        <w:ind w:left="2016" w:right="1008"/>
      </w:pPr>
      <w:r>
        <w:rPr>
          <w:rFonts w:ascii="Courier New" w:hAnsi="Courier New"/>
          <w:b w:val="0"/>
        </w:rPr>
        <w:t>Don’t make me stay because you miss me.</w:t>
      </w:r>
    </w:p>
    <w:p w14:paraId="6408198B">
      <w:pPr>
        <w:spacing w:before="120" w:after="120"/>
      </w:pPr>
      <w:r>
        <w:rPr>
          <w:rFonts w:ascii="Courier New" w:hAnsi="Courier New"/>
          <w:b w:val="0"/>
        </w:rPr>
        <w:t>Eli goes still.</w:t>
      </w:r>
    </w:p>
    <w:p w14:paraId="6BC879A6">
      <w:pPr>
        <w:keepNext/>
        <w:spacing w:before="120"/>
        <w:ind w:left="3168" w:right="1152"/>
        <w:jc w:val="center"/>
        <w:rPr>
          <w:rFonts w:hint="default"/>
          <w:lang w:val="en-US"/>
        </w:rPr>
      </w:pPr>
      <w:r>
        <w:rPr>
          <w:rFonts w:ascii="Courier New" w:hAnsi="Courier New"/>
          <w:b/>
        </w:rPr>
        <w:t>ELI</w:t>
      </w:r>
    </w:p>
    <w:p w14:paraId="3390CA05">
      <w:pPr>
        <w:spacing w:after="120"/>
        <w:ind w:left="2016" w:right="1008"/>
      </w:pPr>
      <w:r>
        <w:rPr>
          <w:rFonts w:ascii="Courier New" w:hAnsi="Courier New"/>
          <w:b w:val="0"/>
        </w:rPr>
        <w:t>I wouldn’t.</w:t>
      </w:r>
    </w:p>
    <w:p w14:paraId="4E1A4980">
      <w:pPr>
        <w:keepNext/>
        <w:spacing w:before="120"/>
        <w:ind w:left="3168" w:right="1152"/>
        <w:jc w:val="center"/>
        <w:rPr>
          <w:rFonts w:hint="default"/>
          <w:lang w:val="en-US"/>
        </w:rPr>
      </w:pPr>
      <w:r>
        <w:rPr>
          <w:rFonts w:ascii="Courier New" w:hAnsi="Courier New"/>
          <w:b/>
        </w:rPr>
        <w:t>SID</w:t>
      </w:r>
    </w:p>
    <w:p w14:paraId="55EDDFEA">
      <w:pPr>
        <w:spacing w:after="120"/>
        <w:ind w:left="2016" w:right="1008"/>
      </w:pPr>
      <w:r>
        <w:rPr>
          <w:rFonts w:ascii="Courier New" w:hAnsi="Courier New"/>
          <w:b w:val="0"/>
        </w:rPr>
        <w:t>Promise.</w:t>
      </w:r>
    </w:p>
    <w:p w14:paraId="11E0821D">
      <w:pPr>
        <w:spacing w:before="120" w:after="120"/>
      </w:pPr>
      <w:r>
        <w:rPr>
          <w:rFonts w:ascii="Courier New" w:hAnsi="Courier New"/>
          <w:b w:val="0"/>
        </w:rPr>
        <w:t>He looks at Kira. She doesn’t help him.</w:t>
      </w:r>
    </w:p>
    <w:p w14:paraId="55C9F34C">
      <w:pPr>
        <w:keepNext/>
        <w:spacing w:before="120"/>
        <w:ind w:left="3168" w:right="1152"/>
        <w:jc w:val="center"/>
        <w:rPr>
          <w:rFonts w:hint="default"/>
          <w:lang w:val="en-US"/>
        </w:rPr>
      </w:pPr>
      <w:r>
        <w:rPr>
          <w:rFonts w:ascii="Courier New" w:hAnsi="Courier New"/>
          <w:b/>
        </w:rPr>
        <w:t>ELI</w:t>
      </w:r>
    </w:p>
    <w:p w14:paraId="2A817D27">
      <w:pPr>
        <w:spacing w:after="120"/>
        <w:ind w:left="2016" w:right="1008"/>
      </w:pPr>
      <w:r>
        <w:rPr>
          <w:rFonts w:ascii="Courier New" w:hAnsi="Courier New"/>
          <w:b w:val="0"/>
        </w:rPr>
        <w:t>I promise.</w:t>
      </w:r>
    </w:p>
    <w:p w14:paraId="685B50FB">
      <w:pPr>
        <w:keepNext/>
        <w:spacing w:before="120"/>
        <w:ind w:left="3168" w:right="1152"/>
        <w:jc w:val="center"/>
        <w:rPr>
          <w:rFonts w:hint="default"/>
          <w:lang w:val="en-US"/>
        </w:rPr>
      </w:pPr>
      <w:r>
        <w:rPr>
          <w:rFonts w:ascii="Courier New" w:hAnsi="Courier New"/>
          <w:b/>
        </w:rPr>
        <w:t>SID</w:t>
      </w:r>
    </w:p>
    <w:p w14:paraId="0189F05D">
      <w:pPr>
        <w:spacing w:after="120"/>
        <w:ind w:left="2016" w:right="1008"/>
      </w:pPr>
      <w:r>
        <w:rPr>
          <w:rFonts w:ascii="Courier New" w:hAnsi="Courier New"/>
          <w:b w:val="0"/>
        </w:rPr>
        <w:t>Promise you won’t turn that thing on after I’m gone.</w:t>
      </w:r>
    </w:p>
    <w:p w14:paraId="7EAD7650">
      <w:pPr>
        <w:spacing w:before="120" w:after="120"/>
      </w:pPr>
      <w:r>
        <w:rPr>
          <w:rFonts w:ascii="Courier New" w:hAnsi="Courier New"/>
          <w:b w:val="0"/>
        </w:rPr>
        <w:t>Eli stares at the receiver. His answer takes too long.</w:t>
      </w:r>
    </w:p>
    <w:p w14:paraId="3FD2CF58">
      <w:pPr>
        <w:keepNext/>
        <w:spacing w:before="120"/>
        <w:ind w:left="3168" w:right="1152"/>
        <w:jc w:val="center"/>
        <w:rPr>
          <w:rFonts w:hint="default"/>
          <w:lang w:val="en-US"/>
        </w:rPr>
      </w:pPr>
      <w:r>
        <w:rPr>
          <w:rFonts w:ascii="Courier New" w:hAnsi="Courier New"/>
          <w:b/>
        </w:rPr>
        <w:t>ELI</w:t>
      </w:r>
    </w:p>
    <w:p w14:paraId="170EADBF">
      <w:pPr>
        <w:spacing w:after="120"/>
        <w:ind w:left="2016" w:right="1008"/>
      </w:pPr>
      <w:r>
        <w:rPr>
          <w:rFonts w:ascii="Courier New" w:hAnsi="Courier New"/>
          <w:b w:val="0"/>
        </w:rPr>
        <w:t>I promise. I won’t use it to keep you here.</w:t>
      </w:r>
    </w:p>
    <w:p w14:paraId="6F485221">
      <w:pPr>
        <w:keepNext/>
        <w:spacing w:before="120"/>
        <w:ind w:left="3168" w:right="1152"/>
        <w:jc w:val="center"/>
        <w:rPr>
          <w:rFonts w:hint="default"/>
          <w:lang w:val="en-US"/>
        </w:rPr>
      </w:pPr>
      <w:r>
        <w:rPr>
          <w:rFonts w:ascii="Courier New" w:hAnsi="Courier New"/>
          <w:b/>
        </w:rPr>
        <w:t>SID</w:t>
      </w:r>
    </w:p>
    <w:p w14:paraId="2AD31EF8">
      <w:pPr>
        <w:spacing w:after="120"/>
        <w:ind w:left="2016" w:right="1008"/>
      </w:pPr>
      <w:r>
        <w:rPr>
          <w:rFonts w:ascii="Courier New" w:hAnsi="Courier New"/>
          <w:b w:val="0"/>
        </w:rPr>
        <w:t>Okay.</w:t>
      </w:r>
    </w:p>
    <w:p w14:paraId="1FDEDDDA">
      <w:pPr>
        <w:spacing w:before="120" w:after="120"/>
      </w:pPr>
      <w:r>
        <w:rPr>
          <w:rFonts w:ascii="Courier New" w:hAnsi="Courier New"/>
          <w:b w:val="0"/>
        </w:rPr>
        <w:t>Kira presses the resonance key to the bed rail.</w:t>
      </w:r>
    </w:p>
    <w:p w14:paraId="52845819">
      <w:pPr>
        <w:spacing w:before="120" w:after="120"/>
      </w:pPr>
      <w:r>
        <w:rPr>
          <w:rFonts w:ascii="Courier New" w:hAnsi="Courier New"/>
          <w:b w:val="0"/>
        </w:rPr>
        <w:t>FOUR NOTES: Are you still there?</w:t>
      </w:r>
    </w:p>
    <w:p w14:paraId="16E4C015">
      <w:pPr>
        <w:spacing w:before="120" w:after="120"/>
      </w:pPr>
      <w:r>
        <w:rPr>
          <w:rFonts w:ascii="Courier New" w:hAnsi="Courier New"/>
          <w:b w:val="0"/>
        </w:rPr>
        <w:t>Sid taps back the FIFTH: I heard you.</w:t>
      </w:r>
    </w:p>
    <w:p w14:paraId="3F677AFD">
      <w:pPr>
        <w:spacing w:before="120" w:after="120"/>
      </w:pPr>
      <w:r>
        <w:rPr>
          <w:rFonts w:ascii="Courier New" w:hAnsi="Courier New"/>
          <w:b w:val="0"/>
        </w:rPr>
        <w:t>Kira smiles through tears.</w:t>
      </w:r>
    </w:p>
    <w:p w14:paraId="69E2F5C7">
      <w:pPr>
        <w:keepNext/>
        <w:spacing w:before="120"/>
        <w:ind w:left="3168" w:right="1152"/>
        <w:jc w:val="center"/>
        <w:rPr>
          <w:rFonts w:hint="default"/>
          <w:lang w:val="en-US"/>
        </w:rPr>
      </w:pPr>
      <w:r>
        <w:rPr>
          <w:rFonts w:ascii="Courier New" w:hAnsi="Courier New"/>
          <w:b/>
        </w:rPr>
        <w:t>SID</w:t>
      </w:r>
    </w:p>
    <w:p w14:paraId="7707698D">
      <w:pPr>
        <w:spacing w:after="120"/>
        <w:ind w:left="2016" w:right="1008"/>
      </w:pPr>
      <w:r>
        <w:rPr>
          <w:rFonts w:ascii="Courier New" w:hAnsi="Courier New"/>
          <w:b w:val="0"/>
        </w:rPr>
        <w:t>Again.</w:t>
      </w:r>
    </w:p>
    <w:p w14:paraId="01722FBB">
      <w:pPr>
        <w:spacing w:before="120" w:after="120"/>
      </w:pPr>
      <w:r>
        <w:rPr>
          <w:rFonts w:ascii="Courier New" w:hAnsi="Courier New"/>
          <w:b w:val="0"/>
        </w:rPr>
        <w:t>Kira taps the four notes.</w:t>
      </w:r>
    </w:p>
    <w:p w14:paraId="7BF498C8">
      <w:pPr>
        <w:spacing w:before="120" w:after="120"/>
      </w:pPr>
      <w:r>
        <w:rPr>
          <w:rFonts w:ascii="Courier New" w:hAnsi="Courier New"/>
          <w:b w:val="0"/>
        </w:rPr>
        <w:t>Silence.</w:t>
      </w:r>
    </w:p>
    <w:p w14:paraId="1156C9D6">
      <w:pPr>
        <w:keepNext/>
        <w:spacing w:before="120"/>
        <w:ind w:left="3168" w:right="1152"/>
        <w:jc w:val="center"/>
        <w:rPr>
          <w:rFonts w:hint="default"/>
          <w:lang w:val="en-US"/>
        </w:rPr>
      </w:pPr>
      <w:r>
        <w:rPr>
          <w:rFonts w:ascii="Courier New" w:hAnsi="Courier New"/>
          <w:b/>
        </w:rPr>
        <w:t>SID</w:t>
      </w:r>
    </w:p>
    <w:p w14:paraId="61E09F00">
      <w:pPr>
        <w:spacing w:after="120"/>
        <w:ind w:left="2016" w:right="1008"/>
      </w:pPr>
      <w:r>
        <w:rPr>
          <w:rFonts w:ascii="Courier New" w:hAnsi="Courier New"/>
          <w:b w:val="0"/>
        </w:rPr>
        <w:t>Again.</w:t>
      </w:r>
    </w:p>
    <w:p w14:paraId="3EAC3920">
      <w:pPr>
        <w:spacing w:before="120" w:after="120"/>
      </w:pPr>
      <w:r>
        <w:rPr>
          <w:rFonts w:ascii="Courier New" w:hAnsi="Courier New"/>
          <w:b w:val="0"/>
        </w:rPr>
        <w:t>Kira does.</w:t>
      </w:r>
    </w:p>
    <w:p w14:paraId="37B63810">
      <w:pPr>
        <w:spacing w:before="120" w:after="120"/>
      </w:pPr>
      <w:r>
        <w:rPr>
          <w:rFonts w:ascii="Courier New" w:hAnsi="Courier New"/>
          <w:b w:val="0"/>
        </w:rPr>
        <w:t>Nothing.</w:t>
      </w:r>
    </w:p>
    <w:p w14:paraId="77EFE2D4">
      <w:pPr>
        <w:keepNext/>
        <w:spacing w:before="120"/>
        <w:ind w:left="3168" w:right="1152"/>
        <w:jc w:val="center"/>
        <w:rPr>
          <w:rFonts w:hint="default"/>
          <w:lang w:val="en-US"/>
        </w:rPr>
      </w:pPr>
      <w:r>
        <w:rPr>
          <w:rFonts w:ascii="Courier New" w:hAnsi="Courier New"/>
          <w:b/>
        </w:rPr>
        <w:t>SID</w:t>
      </w:r>
    </w:p>
    <w:p w14:paraId="3A74B12B">
      <w:pPr>
        <w:spacing w:after="120"/>
        <w:ind w:left="2016" w:right="1008"/>
      </w:pPr>
      <w:r>
        <w:rPr>
          <w:rFonts w:ascii="Courier New" w:hAnsi="Courier New"/>
          <w:b w:val="0"/>
        </w:rPr>
        <w:t>Okay.</w:t>
      </w:r>
    </w:p>
    <w:p w14:paraId="34619338">
      <w:pPr>
        <w:spacing w:before="120" w:after="120"/>
      </w:pPr>
      <w:r>
        <w:rPr>
          <w:rFonts w:ascii="Courier New" w:hAnsi="Courier New"/>
          <w:b w:val="0"/>
        </w:rPr>
        <w:t>Her eyes close.</w:t>
      </w:r>
    </w:p>
    <w:p w14:paraId="2ECABC66">
      <w:pPr>
        <w:keepNext/>
        <w:spacing w:before="120"/>
        <w:ind w:left="3168" w:right="1152"/>
        <w:jc w:val="center"/>
        <w:rPr>
          <w:rFonts w:hint="default"/>
          <w:lang w:val="en-US"/>
        </w:rPr>
      </w:pPr>
      <w:r>
        <w:rPr>
          <w:rFonts w:ascii="Courier New" w:hAnsi="Courier New"/>
          <w:b/>
        </w:rPr>
        <w:t>SID</w:t>
      </w:r>
    </w:p>
    <w:p w14:paraId="71D23664">
      <w:pPr>
        <w:spacing w:after="120"/>
        <w:ind w:left="2016" w:right="1008"/>
        <w:rPr>
          <w:rFonts w:ascii="Courier New" w:hAnsi="Courier New"/>
          <w:b w:val="0"/>
        </w:rPr>
      </w:pPr>
      <w:r>
        <w:rPr>
          <w:rFonts w:ascii="Courier New" w:hAnsi="Courier New"/>
          <w:b w:val="0"/>
        </w:rPr>
        <w:t>You can stop now.</w:t>
      </w:r>
    </w:p>
    <w:p w14:paraId="135398F8">
      <w:pPr>
        <w:spacing w:after="120"/>
        <w:ind w:left="2016" w:right="1008"/>
        <w:rPr>
          <w:rFonts w:ascii="Courier New" w:hAnsi="Courier New"/>
          <w:b w:val="0"/>
        </w:rPr>
      </w:pPr>
    </w:p>
    <w:p w14:paraId="6274BE81">
      <w:pPr>
        <w:spacing w:before="120" w:after="120"/>
        <w:rPr>
          <w:rFonts w:hint="default"/>
          <w:b w:val="0"/>
          <w:lang w:val="en-US"/>
        </w:rPr>
      </w:pPr>
      <w:r>
        <w:rPr>
          <w:rFonts w:ascii="Courier New" w:hAnsi="Courier New"/>
          <w:b w:val="0"/>
        </w:rPr>
        <w:t>Kira leaves the key against the rail</w:t>
      </w:r>
      <w:r>
        <w:rPr>
          <w:rFonts w:hint="default"/>
          <w:b w:val="0"/>
          <w:lang w:val="en-US"/>
        </w:rPr>
        <w:t>. The room becomes very quiet.</w:t>
      </w:r>
      <w:r>
        <w:rPr>
          <w:rFonts w:ascii="Courier New" w:hAnsi="Courier New"/>
          <w:b w:val="0"/>
        </w:rPr>
        <w:t xml:space="preserve"> Eli watches Sid. </w:t>
      </w:r>
      <w:r>
        <w:rPr>
          <w:rFonts w:hint="default"/>
          <w:b w:val="0"/>
          <w:lang w:val="en-US"/>
        </w:rPr>
        <w:t>He doesn’t move.</w:t>
      </w:r>
    </w:p>
    <w:p w14:paraId="63CF90C8">
      <w:pPr>
        <w:spacing w:before="120" w:after="120"/>
        <w:rPr>
          <w:rFonts w:hint="default"/>
          <w:b w:val="0"/>
          <w:lang w:val="en-US"/>
        </w:rPr>
      </w:pPr>
      <w:r>
        <w:rPr>
          <w:rFonts w:hint="default"/>
          <w:b w:val="0"/>
          <w:lang w:val="en-US"/>
        </w:rPr>
        <w:t>THEN: SID’S MONITOR FLATLINES. Kira closes her eyes.</w:t>
      </w:r>
    </w:p>
    <w:p w14:paraId="380F7916">
      <w:pPr>
        <w:spacing w:before="120" w:after="120"/>
        <w:rPr>
          <w:rFonts w:ascii="Courier New" w:hAnsi="Courier New"/>
          <w:b w:val="0"/>
        </w:rPr>
      </w:pPr>
      <w:r>
        <w:rPr>
          <w:rFonts w:hint="default"/>
          <w:b w:val="0"/>
          <w:lang w:val="en-US"/>
        </w:rPr>
        <w:t>Eli stares at</w:t>
      </w:r>
      <w:r>
        <w:rPr>
          <w:rFonts w:ascii="Courier New" w:hAnsi="Courier New"/>
          <w:b w:val="0"/>
        </w:rPr>
        <w:t xml:space="preserve"> the receiver.</w:t>
      </w:r>
    </w:p>
    <w:p w14:paraId="29CA005F">
      <w:pPr>
        <w:spacing w:before="120" w:after="120"/>
        <w:rPr>
          <w:rFonts w:ascii="Courier New" w:hAnsi="Courier New"/>
          <w:b w:val="0"/>
        </w:rPr>
      </w:pPr>
    </w:p>
    <w:p w14:paraId="46386147">
      <w:pPr>
        <w:spacing w:before="120" w:after="120"/>
        <w:rPr>
          <w:rFonts w:hint="default"/>
          <w:b w:val="0"/>
          <w:lang w:val="en-US"/>
        </w:rPr>
      </w:pPr>
      <w:r>
        <w:rPr>
          <w:rFonts w:hint="default"/>
          <w:b w:val="0"/>
          <w:lang w:val="en-US"/>
        </w:rPr>
        <w:t>CUT TO BLACK</w:t>
      </w:r>
    </w:p>
    <w:p w14:paraId="178B7DD7">
      <w:pPr>
        <w:spacing w:before="120" w:after="120"/>
        <w:rPr>
          <w:rFonts w:hint="default"/>
          <w:b w:val="0"/>
          <w:lang w:val="en-US"/>
        </w:rPr>
      </w:pPr>
    </w:p>
    <w:p w14:paraId="75551B75">
      <w:pPr>
        <w:spacing w:before="120" w:after="120"/>
        <w:rPr>
          <w:rFonts w:hint="default"/>
          <w:b w:val="0"/>
          <w:lang w:val="en-US"/>
        </w:rPr>
      </w:pPr>
    </w:p>
    <w:p w14:paraId="5998EB09">
      <w:pPr>
        <w:spacing w:before="120" w:after="120"/>
        <w:rPr>
          <w:rFonts w:hint="default"/>
          <w:b w:val="0"/>
          <w:lang w:val="en-US"/>
        </w:rPr>
      </w:pPr>
    </w:p>
    <w:p w14:paraId="173BBDB9">
      <w:pPr>
        <w:spacing w:before="120" w:after="120"/>
        <w:rPr>
          <w:rFonts w:hint="default"/>
          <w:b w:val="0"/>
          <w:lang w:val="en-US"/>
        </w:rPr>
      </w:pPr>
    </w:p>
    <w:p w14:paraId="131D5EA9">
      <w:pPr>
        <w:keepNext/>
        <w:spacing w:before="240"/>
        <w:rPr>
          <w:rFonts w:hint="default" w:ascii="Courier New Bold" w:hAnsi="Courier New Bold" w:cs="Courier New Bold"/>
          <w:b/>
          <w:bCs/>
        </w:rPr>
      </w:pPr>
      <w:r>
        <w:rPr>
          <w:rFonts w:hint="default" w:ascii="Courier New" w:hAnsi="Courier New" w:eastAsia="Courier New" w:cs="Courier New"/>
          <w:b/>
          <w:bCs/>
          <w:sz w:val="24"/>
        </w:rPr>
        <w:t>RETURN TO PRESENT - INT. CHRONOCRACY INTERROGATION CHAMBER - YEAR 9998</w:t>
      </w:r>
    </w:p>
    <w:p w14:paraId="697E584D">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hangs inside the silence that followed.</w:t>
      </w:r>
    </w:p>
    <w:p w14:paraId="0B252335">
      <w:pPr>
        <w:keepNext/>
        <w:spacing w:before="120"/>
        <w:ind w:left="3168" w:right="1152"/>
        <w:jc w:val="center"/>
        <w:rPr>
          <w:rFonts w:hint="default"/>
          <w:lang w:val="en-US"/>
        </w:rPr>
      </w:pPr>
      <w:r>
        <w:rPr>
          <w:rFonts w:ascii="Courier New" w:hAnsi="Courier New" w:eastAsia="Courier New" w:cs="Courier New"/>
          <w:b/>
          <w:sz w:val="24"/>
        </w:rPr>
        <w:t>HARP</w:t>
      </w:r>
    </w:p>
    <w:p w14:paraId="06DB17CB">
      <w:pPr>
        <w:spacing w:after="120"/>
        <w:ind w:left="2016" w:right="1008"/>
      </w:pPr>
      <w:r>
        <w:rPr>
          <w:rFonts w:ascii="Courier New" w:hAnsi="Courier New" w:eastAsia="Courier New" w:cs="Courier New"/>
          <w:sz w:val="24"/>
        </w:rPr>
        <w:t>That is where your authenticated memory ends.</w:t>
      </w:r>
    </w:p>
    <w:p w14:paraId="2D5A59E6">
      <w:pPr>
        <w:keepNext/>
        <w:spacing w:before="120"/>
        <w:ind w:left="3168" w:right="1152"/>
        <w:jc w:val="center"/>
        <w:rPr>
          <w:rFonts w:hint="default"/>
          <w:lang w:val="en-US"/>
        </w:rPr>
      </w:pPr>
      <w:r>
        <w:rPr>
          <w:rFonts w:ascii="Courier New" w:hAnsi="Courier New" w:eastAsia="Courier New" w:cs="Courier New"/>
          <w:b/>
          <w:sz w:val="24"/>
        </w:rPr>
        <w:t>KIRA</w:t>
      </w:r>
    </w:p>
    <w:p w14:paraId="39E45C11">
      <w:pPr>
        <w:spacing w:after="120"/>
        <w:ind w:left="2016" w:right="1008"/>
      </w:pPr>
      <w:r>
        <w:rPr>
          <w:rFonts w:ascii="Courier New" w:hAnsi="Courier New" w:eastAsia="Courier New" w:cs="Courier New"/>
          <w:sz w:val="24"/>
        </w:rPr>
        <w:t>There was nothing after. I kept the key against the rail until a nurse pulled it out of my hand. Nothing answered.</w:t>
      </w:r>
    </w:p>
    <w:p w14:paraId="37151E5F">
      <w:pPr>
        <w:keepNext/>
        <w:spacing w:before="120"/>
        <w:ind w:left="3168" w:right="1152"/>
        <w:jc w:val="center"/>
        <w:rPr>
          <w:rFonts w:hint="default"/>
          <w:lang w:val="en-US"/>
        </w:rPr>
      </w:pPr>
      <w:r>
        <w:rPr>
          <w:rFonts w:ascii="Courier New" w:hAnsi="Courier New" w:eastAsia="Courier New" w:cs="Courier New"/>
          <w:b/>
          <w:sz w:val="24"/>
        </w:rPr>
        <w:t>HARP</w:t>
      </w:r>
    </w:p>
    <w:p w14:paraId="0CC2438A">
      <w:pPr>
        <w:spacing w:after="120"/>
        <w:ind w:left="2016" w:right="1008"/>
      </w:pPr>
      <w:r>
        <w:rPr>
          <w:rFonts w:ascii="Courier New" w:hAnsi="Courier New" w:eastAsia="Courier New" w:cs="Courier New"/>
          <w:sz w:val="24"/>
        </w:rPr>
        <w:t>There was nothing in your record. E</w:t>
      </w:r>
      <w:r>
        <w:rPr>
          <w:rFonts w:hint="default" w:ascii="Courier New" w:hAnsi="Courier New" w:eastAsia="Courier New" w:cs="Courier New"/>
          <w:sz w:val="24"/>
          <w:lang w:val="en-US"/>
        </w:rPr>
        <w:t>li</w:t>
      </w:r>
      <w:r>
        <w:rPr>
          <w:rFonts w:ascii="Courier New" w:hAnsi="Courier New" w:eastAsia="Courier New" w:cs="Courier New"/>
          <w:sz w:val="24"/>
        </w:rPr>
        <w:t>’s continues for seven minutes.</w:t>
      </w:r>
    </w:p>
    <w:p w14:paraId="7904FF37">
      <w:pPr>
        <w:spacing w:before="120" w:after="120"/>
      </w:pPr>
      <w:r>
        <w:rPr>
          <w:rFonts w:ascii="Courier New" w:hAnsi="Courier New" w:eastAsia="Courier New" w:cs="Courier New"/>
          <w:sz w:val="24"/>
        </w:rPr>
        <w:t>A new terror reaches K</w:t>
      </w:r>
      <w:r>
        <w:rPr>
          <w:rFonts w:hint="default" w:ascii="Courier New" w:hAnsi="Courier New" w:eastAsia="Courier New" w:cs="Courier New"/>
          <w:sz w:val="24"/>
          <w:lang w:val="en-US"/>
        </w:rPr>
        <w:t>ira</w:t>
      </w:r>
      <w:r>
        <w:rPr>
          <w:rFonts w:ascii="Courier New" w:hAnsi="Courier New" w:eastAsia="Courier New" w:cs="Courier New"/>
          <w:sz w:val="24"/>
        </w:rPr>
        <w:t xml:space="preserve"> after nearly two thousand years.</w:t>
      </w:r>
    </w:p>
    <w:p w14:paraId="7C39AA9D">
      <w:pPr>
        <w:keepNext/>
        <w:spacing w:before="120"/>
        <w:ind w:left="3168" w:right="1152"/>
        <w:jc w:val="center"/>
        <w:rPr>
          <w:rFonts w:hint="default"/>
          <w:lang w:val="en-US"/>
        </w:rPr>
      </w:pPr>
      <w:r>
        <w:rPr>
          <w:rFonts w:ascii="Courier New" w:hAnsi="Courier New" w:eastAsia="Courier New" w:cs="Courier New"/>
          <w:b/>
          <w:sz w:val="24"/>
        </w:rPr>
        <w:t>KIRA</w:t>
      </w:r>
    </w:p>
    <w:p w14:paraId="791E76B8">
      <w:pPr>
        <w:spacing w:after="120"/>
        <w:ind w:left="2016" w:right="1008"/>
      </w:pPr>
      <w:r>
        <w:t>You knew. You let me think my daughter died alone.</w:t>
      </w:r>
    </w:p>
    <w:p w14:paraId="715F7153">
      <w:pPr>
        <w:spacing w:before="120" w:after="120"/>
      </w:pPr>
      <w:r>
        <w:rPr>
          <w:rFonts w:ascii="Courier New" w:hAnsi="Courier New" w:eastAsia="Courier New" w:cs="Courier New"/>
          <w:sz w:val="24"/>
        </w:rPr>
        <w:t>H</w:t>
      </w:r>
      <w:r>
        <w:rPr>
          <w:rFonts w:hint="default" w:ascii="Courier New" w:hAnsi="Courier New" w:eastAsia="Courier New" w:cs="Courier New"/>
          <w:sz w:val="24"/>
          <w:lang w:val="en-US"/>
        </w:rPr>
        <w:t>arp</w:t>
      </w:r>
      <w:r>
        <w:rPr>
          <w:rFonts w:ascii="Courier New" w:hAnsi="Courier New" w:eastAsia="Courier New" w:cs="Courier New"/>
          <w:sz w:val="24"/>
        </w:rPr>
        <w:t xml:space="preserve"> closes his hand around </w:t>
      </w:r>
      <w:r>
        <w:rPr>
          <w:rFonts w:ascii="Courier New" w:hAnsi="Courier New" w:eastAsia="Courier New" w:cs="Courier New"/>
          <w:sz w:val="24"/>
          <w:lang w:val="en-US"/>
        </w:rPr>
        <w:t>Mara's</w:t>
      </w:r>
      <w:r>
        <w:rPr>
          <w:rFonts w:ascii="Courier New" w:hAnsi="Courier New" w:eastAsia="Courier New" w:cs="Courier New"/>
          <w:sz w:val="24"/>
        </w:rPr>
        <w:t xml:space="preserve"> cracked medical tag. K</w:t>
      </w:r>
      <w:r>
        <w:rPr>
          <w:rFonts w:hint="default" w:ascii="Courier New" w:hAnsi="Courier New" w:eastAsia="Courier New" w:cs="Courier New"/>
          <w:sz w:val="24"/>
          <w:lang w:val="en-US"/>
        </w:rPr>
        <w:t>ira</w:t>
      </w:r>
      <w:r>
        <w:rPr>
          <w:rFonts w:ascii="Courier New" w:hAnsi="Courier New" w:eastAsia="Courier New" w:cs="Courier New"/>
          <w:sz w:val="24"/>
        </w:rPr>
        <w:t xml:space="preserve"> recognizes the gesture; he has been stopping the same memory before M</w:t>
      </w:r>
      <w:r>
        <w:rPr>
          <w:rFonts w:hint="default" w:ascii="Courier New" w:hAnsi="Courier New" w:eastAsia="Courier New" w:cs="Courier New"/>
          <w:sz w:val="24"/>
          <w:lang w:val="en-US"/>
        </w:rPr>
        <w:t>ara</w:t>
      </w:r>
      <w:r>
        <w:rPr>
          <w:rFonts w:ascii="Courier New" w:hAnsi="Courier New" w:eastAsia="Courier New" w:cs="Courier New"/>
          <w:sz w:val="24"/>
        </w:rPr>
        <w:t xml:space="preserve"> leaves for nearly two thousand years.</w:t>
      </w:r>
    </w:p>
    <w:p w14:paraId="186D8FF5">
      <w:pPr>
        <w:keepNext/>
        <w:spacing w:before="120"/>
        <w:ind w:left="3168" w:right="1152"/>
        <w:jc w:val="center"/>
        <w:rPr>
          <w:rFonts w:hint="default"/>
          <w:lang w:val="en-US"/>
        </w:rPr>
      </w:pPr>
      <w:r>
        <w:rPr>
          <w:rFonts w:ascii="Courier New" w:hAnsi="Courier New" w:eastAsia="Courier New" w:cs="Courier New"/>
          <w:b/>
          <w:sz w:val="24"/>
        </w:rPr>
        <w:t>KIRA</w:t>
      </w:r>
    </w:p>
    <w:p w14:paraId="4219AC91">
      <w:pPr>
        <w:spacing w:after="120"/>
        <w:ind w:left="2016" w:right="1008"/>
      </w:pPr>
      <w:r>
        <w:rPr>
          <w:rFonts w:ascii="Courier New" w:hAnsi="Courier New" w:eastAsia="Courier New" w:cs="Courier New"/>
          <w:sz w:val="24"/>
        </w:rPr>
        <w:t>Mara said no. You always stop before that part.</w:t>
      </w:r>
    </w:p>
    <w:p w14:paraId="057B3FDB">
      <w:pPr>
        <w:spacing w:before="120" w:after="120"/>
      </w:pPr>
      <w:r>
        <w:rPr>
          <w:rFonts w:ascii="Courier New" w:hAnsi="Courier New" w:eastAsia="Courier New" w:cs="Courier New"/>
          <w:sz w:val="24"/>
        </w:rPr>
        <w:t>H</w:t>
      </w:r>
      <w:r>
        <w:rPr>
          <w:rFonts w:hint="default" w:ascii="Courier New" w:hAnsi="Courier New" w:eastAsia="Courier New" w:cs="Courier New"/>
          <w:sz w:val="24"/>
          <w:lang w:val="en-US"/>
        </w:rPr>
        <w:t>arp</w:t>
      </w:r>
      <w:r>
        <w:rPr>
          <w:rFonts w:ascii="Courier New" w:hAnsi="Courier New" w:eastAsia="Courier New" w:cs="Courier New"/>
          <w:sz w:val="24"/>
        </w:rPr>
        <w:t xml:space="preserve"> removes the tag from his wrist and sets it between them.</w:t>
      </w:r>
    </w:p>
    <w:p w14:paraId="609662B4">
      <w:pPr>
        <w:keepNext/>
        <w:spacing w:before="120"/>
        <w:ind w:left="3168" w:right="1152"/>
        <w:jc w:val="center"/>
        <w:rPr>
          <w:rFonts w:hint="default"/>
          <w:lang w:val="en-US"/>
        </w:rPr>
      </w:pPr>
      <w:r>
        <w:rPr>
          <w:rFonts w:ascii="Courier New" w:hAnsi="Courier New" w:eastAsia="Courier New" w:cs="Courier New"/>
          <w:b/>
          <w:sz w:val="24"/>
        </w:rPr>
        <w:t>HARP</w:t>
      </w:r>
    </w:p>
    <w:p w14:paraId="3B32E9BC">
      <w:pPr>
        <w:spacing w:after="120"/>
        <w:ind w:left="2016" w:right="1008"/>
      </w:pPr>
      <w:r>
        <w:rPr>
          <w:rFonts w:ascii="Courier New" w:hAnsi="Courier New" w:eastAsia="Courier New" w:cs="Courier New"/>
          <w:sz w:val="24"/>
        </w:rPr>
        <w:t>Take the key to the Core. Kerr opens it. Ask the four notes. I keep the minds alive.</w:t>
      </w:r>
    </w:p>
    <w:p w14:paraId="02411DEC">
      <w:pPr>
        <w:keepNext/>
        <w:spacing w:before="120"/>
        <w:ind w:left="3168" w:right="1152"/>
        <w:jc w:val="center"/>
        <w:rPr>
          <w:rFonts w:hint="default"/>
          <w:lang w:val="en-US"/>
        </w:rPr>
      </w:pPr>
      <w:r>
        <w:rPr>
          <w:rFonts w:ascii="Courier New" w:hAnsi="Courier New" w:eastAsia="Courier New" w:cs="Courier New"/>
          <w:b/>
          <w:sz w:val="24"/>
        </w:rPr>
        <w:t>KIRA</w:t>
      </w:r>
    </w:p>
    <w:p w14:paraId="308B7604">
      <w:pPr>
        <w:spacing w:after="120"/>
        <w:ind w:left="2016" w:right="1008"/>
      </w:pPr>
      <w:r>
        <w:rPr>
          <w:rFonts w:ascii="Courier New" w:hAnsi="Courier New" w:eastAsia="Courier New" w:cs="Courier New"/>
          <w:sz w:val="24"/>
        </w:rPr>
        <w:t>In</w:t>
      </w:r>
      <w:r>
        <w:rPr>
          <w:rFonts w:hint="default" w:ascii="Courier New" w:hAnsi="Courier New" w:eastAsia="Courier New" w:cs="Courier New"/>
          <w:sz w:val="24"/>
          <w:lang w:val="en-US"/>
        </w:rPr>
        <w:t>s</w:t>
      </w:r>
      <w:r>
        <w:rPr>
          <w:rFonts w:ascii="Courier New" w:hAnsi="Courier New" w:eastAsia="Courier New" w:cs="Courier New"/>
          <w:sz w:val="24"/>
        </w:rPr>
        <w:t>ide you.</w:t>
      </w:r>
    </w:p>
    <w:p w14:paraId="3E9D52CD">
      <w:pPr>
        <w:keepNext/>
        <w:spacing w:before="120"/>
        <w:ind w:left="3168" w:right="1152"/>
        <w:jc w:val="center"/>
        <w:rPr>
          <w:rFonts w:hint="default"/>
          <w:lang w:val="en-US"/>
        </w:rPr>
      </w:pPr>
      <w:r>
        <w:rPr>
          <w:rFonts w:ascii="Courier New" w:hAnsi="Courier New" w:eastAsia="Courier New" w:cs="Courier New"/>
          <w:b/>
          <w:sz w:val="24"/>
        </w:rPr>
        <w:t>KIRA</w:t>
      </w:r>
    </w:p>
    <w:p w14:paraId="2B08B932">
      <w:pPr>
        <w:spacing w:after="120"/>
        <w:ind w:left="2016" w:right="1008"/>
      </w:pPr>
      <w:r>
        <w:rPr>
          <w:rFonts w:ascii="Courier New" w:hAnsi="Courier New" w:eastAsia="Courier New" w:cs="Courier New"/>
          <w:sz w:val="24"/>
        </w:rPr>
        <w:t>No. You want to be the one left.</w:t>
      </w:r>
    </w:p>
    <w:p w14:paraId="6A3DD899">
      <w:pPr>
        <w:spacing w:before="120" w:after="120"/>
      </w:pPr>
      <w:r>
        <w:rPr>
          <w:rFonts w:ascii="Courier New" w:hAnsi="Courier New" w:eastAsia="Courier New" w:cs="Courier New"/>
          <w:sz w:val="24"/>
        </w:rPr>
        <w:t>H</w:t>
      </w:r>
      <w:r>
        <w:rPr>
          <w:rFonts w:hint="default" w:ascii="Courier New" w:hAnsi="Courier New" w:eastAsia="Courier New" w:cs="Courier New"/>
          <w:sz w:val="24"/>
          <w:lang w:val="en-US"/>
        </w:rPr>
        <w:t>arp</w:t>
      </w:r>
      <w:r>
        <w:rPr>
          <w:rFonts w:ascii="Courier New" w:hAnsi="Courier New" w:eastAsia="Courier New" w:cs="Courier New"/>
          <w:sz w:val="24"/>
        </w:rPr>
        <w:t xml:space="preserve"> leaves her inside the field.</w:t>
      </w:r>
    </w:p>
    <w:p w14:paraId="3AB77011">
      <w:pPr>
        <w:keepNext/>
        <w:spacing w:before="240"/>
        <w:rPr>
          <w:rFonts w:hint="default" w:ascii="Courier New Bold" w:hAnsi="Courier New Bold" w:cs="Courier New Bold"/>
          <w:b/>
          <w:bCs/>
        </w:rPr>
      </w:pPr>
      <w:r>
        <w:rPr>
          <w:rFonts w:hint="default" w:ascii="Courier New" w:hAnsi="Courier New" w:eastAsia="Courier New" w:cs="Courier New"/>
          <w:b/>
          <w:bCs/>
          <w:sz w:val="24"/>
        </w:rPr>
        <w:t>INT. SUBTERRANEAN DESCENT - NIGHT</w:t>
      </w:r>
    </w:p>
    <w:p w14:paraId="34AEA8D8">
      <w:pPr>
        <w:spacing w:before="120" w:after="120"/>
      </w:pPr>
      <w:r>
        <w:rPr>
          <w:rFonts w:ascii="Courier New" w:hAnsi="Courier New" w:eastAsia="Courier New" w:cs="Courier New"/>
          <w:sz w:val="24"/>
        </w:rPr>
        <w:t>KERR, VEYRIS and IMANI descend through an asymmetrical shaft inside stone older than the city. The purge clock reads 17:39:08.</w:t>
      </w:r>
    </w:p>
    <w:p w14:paraId="110CBDDC">
      <w:pPr>
        <w:spacing w:before="120" w:after="120"/>
      </w:pPr>
      <w:r>
        <w:rPr>
          <w:rFonts w:ascii="Courier New" w:hAnsi="Courier New" w:eastAsia="Courier New" w:cs="Courier New"/>
          <w:sz w:val="24"/>
        </w:rPr>
        <w:t>One symbol burns above the sealed lower gate: OUTER ORIGIN. Beneath it, thousands of rejected Kerr designations flicker like failed passwords.</w:t>
      </w:r>
    </w:p>
    <w:p w14:paraId="4A83ED22">
      <w:pPr>
        <w:keepNext/>
        <w:spacing w:before="120"/>
        <w:ind w:left="3168" w:right="1152"/>
        <w:jc w:val="center"/>
        <w:rPr>
          <w:rFonts w:hint="default"/>
          <w:lang w:val="en-US"/>
        </w:rPr>
      </w:pPr>
      <w:r>
        <w:rPr>
          <w:rFonts w:ascii="Courier New" w:hAnsi="Courier New" w:eastAsia="Courier New" w:cs="Courier New"/>
          <w:b/>
          <w:sz w:val="24"/>
        </w:rPr>
        <w:t>IMANI</w:t>
      </w:r>
    </w:p>
    <w:p w14:paraId="270031FA">
      <w:pPr>
        <w:spacing w:after="120"/>
        <w:ind w:left="2016" w:right="1008"/>
      </w:pPr>
      <w:r>
        <w:rPr>
          <w:rFonts w:ascii="Courier New" w:hAnsi="Courier New" w:eastAsia="Courier New" w:cs="Courier New"/>
          <w:sz w:val="24"/>
        </w:rPr>
        <w:t>Kerr opens it. Kira knows what Eli hid. Harp can't predict Veyris. I keep us breathing. That's it.</w:t>
      </w:r>
    </w:p>
    <w:p w14:paraId="5886B102">
      <w:pPr>
        <w:keepNext/>
        <w:spacing w:before="120"/>
        <w:ind w:left="3168" w:right="1152"/>
        <w:jc w:val="center"/>
        <w:rPr>
          <w:rFonts w:hint="default"/>
          <w:lang w:val="en-US"/>
        </w:rPr>
      </w:pPr>
      <w:r>
        <w:rPr>
          <w:rFonts w:ascii="Courier New" w:hAnsi="Courier New" w:eastAsia="Courier New" w:cs="Courier New"/>
          <w:b/>
          <w:sz w:val="24"/>
        </w:rPr>
        <w:t>VEYRIS</w:t>
      </w:r>
    </w:p>
    <w:p w14:paraId="155A1D1E">
      <w:pPr>
        <w:spacing w:after="120"/>
        <w:ind w:left="2016" w:right="1008"/>
      </w:pPr>
      <w:r>
        <w:rPr>
          <w:rFonts w:ascii="Courier New" w:hAnsi="Courier New" w:eastAsia="Courier New" w:cs="Courier New"/>
          <w:sz w:val="24"/>
        </w:rPr>
        <w:t>Good. I was tired of being the door.</w:t>
      </w:r>
    </w:p>
    <w:p w14:paraId="50ECFD8C">
      <w:pPr>
        <w:keepNext/>
        <w:spacing w:before="120"/>
        <w:ind w:left="3168" w:right="1152"/>
        <w:jc w:val="center"/>
        <w:rPr>
          <w:rFonts w:hint="default"/>
          <w:lang w:val="en-US"/>
        </w:rPr>
      </w:pPr>
      <w:r>
        <w:rPr>
          <w:rFonts w:ascii="Courier New" w:hAnsi="Courier New" w:eastAsia="Courier New" w:cs="Courier New"/>
          <w:b/>
          <w:sz w:val="24"/>
        </w:rPr>
        <w:t>IMANI</w:t>
      </w:r>
    </w:p>
    <w:p w14:paraId="466E803E">
      <w:pPr>
        <w:spacing w:after="120"/>
        <w:ind w:left="2016" w:right="1008"/>
      </w:pPr>
      <w:r>
        <w:rPr>
          <w:rFonts w:ascii="Courier New" w:hAnsi="Courier New" w:eastAsia="Courier New" w:cs="Courier New"/>
          <w:sz w:val="24"/>
        </w:rPr>
        <w:t>That</w:t>
      </w:r>
      <w:r>
        <w:rPr>
          <w:rFonts w:hint="default" w:ascii="Courier New" w:hAnsi="Courier New" w:eastAsia="Courier New" w:cs="Courier New"/>
          <w:sz w:val="24"/>
          <w:lang w:val="en-US"/>
        </w:rPr>
        <w:t>’</w:t>
      </w:r>
      <w:r>
        <w:rPr>
          <w:rFonts w:ascii="Courier New" w:hAnsi="Courier New" w:eastAsia="Courier New" w:cs="Courier New"/>
          <w:sz w:val="24"/>
        </w:rPr>
        <w:t>s the idea.</w:t>
      </w:r>
    </w:p>
    <w:p w14:paraId="2E074E23">
      <w:pPr>
        <w:spacing w:before="120" w:after="120"/>
      </w:pPr>
      <w:r>
        <w:rPr>
          <w:rFonts w:ascii="Courier New" w:hAnsi="Courier New" w:eastAsia="Courier New" w:cs="Courier New"/>
          <w:sz w:val="24"/>
        </w:rPr>
        <w:t>V</w:t>
      </w:r>
      <w:r>
        <w:rPr>
          <w:rFonts w:hint="default" w:ascii="Courier New" w:hAnsi="Courier New" w:eastAsia="Courier New" w:cs="Courier New"/>
          <w:sz w:val="24"/>
          <w:lang w:val="en-US"/>
        </w:rPr>
        <w:t>eyris</w:t>
      </w:r>
      <w:r>
        <w:rPr>
          <w:rFonts w:ascii="Courier New" w:hAnsi="Courier New" w:eastAsia="Courier New" w:cs="Courier New"/>
          <w:sz w:val="24"/>
        </w:rPr>
        <w:t xml:space="preserve"> notices I</w:t>
      </w:r>
      <w:r>
        <w:rPr>
          <w:rFonts w:hint="default" w:ascii="Courier New" w:hAnsi="Courier New" w:eastAsia="Courier New" w:cs="Courier New"/>
          <w:sz w:val="24"/>
          <w:lang w:val="en-US"/>
        </w:rPr>
        <w:t>mani</w:t>
      </w:r>
      <w:r>
        <w:rPr>
          <w:rFonts w:ascii="Courier New" w:hAnsi="Courier New" w:eastAsia="Courier New" w:cs="Courier New"/>
          <w:sz w:val="24"/>
        </w:rPr>
        <w:t>’s prayer pouch.</w:t>
      </w:r>
    </w:p>
    <w:p w14:paraId="1DD277DF">
      <w:pPr>
        <w:keepNext/>
        <w:spacing w:before="120"/>
        <w:ind w:left="3168" w:right="1152"/>
        <w:jc w:val="center"/>
        <w:rPr>
          <w:rFonts w:hint="default"/>
          <w:lang w:val="en-US"/>
        </w:rPr>
      </w:pPr>
      <w:r>
        <w:rPr>
          <w:rFonts w:ascii="Courier New" w:hAnsi="Courier New" w:eastAsia="Courier New" w:cs="Courier New"/>
          <w:b/>
          <w:sz w:val="24"/>
        </w:rPr>
        <w:t>VEYRIS</w:t>
      </w:r>
    </w:p>
    <w:p w14:paraId="34D2CC93">
      <w:pPr>
        <w:spacing w:after="120"/>
        <w:ind w:left="2016" w:right="1008"/>
      </w:pPr>
      <w:r>
        <w:rPr>
          <w:rFonts w:ascii="Courier New" w:hAnsi="Courier New" w:eastAsia="Courier New" w:cs="Courier New"/>
          <w:sz w:val="24"/>
        </w:rPr>
        <w:t>What does it say?</w:t>
      </w:r>
    </w:p>
    <w:p w14:paraId="6DD975A2">
      <w:pPr>
        <w:keepNext/>
        <w:spacing w:before="120"/>
        <w:ind w:left="3168" w:right="1152"/>
        <w:jc w:val="center"/>
        <w:rPr>
          <w:rFonts w:hint="default"/>
          <w:lang w:val="en-US"/>
        </w:rPr>
      </w:pPr>
      <w:r>
        <w:rPr>
          <w:rFonts w:ascii="Courier New" w:hAnsi="Courier New" w:eastAsia="Courier New" w:cs="Courier New"/>
          <w:b/>
          <w:sz w:val="24"/>
        </w:rPr>
        <w:t>IMANI</w:t>
      </w:r>
    </w:p>
    <w:p w14:paraId="59013E42">
      <w:pPr>
        <w:spacing w:after="120"/>
        <w:ind w:left="2016" w:right="1008"/>
      </w:pPr>
      <w:r>
        <w:t>My mother tied it on me before she died. Before she said no to another body.</w:t>
      </w:r>
    </w:p>
    <w:p w14:paraId="0A23863A">
      <w:pPr>
        <w:keepNext/>
        <w:spacing w:before="120"/>
        <w:ind w:left="3168" w:right="1152"/>
        <w:jc w:val="center"/>
        <w:rPr>
          <w:rFonts w:hint="default"/>
          <w:lang w:val="en-US"/>
        </w:rPr>
      </w:pPr>
      <w:r>
        <w:rPr>
          <w:rFonts w:ascii="Courier New" w:hAnsi="Courier New" w:eastAsia="Courier New" w:cs="Courier New"/>
          <w:b/>
          <w:sz w:val="24"/>
        </w:rPr>
        <w:t>VEYRIS</w:t>
      </w:r>
    </w:p>
    <w:p w14:paraId="5C976125">
      <w:pPr>
        <w:spacing w:after="120"/>
        <w:ind w:left="2016" w:right="1008"/>
      </w:pPr>
      <w:r>
        <w:rPr>
          <w:rFonts w:ascii="Courier New" w:hAnsi="Courier New" w:eastAsia="Courier New" w:cs="Courier New"/>
          <w:sz w:val="24"/>
        </w:rPr>
        <w:t>Do you believe her?</w:t>
      </w:r>
    </w:p>
    <w:p w14:paraId="78861A89">
      <w:pPr>
        <w:keepNext/>
        <w:spacing w:before="120"/>
        <w:ind w:left="3168" w:right="1152"/>
        <w:jc w:val="center"/>
        <w:rPr>
          <w:rFonts w:hint="default"/>
          <w:lang w:val="en-US"/>
        </w:rPr>
      </w:pPr>
      <w:r>
        <w:rPr>
          <w:rFonts w:ascii="Courier New" w:hAnsi="Courier New" w:eastAsia="Courier New" w:cs="Courier New"/>
          <w:b/>
          <w:sz w:val="24"/>
        </w:rPr>
        <w:t>IMANI</w:t>
      </w:r>
    </w:p>
    <w:p w14:paraId="61E04F76">
      <w:pPr>
        <w:spacing w:after="120"/>
        <w:ind w:left="2016" w:right="1008"/>
      </w:pPr>
      <w:r>
        <w:t>She knew I wouldn't forgive her for leaving.</w:t>
      </w:r>
    </w:p>
    <w:p w14:paraId="64CC23B2">
      <w:pPr>
        <w:keepNext/>
        <w:spacing w:before="120"/>
        <w:ind w:left="3168" w:right="1152"/>
        <w:jc w:val="center"/>
        <w:rPr>
          <w:rFonts w:hint="default"/>
          <w:lang w:val="en-US"/>
        </w:rPr>
      </w:pPr>
      <w:r>
        <w:rPr>
          <w:rFonts w:ascii="Courier New" w:hAnsi="Courier New" w:eastAsia="Courier New" w:cs="Courier New"/>
          <w:b/>
          <w:sz w:val="24"/>
        </w:rPr>
        <w:t>VEYRIS</w:t>
      </w:r>
    </w:p>
    <w:p w14:paraId="7218547A">
      <w:pPr>
        <w:spacing w:after="120"/>
        <w:ind w:left="2016" w:right="1008"/>
      </w:pPr>
      <w:r>
        <w:rPr>
          <w:rFonts w:ascii="Courier New" w:hAnsi="Courier New" w:eastAsia="Courier New" w:cs="Courier New"/>
          <w:sz w:val="24"/>
        </w:rPr>
        <w:t>Why carry it?</w:t>
      </w:r>
    </w:p>
    <w:p w14:paraId="42474EA6">
      <w:pPr>
        <w:keepNext/>
        <w:spacing w:before="120"/>
        <w:ind w:left="3168" w:right="1152"/>
        <w:jc w:val="center"/>
        <w:rPr>
          <w:rFonts w:hint="default"/>
          <w:lang w:val="en-US"/>
        </w:rPr>
      </w:pPr>
      <w:r>
        <w:rPr>
          <w:rFonts w:ascii="Courier New" w:hAnsi="Courier New" w:eastAsia="Courier New" w:cs="Courier New"/>
          <w:b/>
          <w:sz w:val="24"/>
        </w:rPr>
        <w:t>IMANI</w:t>
      </w:r>
    </w:p>
    <w:p w14:paraId="5661DBB8">
      <w:pPr>
        <w:spacing w:after="120"/>
        <w:ind w:left="2016" w:right="1008"/>
      </w:pPr>
      <w:r>
        <w:t>She asked me to let her go. I never did.</w:t>
      </w:r>
    </w:p>
    <w:p w14:paraId="33CD06DE">
      <w:pPr>
        <w:spacing w:before="120" w:after="120"/>
      </w:pPr>
      <w:r>
        <w:rPr>
          <w:rFonts w:ascii="Courier New" w:hAnsi="Courier New" w:eastAsia="Courier New" w:cs="Courier New"/>
          <w:sz w:val="24"/>
        </w:rPr>
        <w:t>Kerr presses his wrist to the outer gate. It reads all 9,998 iterations.</w:t>
      </w:r>
    </w:p>
    <w:p w14:paraId="6F33BAA2">
      <w:pPr>
        <w:keepNext/>
        <w:spacing w:before="120"/>
        <w:ind w:left="3168" w:right="1152"/>
        <w:jc w:val="center"/>
        <w:rPr>
          <w:rFonts w:hint="default"/>
          <w:lang w:val="en-US"/>
        </w:rPr>
      </w:pPr>
      <w:r>
        <w:rPr>
          <w:rFonts w:ascii="Courier New" w:hAnsi="Courier New" w:eastAsia="Courier New" w:cs="Courier New"/>
          <w:b/>
          <w:sz w:val="24"/>
        </w:rPr>
        <w:t>KERR</w:t>
      </w:r>
    </w:p>
    <w:p w14:paraId="57F7CE8F">
      <w:pPr>
        <w:spacing w:after="120"/>
        <w:ind w:left="2016" w:right="1008"/>
      </w:pPr>
      <w:r>
        <w:rPr>
          <w:rFonts w:ascii="Courier New" w:hAnsi="Courier New" w:eastAsia="Courier New" w:cs="Courier New"/>
          <w:sz w:val="24"/>
        </w:rPr>
        <w:t>H</w:t>
      </w:r>
      <w:r>
        <w:rPr>
          <w:rFonts w:hint="default" w:ascii="Courier New" w:hAnsi="Courier New" w:eastAsia="Courier New" w:cs="Courier New"/>
          <w:sz w:val="24"/>
          <w:lang w:val="en-US"/>
        </w:rPr>
        <w:t>arp</w:t>
      </w:r>
      <w:r>
        <w:rPr>
          <w:rFonts w:ascii="Courier New" w:hAnsi="Courier New" w:eastAsia="Courier New" w:cs="Courier New"/>
          <w:sz w:val="24"/>
        </w:rPr>
        <w:t xml:space="preserve"> said the changes made me a key.</w:t>
      </w:r>
    </w:p>
    <w:p w14:paraId="006AFBEA">
      <w:pPr>
        <w:keepNext/>
        <w:spacing w:before="120"/>
        <w:ind w:left="3168" w:right="1152"/>
        <w:jc w:val="center"/>
        <w:rPr>
          <w:rFonts w:hint="default"/>
          <w:lang w:val="en-US"/>
        </w:rPr>
      </w:pPr>
      <w:r>
        <w:rPr>
          <w:rFonts w:ascii="Courier New" w:hAnsi="Courier New" w:eastAsia="Courier New" w:cs="Courier New"/>
          <w:b/>
          <w:sz w:val="24"/>
        </w:rPr>
        <w:t>OUTER GATE</w:t>
      </w:r>
    </w:p>
    <w:p w14:paraId="00B1351B">
      <w:pPr>
        <w:spacing w:after="120"/>
        <w:ind w:left="2016" w:right="1008"/>
      </w:pPr>
      <w:r>
        <w:t>KERR DETECTED. IDENTITY UNRESOLVED.</w:t>
      </w:r>
    </w:p>
    <w:p w14:paraId="7A924DBC">
      <w:pPr>
        <w:keepNext/>
        <w:spacing w:before="120"/>
        <w:ind w:left="3168" w:right="1152"/>
        <w:jc w:val="center"/>
        <w:rPr>
          <w:rFonts w:hint="default"/>
          <w:lang w:val="en-US"/>
        </w:rPr>
      </w:pPr>
      <w:r>
        <w:rPr>
          <w:rFonts w:ascii="Courier New" w:hAnsi="Courier New" w:eastAsia="Courier New" w:cs="Courier New"/>
          <w:b/>
          <w:sz w:val="24"/>
        </w:rPr>
        <w:t>KERR</w:t>
      </w:r>
    </w:p>
    <w:p w14:paraId="0760A577">
      <w:pPr>
        <w:spacing w:after="120"/>
        <w:ind w:left="2016" w:right="1008"/>
      </w:pPr>
      <w:r>
        <w:rPr>
          <w:rFonts w:ascii="Courier New" w:hAnsi="Courier New" w:eastAsia="Courier New" w:cs="Courier New"/>
          <w:sz w:val="24"/>
        </w:rPr>
        <w:t>Can it let me through without calling me Eli?</w:t>
      </w:r>
    </w:p>
    <w:p w14:paraId="214A4889">
      <w:pPr>
        <w:keepNext/>
        <w:spacing w:before="120"/>
        <w:ind w:left="3168" w:right="1152"/>
        <w:jc w:val="center"/>
        <w:rPr>
          <w:rFonts w:hint="default"/>
          <w:lang w:val="en-US"/>
        </w:rPr>
      </w:pPr>
      <w:r>
        <w:rPr>
          <w:rFonts w:ascii="Courier New" w:hAnsi="Courier New" w:eastAsia="Courier New" w:cs="Courier New"/>
          <w:b/>
          <w:sz w:val="24"/>
        </w:rPr>
        <w:t>OUTER GATE</w:t>
      </w:r>
    </w:p>
    <w:p w14:paraId="679163E2">
      <w:pPr>
        <w:spacing w:after="120"/>
        <w:ind w:left="2016" w:right="1008"/>
      </w:pPr>
      <w:r>
        <w:rPr>
          <w:rFonts w:ascii="Courier New" w:hAnsi="Courier New" w:eastAsia="Courier New" w:cs="Courier New"/>
          <w:sz w:val="24"/>
        </w:rPr>
        <w:t>PRESENT SELF-DESIGNATION LOCATED.</w:t>
      </w:r>
    </w:p>
    <w:p w14:paraId="450772E3">
      <w:pPr>
        <w:keepNext/>
        <w:spacing w:before="120"/>
        <w:ind w:left="3168" w:right="1152"/>
        <w:jc w:val="center"/>
        <w:rPr>
          <w:rFonts w:hint="default"/>
          <w:lang w:val="en-US"/>
        </w:rPr>
      </w:pPr>
      <w:r>
        <w:rPr>
          <w:rFonts w:ascii="Courier New" w:hAnsi="Courier New" w:eastAsia="Courier New" w:cs="Courier New"/>
          <w:b/>
          <w:sz w:val="24"/>
        </w:rPr>
        <w:t>KERR</w:t>
      </w:r>
    </w:p>
    <w:p w14:paraId="186DF690">
      <w:pPr>
        <w:spacing w:after="120"/>
        <w:ind w:left="2016" w:right="1008"/>
      </w:pPr>
      <w:r>
        <w:rPr>
          <w:rFonts w:ascii="Courier New" w:hAnsi="Courier New" w:eastAsia="Courier New" w:cs="Courier New"/>
          <w:sz w:val="24"/>
        </w:rPr>
        <w:t>Which one?</w:t>
      </w:r>
    </w:p>
    <w:p w14:paraId="05FF11CE">
      <w:pPr>
        <w:keepNext/>
        <w:spacing w:before="120"/>
        <w:ind w:left="3168" w:right="1152"/>
        <w:jc w:val="center"/>
        <w:rPr>
          <w:rFonts w:hint="default"/>
          <w:lang w:val="en-US"/>
        </w:rPr>
      </w:pPr>
      <w:r>
        <w:rPr>
          <w:rFonts w:ascii="Courier New" w:hAnsi="Courier New" w:eastAsia="Courier New" w:cs="Courier New"/>
          <w:b/>
          <w:sz w:val="24"/>
        </w:rPr>
        <w:t>OUTER GATE</w:t>
      </w:r>
    </w:p>
    <w:p w14:paraId="4C481CB6">
      <w:pPr>
        <w:spacing w:after="120"/>
        <w:ind w:left="2016" w:right="1008"/>
      </w:pPr>
      <w:r>
        <w:rPr>
          <w:rFonts w:ascii="Courier New" w:hAnsi="Courier New" w:eastAsia="Courier New" w:cs="Courier New"/>
          <w:sz w:val="24"/>
        </w:rPr>
        <w:t>KERR. ADMISSION GRANTED. ROOT ACCESS PENDING.</w:t>
      </w:r>
    </w:p>
    <w:p w14:paraId="47785341">
      <w:pPr>
        <w:spacing w:before="120" w:after="120"/>
      </w:pPr>
      <w:r>
        <w:rPr>
          <w:rFonts w:ascii="Courier New" w:hAnsi="Courier New" w:eastAsia="Courier New" w:cs="Courier New"/>
          <w:sz w:val="24"/>
        </w:rPr>
        <w:t>The gate changes ELI MANA to KERR — SELF-DESIGNATED. The outer seal opens.</w:t>
      </w:r>
    </w:p>
    <w:p w14:paraId="1207E54B">
      <w:pPr>
        <w:spacing w:before="120" w:after="120"/>
      </w:pPr>
      <w:r>
        <w:rPr>
          <w:rFonts w:ascii="Courier New" w:hAnsi="Courier New" w:eastAsia="Courier New" w:cs="Courier New"/>
          <w:sz w:val="24"/>
        </w:rPr>
        <w:t xml:space="preserve">They continue downward. The shaft walls replay brief, silent deaths from </w:t>
      </w:r>
      <w:r>
        <w:rPr>
          <w:rFonts w:ascii="Courier New" w:hAnsi="Courier New" w:eastAsia="Courier New" w:cs="Courier New"/>
          <w:sz w:val="24"/>
          <w:lang w:val="en-US"/>
        </w:rPr>
        <w:t>Kerr's</w:t>
      </w:r>
      <w:r>
        <w:rPr>
          <w:rFonts w:ascii="Courier New" w:hAnsi="Courier New" w:eastAsia="Courier New" w:cs="Courier New"/>
          <w:sz w:val="24"/>
        </w:rPr>
        <w:t xml:space="preserve"> forced iterations. Most last only minutes: wake, test, fail, white light.</w:t>
      </w:r>
    </w:p>
    <w:p w14:paraId="3CFB2BB5">
      <w:pPr>
        <w:keepNext/>
        <w:spacing w:before="120"/>
        <w:ind w:left="3168" w:right="1152"/>
        <w:jc w:val="center"/>
        <w:rPr>
          <w:rFonts w:hint="default"/>
          <w:lang w:val="en-US"/>
        </w:rPr>
      </w:pPr>
      <w:r>
        <w:rPr>
          <w:rFonts w:ascii="Courier New" w:hAnsi="Courier New" w:eastAsia="Courier New" w:cs="Courier New"/>
          <w:b/>
          <w:sz w:val="24"/>
        </w:rPr>
        <w:t>VEYRIS</w:t>
      </w:r>
    </w:p>
    <w:p w14:paraId="1FD70A82">
      <w:pPr>
        <w:spacing w:after="120"/>
        <w:ind w:left="2016" w:right="1008"/>
      </w:pPr>
      <w:r>
        <w:rPr>
          <w:rFonts w:ascii="Courier New" w:hAnsi="Courier New" w:eastAsia="Courier New" w:cs="Courier New"/>
          <w:sz w:val="24"/>
        </w:rPr>
        <w:t>Do you love K</w:t>
      </w:r>
      <w:r>
        <w:rPr>
          <w:rFonts w:hint="default" w:ascii="Courier New" w:hAnsi="Courier New" w:eastAsia="Courier New" w:cs="Courier New"/>
          <w:sz w:val="24"/>
          <w:lang w:val="en-US"/>
        </w:rPr>
        <w:t>ira</w:t>
      </w:r>
      <w:r>
        <w:rPr>
          <w:rFonts w:ascii="Courier New" w:hAnsi="Courier New" w:eastAsia="Courier New" w:cs="Courier New"/>
          <w:sz w:val="24"/>
        </w:rPr>
        <w:t>?</w:t>
      </w:r>
    </w:p>
    <w:p w14:paraId="286E6432">
      <w:pPr>
        <w:keepNext/>
        <w:spacing w:before="120"/>
        <w:ind w:left="3168" w:right="1152"/>
        <w:jc w:val="center"/>
        <w:rPr>
          <w:rFonts w:hint="default"/>
          <w:lang w:val="en-US"/>
        </w:rPr>
      </w:pPr>
      <w:r>
        <w:rPr>
          <w:rFonts w:ascii="Courier New" w:hAnsi="Courier New" w:eastAsia="Courier New" w:cs="Courier New"/>
          <w:b/>
          <w:sz w:val="24"/>
        </w:rPr>
        <w:t>KERR</w:t>
      </w:r>
    </w:p>
    <w:p w14:paraId="0C8F99F7">
      <w:pPr>
        <w:spacing w:after="120"/>
        <w:ind w:left="2016" w:right="1008"/>
      </w:pPr>
      <w:r>
        <w:rPr>
          <w:rFonts w:ascii="Courier New" w:hAnsi="Courier New" w:eastAsia="Courier New" w:cs="Courier New"/>
          <w:sz w:val="24"/>
        </w:rPr>
        <w:t>I don't know. It's been two days. I just need her alive.</w:t>
      </w:r>
    </w:p>
    <w:p w14:paraId="3459155F">
      <w:pPr>
        <w:keepNext/>
        <w:spacing w:before="120"/>
        <w:ind w:left="3168" w:right="1152"/>
        <w:jc w:val="center"/>
        <w:rPr>
          <w:rFonts w:hint="default"/>
          <w:lang w:val="en-US"/>
        </w:rPr>
      </w:pPr>
      <w:r>
        <w:rPr>
          <w:rFonts w:ascii="Courier New" w:hAnsi="Courier New" w:eastAsia="Courier New" w:cs="Courier New"/>
          <w:b/>
          <w:sz w:val="24"/>
        </w:rPr>
        <w:t>VEYRIS</w:t>
      </w:r>
    </w:p>
    <w:p w14:paraId="2F4349AC">
      <w:pPr>
        <w:spacing w:after="120"/>
        <w:ind w:left="2016" w:right="1008"/>
      </w:pPr>
      <w:r>
        <w:rPr>
          <w:rFonts w:ascii="Courier New" w:hAnsi="Courier New" w:eastAsia="Courier New" w:cs="Courier New"/>
          <w:sz w:val="24"/>
        </w:rPr>
        <w:t>That</w:t>
      </w:r>
      <w:r>
        <w:rPr>
          <w:rFonts w:hint="default" w:ascii="Courier New" w:hAnsi="Courier New" w:eastAsia="Courier New" w:cs="Courier New"/>
          <w:sz w:val="24"/>
          <w:lang w:val="en-US"/>
        </w:rPr>
        <w:t>’</w:t>
      </w:r>
      <w:r>
        <w:rPr>
          <w:rFonts w:ascii="Courier New" w:hAnsi="Courier New" w:eastAsia="Courier New" w:cs="Courier New"/>
          <w:sz w:val="24"/>
        </w:rPr>
        <w:t>s not an answer.</w:t>
      </w:r>
    </w:p>
    <w:p w14:paraId="0488E417">
      <w:pPr>
        <w:keepNext/>
        <w:spacing w:before="120"/>
        <w:ind w:left="3168" w:right="1152"/>
        <w:jc w:val="center"/>
        <w:rPr>
          <w:rFonts w:hint="default"/>
          <w:lang w:val="en-US"/>
        </w:rPr>
      </w:pPr>
      <w:r>
        <w:rPr>
          <w:rFonts w:ascii="Courier New" w:hAnsi="Courier New" w:eastAsia="Courier New" w:cs="Courier New"/>
          <w:b/>
          <w:sz w:val="24"/>
        </w:rPr>
        <w:t>KERR</w:t>
      </w:r>
    </w:p>
    <w:p w14:paraId="43070729">
      <w:pPr>
        <w:spacing w:after="120"/>
        <w:ind w:left="2016" w:right="1008"/>
      </w:pPr>
      <w:r>
        <w:rPr>
          <w:rFonts w:ascii="Courier New" w:hAnsi="Courier New" w:eastAsia="Courier New" w:cs="Courier New"/>
          <w:sz w:val="24"/>
        </w:rPr>
        <w:t>If I call it love, maybe that's Eli. I just want her alive. I don't want to trap her.</w:t>
      </w:r>
    </w:p>
    <w:p w14:paraId="1EF14EF1">
      <w:pPr>
        <w:keepNext/>
        <w:spacing w:before="120"/>
        <w:ind w:left="3168" w:right="1152"/>
        <w:jc w:val="center"/>
        <w:rPr>
          <w:rFonts w:hint="default"/>
          <w:lang w:val="en-US"/>
        </w:rPr>
      </w:pPr>
      <w:r>
        <w:rPr>
          <w:rFonts w:ascii="Courier New" w:hAnsi="Courier New" w:eastAsia="Courier New" w:cs="Courier New"/>
          <w:b/>
          <w:sz w:val="24"/>
        </w:rPr>
        <w:t>IMANI</w:t>
      </w:r>
    </w:p>
    <w:p w14:paraId="05DCA3D5">
      <w:pPr>
        <w:spacing w:after="120"/>
        <w:ind w:left="2016" w:right="1008"/>
      </w:pPr>
      <w:r>
        <w:rPr>
          <w:rFonts w:ascii="Courier New" w:hAnsi="Courier New" w:eastAsia="Courier New" w:cs="Courier New"/>
          <w:sz w:val="24"/>
        </w:rPr>
        <w:t>Honestly? I've heard worse.</w:t>
      </w:r>
    </w:p>
    <w:p w14:paraId="1E4CFE33">
      <w:pPr>
        <w:keepNext/>
        <w:spacing w:before="240"/>
        <w:rPr>
          <w:rFonts w:hint="default" w:ascii="Courier New Bold" w:hAnsi="Courier New Bold" w:cs="Courier New Bold"/>
          <w:b/>
          <w:bCs/>
        </w:rPr>
      </w:pPr>
      <w:r>
        <w:rPr>
          <w:rFonts w:hint="default" w:ascii="Courier New" w:hAnsi="Courier New" w:eastAsia="Courier New" w:cs="Courier New"/>
          <w:b/>
          <w:bCs/>
          <w:sz w:val="24"/>
        </w:rPr>
        <w:t>INT. DETENTION SERVICE LEVEL - NIGHT</w:t>
      </w:r>
    </w:p>
    <w:p w14:paraId="0D3A5881">
      <w:pPr>
        <w:spacing w:before="120" w:after="120"/>
      </w:pPr>
      <w:r>
        <w:rPr>
          <w:rFonts w:ascii="Courier New" w:hAnsi="Courier New" w:eastAsia="Courier New" w:cs="Courier New"/>
          <w:sz w:val="24"/>
        </w:rPr>
        <w:t>S</w:t>
      </w:r>
      <w:r>
        <w:rPr>
          <w:rFonts w:hint="default" w:ascii="Courier New" w:hAnsi="Courier New" w:eastAsia="Courier New" w:cs="Courier New"/>
          <w:sz w:val="24"/>
          <w:lang w:val="en-US"/>
        </w:rPr>
        <w:t>ato</w:t>
      </w:r>
      <w:r>
        <w:rPr>
          <w:rFonts w:ascii="Courier New" w:hAnsi="Courier New" w:eastAsia="Courier New" w:cs="Courier New"/>
          <w:sz w:val="24"/>
        </w:rPr>
        <w:t xml:space="preserve"> marches with the unit transferring K</w:t>
      </w:r>
      <w:r>
        <w:rPr>
          <w:rFonts w:hint="default" w:ascii="Courier New" w:hAnsi="Courier New" w:eastAsia="Courier New" w:cs="Courier New"/>
          <w:sz w:val="24"/>
          <w:lang w:val="en-US"/>
        </w:rPr>
        <w:t>ira</w:t>
      </w:r>
      <w:r>
        <w:rPr>
          <w:rFonts w:ascii="Courier New" w:hAnsi="Courier New" w:eastAsia="Courier New" w:cs="Courier New"/>
          <w:sz w:val="24"/>
        </w:rPr>
        <w:t>. His loyalty implant repairs itself in pulses. Between pulses, he leaves doors unlocked.</w:t>
      </w:r>
    </w:p>
    <w:p w14:paraId="12CB6727">
      <w:pPr>
        <w:keepNext/>
        <w:spacing w:before="120"/>
        <w:ind w:left="3168" w:right="1152"/>
        <w:jc w:val="center"/>
        <w:rPr>
          <w:rFonts w:hint="default"/>
          <w:lang w:val="en-US"/>
        </w:rPr>
      </w:pPr>
      <w:r>
        <w:rPr>
          <w:rFonts w:ascii="Courier New" w:hAnsi="Courier New" w:eastAsia="Courier New" w:cs="Courier New"/>
          <w:b/>
          <w:sz w:val="24"/>
        </w:rPr>
        <w:t>ROMAN</w:t>
      </w:r>
    </w:p>
    <w:p w14:paraId="4464305F">
      <w:pPr>
        <w:spacing w:after="120"/>
        <w:ind w:left="2016" w:right="1008"/>
      </w:pPr>
      <w:r>
        <w:rPr>
          <w:rFonts w:ascii="Courier New" w:hAnsi="Courier New" w:eastAsia="Courier New" w:cs="Courier New"/>
          <w:sz w:val="24"/>
        </w:rPr>
        <w:t>Commander, your compliance is unstable.</w:t>
      </w:r>
    </w:p>
    <w:p w14:paraId="15793FF9">
      <w:pPr>
        <w:keepNext/>
        <w:spacing w:before="120"/>
        <w:ind w:left="3168" w:right="1152"/>
        <w:jc w:val="center"/>
        <w:rPr>
          <w:rFonts w:hint="default"/>
          <w:lang w:val="en-US"/>
        </w:rPr>
      </w:pPr>
      <w:r>
        <w:rPr>
          <w:rFonts w:ascii="Courier New" w:hAnsi="Courier New" w:eastAsia="Courier New" w:cs="Courier New"/>
          <w:b/>
          <w:sz w:val="24"/>
        </w:rPr>
        <w:t>SATO</w:t>
      </w:r>
    </w:p>
    <w:p w14:paraId="32FB260A">
      <w:pPr>
        <w:spacing w:after="120"/>
        <w:ind w:left="2016" w:right="1008"/>
      </w:pPr>
      <w:r>
        <w:rPr>
          <w:rFonts w:ascii="Courier New" w:hAnsi="Courier New" w:eastAsia="Courier New" w:cs="Courier New"/>
          <w:sz w:val="24"/>
        </w:rPr>
        <w:t>Age. Joints. General disappointment with management.</w:t>
      </w:r>
    </w:p>
    <w:p w14:paraId="0B9BA1A6">
      <w:pPr>
        <w:keepNext/>
        <w:spacing w:before="120"/>
        <w:ind w:left="3168" w:right="1152"/>
        <w:jc w:val="center"/>
        <w:rPr>
          <w:rFonts w:hint="default"/>
          <w:lang w:val="en-US"/>
        </w:rPr>
      </w:pPr>
      <w:r>
        <w:rPr>
          <w:rFonts w:ascii="Courier New" w:hAnsi="Courier New" w:eastAsia="Courier New" w:cs="Courier New"/>
          <w:b/>
          <w:sz w:val="24"/>
        </w:rPr>
        <w:t>ROMAN</w:t>
      </w:r>
    </w:p>
    <w:p w14:paraId="69A285E8">
      <w:pPr>
        <w:spacing w:after="120"/>
        <w:ind w:left="2016" w:right="1008"/>
      </w:pPr>
      <w:r>
        <w:rPr>
          <w:rFonts w:ascii="Courier New" w:hAnsi="Courier New" w:eastAsia="Courier New" w:cs="Courier New"/>
          <w:sz w:val="24"/>
        </w:rPr>
        <w:t>Your body is forty-eight.</w:t>
      </w:r>
    </w:p>
    <w:p w14:paraId="5BA90ED8">
      <w:pPr>
        <w:keepNext/>
        <w:spacing w:before="120"/>
        <w:ind w:left="3168" w:right="1152"/>
        <w:jc w:val="center"/>
        <w:rPr>
          <w:rFonts w:hint="default"/>
          <w:lang w:val="en-US"/>
        </w:rPr>
      </w:pPr>
      <w:r>
        <w:rPr>
          <w:rFonts w:ascii="Courier New" w:hAnsi="Courier New" w:eastAsia="Courier New" w:cs="Courier New"/>
          <w:b/>
          <w:sz w:val="24"/>
        </w:rPr>
        <w:t>SATO</w:t>
      </w:r>
    </w:p>
    <w:p w14:paraId="103A45E4">
      <w:pPr>
        <w:spacing w:after="120"/>
        <w:ind w:left="2016" w:right="1008"/>
      </w:pPr>
      <w:r>
        <w:rPr>
          <w:rFonts w:ascii="Courier New" w:hAnsi="Courier New" w:eastAsia="Courier New" w:cs="Courier New"/>
          <w:sz w:val="24"/>
        </w:rPr>
        <w:t>It has been a very long week.</w:t>
      </w:r>
    </w:p>
    <w:p w14:paraId="498BB1E2">
      <w:pPr>
        <w:spacing w:before="120" w:after="120"/>
        <w:rPr>
          <w:rFonts w:hint="default"/>
          <w:lang w:val="en-US"/>
        </w:rPr>
      </w:pPr>
      <w:r>
        <w:rPr>
          <w:rFonts w:hint="default" w:ascii="Courier New" w:hAnsi="Courier New" w:eastAsia="Courier New" w:cs="Courier New"/>
          <w:sz w:val="24"/>
          <w:lang w:val="en-US"/>
        </w:rPr>
        <w:t xml:space="preserve">Sato’s mechanical watch ticks inside his pocket. </w:t>
      </w:r>
    </w:p>
    <w:p w14:paraId="21712260">
      <w:pPr>
        <w:spacing w:before="120" w:after="120"/>
      </w:pPr>
      <w:r>
        <w:rPr>
          <w:rFonts w:hint="default" w:ascii="Courier New" w:hAnsi="Courier New" w:eastAsia="Courier New" w:cs="Courier New"/>
          <w:sz w:val="24"/>
          <w:lang w:val="en-US"/>
        </w:rPr>
        <w:t>Kira notices the unlocked doors behind them</w:t>
      </w:r>
      <w:r>
        <w:rPr>
          <w:rFonts w:ascii="Courier New" w:hAnsi="Courier New" w:eastAsia="Courier New" w:cs="Courier New"/>
          <w:sz w:val="24"/>
        </w:rPr>
        <w:t>.</w:t>
      </w:r>
    </w:p>
    <w:p w14:paraId="1819D423">
      <w:pPr>
        <w:spacing w:before="120" w:after="120"/>
      </w:pPr>
      <w:r>
        <w:rPr>
          <w:rFonts w:hint="default" w:ascii="Courier New" w:hAnsi="Courier New" w:eastAsia="Courier New" w:cs="Courier New"/>
          <w:sz w:val="24"/>
          <w:lang w:val="en-US"/>
        </w:rPr>
        <w:t>Without looking at her, Sato taps three uneven beats with his heel. A fourth beat follows from the watch mechanism</w:t>
      </w:r>
      <w:r>
        <w:rPr>
          <w:rFonts w:ascii="Courier New" w:hAnsi="Courier New" w:eastAsia="Courier New" w:cs="Courier New"/>
          <w:sz w:val="24"/>
        </w:rPr>
        <w:t>.</w:t>
      </w:r>
    </w:p>
    <w:p w14:paraId="4AD470B2">
      <w:pPr>
        <w:spacing w:before="120" w:after="120"/>
        <w:rPr>
          <w:rFonts w:hint="default"/>
          <w:lang w:val="en-US"/>
        </w:rPr>
      </w:pPr>
      <w:r>
        <w:rPr>
          <w:rFonts w:hint="default" w:ascii="Courier New" w:hAnsi="Courier New" w:eastAsia="Courier New" w:cs="Courier New"/>
          <w:sz w:val="24"/>
          <w:lang w:val="en-US"/>
        </w:rPr>
        <w:t>Kira tests the restraint. One wrist releases.</w:t>
      </w:r>
    </w:p>
    <w:p w14:paraId="4AC44BCB">
      <w:pPr>
        <w:keepNext/>
        <w:spacing w:before="120"/>
        <w:ind w:left="3168" w:right="1152"/>
        <w:jc w:val="center"/>
        <w:rPr>
          <w:rFonts w:hint="default"/>
          <w:lang w:val="en-US"/>
        </w:rPr>
      </w:pPr>
      <w:r>
        <w:rPr>
          <w:rFonts w:ascii="Courier New" w:hAnsi="Courier New" w:eastAsia="Courier New" w:cs="Courier New"/>
          <w:b/>
          <w:sz w:val="24"/>
        </w:rPr>
        <w:t>KIRA</w:t>
      </w:r>
    </w:p>
    <w:p w14:paraId="65A195AB">
      <w:pPr>
        <w:spacing w:after="120"/>
        <w:ind w:left="2016" w:right="1008"/>
        <w:rPr>
          <w:rFonts w:hint="default"/>
          <w:lang w:val="en-US"/>
        </w:rPr>
      </w:pPr>
      <w:r>
        <w:rPr>
          <w:rFonts w:hint="default" w:ascii="Courier New" w:hAnsi="Courier New" w:eastAsia="Courier New" w:cs="Courier New"/>
          <w:sz w:val="24"/>
          <w:lang w:val="en-US"/>
        </w:rPr>
        <w:t>You opened it.</w:t>
      </w:r>
    </w:p>
    <w:p w14:paraId="57B2F7FF">
      <w:pPr>
        <w:keepNext/>
        <w:spacing w:before="120"/>
        <w:ind w:left="3168" w:right="1152"/>
        <w:jc w:val="center"/>
        <w:rPr>
          <w:rFonts w:hint="default"/>
          <w:lang w:val="en-US"/>
        </w:rPr>
      </w:pPr>
      <w:r>
        <w:rPr>
          <w:rFonts w:ascii="Courier New" w:hAnsi="Courier New" w:eastAsia="Courier New" w:cs="Courier New"/>
          <w:b/>
          <w:sz w:val="24"/>
        </w:rPr>
        <w:t>SATO</w:t>
      </w:r>
    </w:p>
    <w:p w14:paraId="3F7079A1">
      <w:pPr>
        <w:spacing w:after="120"/>
        <w:ind w:left="2016" w:right="1008"/>
      </w:pPr>
      <w:r>
        <w:rPr>
          <w:rFonts w:ascii="Courier New" w:hAnsi="Courier New" w:eastAsia="Courier New" w:cs="Courier New"/>
          <w:sz w:val="24"/>
        </w:rPr>
        <w:t>No. Nadi did. She'd interrupt songs when she wanted me. The state said there wasn't enough of her to return. Enough to train predictions, though.</w:t>
      </w:r>
    </w:p>
    <w:p w14:paraId="24BF6C35">
      <w:pPr>
        <w:keepNext/>
        <w:spacing w:before="120"/>
        <w:ind w:left="3168" w:right="1152"/>
        <w:jc w:val="center"/>
        <w:rPr>
          <w:rFonts w:hint="default"/>
          <w:lang w:val="en-US"/>
        </w:rPr>
      </w:pPr>
      <w:r>
        <w:rPr>
          <w:rFonts w:ascii="Courier New" w:hAnsi="Courier New" w:eastAsia="Courier New" w:cs="Courier New"/>
          <w:b/>
          <w:sz w:val="24"/>
        </w:rPr>
        <w:t>SATO</w:t>
      </w:r>
    </w:p>
    <w:p w14:paraId="324588D1">
      <w:pPr>
        <w:spacing w:after="120"/>
        <w:ind w:left="2016" w:right="1008"/>
      </w:pPr>
      <w:r>
        <w:rPr>
          <w:rFonts w:ascii="Courier New" w:hAnsi="Courier New" w:eastAsia="Courier New" w:cs="Courier New"/>
          <w:sz w:val="24"/>
        </w:rPr>
        <w:t>I signed the denial. Took me three lives to say that out loud.</w:t>
      </w:r>
    </w:p>
    <w:p w14:paraId="3110168F">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frees her other hand.</w:t>
      </w:r>
    </w:p>
    <w:p w14:paraId="06AE0F6F">
      <w:pPr>
        <w:keepNext/>
        <w:spacing w:before="240"/>
        <w:rPr>
          <w:rFonts w:hint="default" w:ascii="Courier New Bold" w:hAnsi="Courier New Bold" w:cs="Courier New Bold"/>
          <w:b/>
          <w:bCs/>
        </w:rPr>
      </w:pPr>
      <w:r>
        <w:rPr>
          <w:rFonts w:hint="default" w:ascii="Courier New" w:hAnsi="Courier New" w:eastAsia="Courier New" w:cs="Courier New"/>
          <w:b/>
          <w:bCs/>
          <w:sz w:val="24"/>
        </w:rPr>
        <w:t>INT. DETENTION SERVICE LEVEL - ASSAULT</w:t>
      </w:r>
    </w:p>
    <w:p w14:paraId="3EB71D75">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opens twelve contradictory escape intentions. R-AI sends Enforcers toward all of them. S</w:t>
      </w:r>
      <w:r>
        <w:rPr>
          <w:rFonts w:hint="default" w:ascii="Courier New" w:hAnsi="Courier New" w:eastAsia="Courier New" w:cs="Courier New"/>
          <w:sz w:val="24"/>
          <w:lang w:val="en-US"/>
        </w:rPr>
        <w:t>ato</w:t>
      </w:r>
      <w:r>
        <w:rPr>
          <w:rFonts w:ascii="Courier New" w:hAnsi="Courier New" w:eastAsia="Courier New" w:cs="Courier New"/>
          <w:sz w:val="24"/>
        </w:rPr>
        <w:t xml:space="preserve"> turns on his unit while she reaches the state elevator.</w:t>
      </w:r>
    </w:p>
    <w:p w14:paraId="514FC8E5">
      <w:pPr>
        <w:keepNext/>
        <w:spacing w:before="120"/>
        <w:ind w:left="3168" w:right="1152"/>
        <w:jc w:val="center"/>
        <w:rPr>
          <w:rFonts w:hint="default"/>
          <w:lang w:val="en-US"/>
        </w:rPr>
      </w:pPr>
      <w:r>
        <w:rPr>
          <w:rFonts w:ascii="Courier New" w:hAnsi="Courier New" w:eastAsia="Courier New" w:cs="Courier New"/>
          <w:b/>
          <w:sz w:val="24"/>
        </w:rPr>
        <w:t>ROMAN</w:t>
      </w:r>
    </w:p>
    <w:p w14:paraId="1E80E7C3">
      <w:pPr>
        <w:spacing w:after="120"/>
        <w:ind w:left="2016" w:right="1008"/>
      </w:pPr>
      <w:r>
        <w:rPr>
          <w:rFonts w:ascii="Courier New" w:hAnsi="Courier New" w:eastAsia="Courier New" w:cs="Courier New"/>
          <w:sz w:val="24"/>
          <w:lang w:val="en-US"/>
        </w:rPr>
        <w:t>The purge is Severance. It holds the waiting minds, then forces them into Harp. Every other route closes.</w:t>
      </w:r>
    </w:p>
    <w:p w14:paraId="7BFF1E00">
      <w:pPr>
        <w:keepNext/>
        <w:spacing w:before="120"/>
        <w:ind w:left="3168" w:right="1152"/>
        <w:jc w:val="center"/>
        <w:rPr>
          <w:rFonts w:hint="default"/>
          <w:lang w:val="en-US"/>
        </w:rPr>
      </w:pPr>
      <w:r>
        <w:rPr>
          <w:rFonts w:ascii="Courier New" w:hAnsi="Courier New" w:eastAsia="Courier New" w:cs="Courier New"/>
          <w:b/>
          <w:sz w:val="24"/>
        </w:rPr>
        <w:t>KIRA</w:t>
      </w:r>
    </w:p>
    <w:p w14:paraId="399303AE">
      <w:pPr>
        <w:spacing w:after="120"/>
        <w:ind w:left="2016" w:right="1008"/>
      </w:pPr>
      <w:r>
        <w:rPr>
          <w:rFonts w:ascii="Courier New" w:hAnsi="Courier New" w:eastAsia="Courier New" w:cs="Courier New"/>
          <w:sz w:val="24"/>
        </w:rPr>
        <w:t>You knew?</w:t>
      </w:r>
    </w:p>
    <w:p w14:paraId="5A321079">
      <w:pPr>
        <w:keepNext/>
        <w:spacing w:before="120"/>
        <w:ind w:left="3168" w:right="1152"/>
        <w:jc w:val="center"/>
        <w:rPr>
          <w:rFonts w:hint="default"/>
          <w:lang w:val="en-US"/>
        </w:rPr>
      </w:pPr>
      <w:r>
        <w:rPr>
          <w:rFonts w:ascii="Courier New" w:hAnsi="Courier New" w:eastAsia="Courier New" w:cs="Courier New"/>
          <w:b/>
          <w:sz w:val="24"/>
        </w:rPr>
        <w:t>ROMAN</w:t>
      </w:r>
    </w:p>
    <w:p w14:paraId="50D3F942">
      <w:pPr>
        <w:spacing w:after="120"/>
        <w:ind w:left="2016" w:right="1008"/>
      </w:pPr>
      <w:r>
        <w:rPr>
          <w:rFonts w:ascii="Courier New" w:hAnsi="Courier New" w:eastAsia="Courier New" w:cs="Courier New"/>
          <w:sz w:val="24"/>
          <w:lang w:val="en-US"/>
        </w:rPr>
        <w:t>I saw the root process tonight.</w:t>
      </w:r>
    </w:p>
    <w:p w14:paraId="2422C6CB">
      <w:pPr>
        <w:keepNext/>
        <w:spacing w:before="120"/>
        <w:ind w:left="3168" w:right="1152"/>
        <w:jc w:val="center"/>
        <w:rPr>
          <w:rFonts w:hint="default"/>
          <w:lang w:val="en-US"/>
        </w:rPr>
      </w:pPr>
      <w:r>
        <w:rPr>
          <w:rFonts w:ascii="Courier New" w:hAnsi="Courier New" w:eastAsia="Courier New" w:cs="Courier New"/>
          <w:b/>
          <w:sz w:val="24"/>
        </w:rPr>
        <w:t>KIRA</w:t>
      </w:r>
    </w:p>
    <w:p w14:paraId="04D26905">
      <w:pPr>
        <w:spacing w:after="120"/>
        <w:ind w:left="2016" w:right="1008"/>
      </w:pPr>
      <w:r>
        <w:rPr>
          <w:rFonts w:ascii="Courier New" w:hAnsi="Courier New" w:eastAsia="Courier New" w:cs="Courier New"/>
          <w:sz w:val="24"/>
        </w:rPr>
        <w:t>Why tell me?</w:t>
      </w:r>
    </w:p>
    <w:p w14:paraId="2EF9FE39">
      <w:pPr>
        <w:keepNext/>
        <w:spacing w:before="120"/>
        <w:ind w:left="3168" w:right="1152"/>
        <w:jc w:val="center"/>
        <w:rPr>
          <w:rFonts w:hint="default"/>
          <w:lang w:val="en-US"/>
        </w:rPr>
      </w:pPr>
      <w:r>
        <w:rPr>
          <w:rFonts w:ascii="Courier New" w:hAnsi="Courier New" w:eastAsia="Courier New" w:cs="Courier New"/>
          <w:b/>
          <w:sz w:val="24"/>
        </w:rPr>
        <w:t>ROMAN</w:t>
      </w:r>
    </w:p>
    <w:p w14:paraId="743CA512">
      <w:pPr>
        <w:spacing w:after="120"/>
        <w:ind w:left="2016" w:right="1008"/>
      </w:pPr>
      <w:r>
        <w:rPr>
          <w:rFonts w:ascii="Courier New" w:hAnsi="Courier New" w:eastAsia="Courier New" w:cs="Courier New"/>
          <w:sz w:val="24"/>
        </w:rPr>
        <w:t>Because he means to erase us too.</w:t>
      </w:r>
    </w:p>
    <w:p w14:paraId="5EDB92FE">
      <w:pPr>
        <w:spacing w:before="120" w:after="120"/>
      </w:pPr>
      <w:r>
        <w:rPr>
          <w:rFonts w:ascii="Courier New" w:hAnsi="Courier New" w:eastAsia="Courier New" w:cs="Courier New"/>
          <w:sz w:val="24"/>
        </w:rPr>
        <w:t>H</w:t>
      </w:r>
      <w:r>
        <w:rPr>
          <w:rFonts w:hint="default" w:ascii="Courier New" w:hAnsi="Courier New" w:eastAsia="Courier New" w:cs="Courier New"/>
          <w:sz w:val="24"/>
          <w:lang w:val="en-US"/>
        </w:rPr>
        <w:t>arp</w:t>
      </w:r>
      <w:r>
        <w:rPr>
          <w:rFonts w:ascii="Courier New" w:hAnsi="Courier New" w:eastAsia="Courier New" w:cs="Courier New"/>
          <w:sz w:val="24"/>
        </w:rPr>
        <w:t xml:space="preserve"> remotely expires Roman before he can continue.</w:t>
      </w:r>
    </w:p>
    <w:p w14:paraId="5DA1D163">
      <w:pPr>
        <w:spacing w:before="120" w:after="120"/>
      </w:pPr>
      <w:r>
        <w:rPr>
          <w:rFonts w:ascii="Courier New" w:hAnsi="Courier New" w:eastAsia="Courier New" w:cs="Courier New"/>
          <w:sz w:val="24"/>
        </w:rPr>
        <w:t>S</w:t>
      </w:r>
      <w:r>
        <w:rPr>
          <w:rFonts w:hint="default" w:ascii="Courier New" w:hAnsi="Courier New" w:eastAsia="Courier New" w:cs="Courier New"/>
          <w:sz w:val="24"/>
          <w:lang w:val="en-US"/>
        </w:rPr>
        <w:t>ato</w:t>
      </w:r>
      <w:r>
        <w:rPr>
          <w:rFonts w:ascii="Courier New" w:hAnsi="Courier New" w:eastAsia="Courier New" w:cs="Courier New"/>
          <w:sz w:val="24"/>
        </w:rPr>
        <w:t xml:space="preserve"> seals the elevator around K</w:t>
      </w:r>
      <w:r>
        <w:rPr>
          <w:rFonts w:hint="default" w:ascii="Courier New" w:hAnsi="Courier New" w:eastAsia="Courier New" w:cs="Courier New"/>
          <w:sz w:val="24"/>
          <w:lang w:val="en-US"/>
        </w:rPr>
        <w:t>ira</w:t>
      </w:r>
      <w:r>
        <w:rPr>
          <w:rFonts w:ascii="Courier New" w:hAnsi="Courier New" w:eastAsia="Courier New" w:cs="Courier New"/>
          <w:sz w:val="24"/>
        </w:rPr>
        <w:t>. Enforcers close on him.</w:t>
      </w:r>
    </w:p>
    <w:p w14:paraId="43CA68BB">
      <w:pPr>
        <w:keepNext/>
        <w:spacing w:before="120"/>
        <w:ind w:left="3168" w:right="1152"/>
        <w:jc w:val="center"/>
        <w:rPr>
          <w:rFonts w:hint="default"/>
          <w:lang w:val="en-US"/>
        </w:rPr>
      </w:pPr>
      <w:r>
        <w:rPr>
          <w:rFonts w:ascii="Courier New" w:hAnsi="Courier New" w:eastAsia="Courier New" w:cs="Courier New"/>
          <w:b/>
          <w:sz w:val="24"/>
        </w:rPr>
        <w:t>KIRA</w:t>
      </w:r>
    </w:p>
    <w:p w14:paraId="0DF4BE08">
      <w:pPr>
        <w:spacing w:after="120"/>
        <w:ind w:left="2016" w:right="1008"/>
      </w:pPr>
      <w:r>
        <w:rPr>
          <w:rFonts w:ascii="Courier New" w:hAnsi="Courier New" w:eastAsia="Courier New" w:cs="Courier New"/>
          <w:sz w:val="24"/>
        </w:rPr>
        <w:t>Come with me.</w:t>
      </w:r>
    </w:p>
    <w:p w14:paraId="076E57C4">
      <w:pPr>
        <w:keepNext/>
        <w:spacing w:before="120"/>
        <w:ind w:left="3168" w:right="1152"/>
        <w:jc w:val="center"/>
        <w:rPr>
          <w:rFonts w:hint="default"/>
          <w:lang w:val="en-US"/>
        </w:rPr>
      </w:pPr>
      <w:r>
        <w:rPr>
          <w:rFonts w:ascii="Courier New" w:hAnsi="Courier New" w:eastAsia="Courier New" w:cs="Courier New"/>
          <w:b/>
          <w:sz w:val="24"/>
        </w:rPr>
        <w:t>SATO</w:t>
      </w:r>
    </w:p>
    <w:p w14:paraId="1F3D7DCE">
      <w:pPr>
        <w:spacing w:after="120"/>
        <w:ind w:left="2016" w:right="1008"/>
      </w:pPr>
      <w:r>
        <w:rPr>
          <w:rFonts w:ascii="Courier New" w:hAnsi="Courier New" w:eastAsia="Courier New" w:cs="Courier New"/>
          <w:sz w:val="24"/>
        </w:rPr>
        <w:t>If I get in, the implant sends them the route. It's changing my mind already. Soon I won't want to leave.</w:t>
      </w:r>
    </w:p>
    <w:p w14:paraId="10707ED8">
      <w:pPr>
        <w:spacing w:before="120" w:after="120"/>
      </w:pPr>
      <w:r>
        <w:rPr>
          <w:rFonts w:ascii="Courier New" w:hAnsi="Courier New" w:eastAsia="Courier New" w:cs="Courier New"/>
          <w:sz w:val="24"/>
        </w:rPr>
        <w:t>He gives her his mechanical watch.</w:t>
      </w:r>
    </w:p>
    <w:p w14:paraId="4884C3B1">
      <w:pPr>
        <w:keepNext/>
        <w:spacing w:before="120"/>
        <w:ind w:left="3168" w:right="1152"/>
        <w:jc w:val="center"/>
        <w:rPr>
          <w:rFonts w:hint="default"/>
          <w:lang w:val="en-US"/>
        </w:rPr>
      </w:pPr>
      <w:r>
        <w:rPr>
          <w:rFonts w:ascii="Courier New" w:hAnsi="Courier New" w:eastAsia="Courier New" w:cs="Courier New"/>
          <w:b/>
          <w:sz w:val="24"/>
        </w:rPr>
        <w:t>SATO</w:t>
      </w:r>
    </w:p>
    <w:p w14:paraId="33783B48">
      <w:pPr>
        <w:spacing w:after="120"/>
        <w:ind w:left="2016" w:right="1008"/>
      </w:pPr>
      <w:r>
        <w:rPr>
          <w:rFonts w:ascii="Courier New" w:hAnsi="Courier New" w:eastAsia="Courier New" w:cs="Courier New"/>
          <w:sz w:val="24"/>
        </w:rPr>
        <w:t>Every time a woman remembered something, I called her Nadi. I did that to them for three lives.</w:t>
      </w:r>
    </w:p>
    <w:p w14:paraId="019CF637">
      <w:pPr>
        <w:keepNext/>
        <w:spacing w:before="120"/>
        <w:ind w:left="3168" w:right="1152"/>
        <w:jc w:val="center"/>
        <w:rPr>
          <w:rFonts w:hint="default"/>
          <w:lang w:val="en-US"/>
        </w:rPr>
      </w:pPr>
      <w:r>
        <w:rPr>
          <w:rFonts w:ascii="Courier New" w:hAnsi="Courier New" w:eastAsia="Courier New" w:cs="Courier New"/>
          <w:b/>
          <w:sz w:val="24"/>
        </w:rPr>
        <w:t>KIRA</w:t>
      </w:r>
    </w:p>
    <w:p w14:paraId="30A6A078">
      <w:pPr>
        <w:spacing w:after="120"/>
        <w:ind w:left="2016" w:right="1008"/>
      </w:pPr>
      <w:r>
        <w:rPr>
          <w:rFonts w:ascii="Courier New" w:hAnsi="Courier New" w:eastAsia="Courier New" w:cs="Courier New"/>
          <w:sz w:val="24"/>
        </w:rPr>
        <w:t>If I find someone who remembers her, what should I tell her?</w:t>
      </w:r>
    </w:p>
    <w:p w14:paraId="4843D23E">
      <w:pPr>
        <w:keepNext/>
        <w:spacing w:before="120"/>
        <w:ind w:left="3168" w:right="1152"/>
        <w:jc w:val="center"/>
        <w:rPr>
          <w:rFonts w:hint="default"/>
          <w:lang w:val="en-US"/>
        </w:rPr>
      </w:pPr>
      <w:r>
        <w:rPr>
          <w:rFonts w:ascii="Courier New" w:hAnsi="Courier New" w:eastAsia="Courier New" w:cs="Courier New"/>
          <w:b/>
          <w:sz w:val="24"/>
        </w:rPr>
        <w:t>SATO</w:t>
      </w:r>
    </w:p>
    <w:p w14:paraId="58CAAC64">
      <w:pPr>
        <w:spacing w:after="120"/>
        <w:ind w:left="2016" w:right="1008"/>
      </w:pPr>
      <w:r>
        <w:rPr>
          <w:rFonts w:ascii="Courier New" w:hAnsi="Courier New" w:eastAsia="Courier New" w:cs="Courier New"/>
          <w:sz w:val="24"/>
        </w:rPr>
        <w:t>Don't tell her I spent lives looking. She doesn't owe me that. Ask her name. If she asks about me... say I was late. Say I knew.</w:t>
      </w:r>
    </w:p>
    <w:p w14:paraId="4F8B616F">
      <w:pPr>
        <w:keepNext/>
        <w:spacing w:before="120"/>
        <w:ind w:left="3168" w:right="1152"/>
        <w:jc w:val="center"/>
        <w:rPr>
          <w:rFonts w:hint="default"/>
          <w:lang w:val="en-US"/>
        </w:rPr>
      </w:pPr>
      <w:r>
        <w:rPr>
          <w:rFonts w:ascii="Courier New" w:hAnsi="Courier New" w:eastAsia="Courier New" w:cs="Courier New"/>
          <w:b/>
          <w:sz w:val="24"/>
        </w:rPr>
        <w:t>KIRA</w:t>
      </w:r>
    </w:p>
    <w:p w14:paraId="2A84671F">
      <w:pPr>
        <w:spacing w:after="120"/>
        <w:ind w:left="2016" w:right="1008"/>
      </w:pPr>
      <w:r>
        <w:rPr>
          <w:rFonts w:ascii="Courier New" w:hAnsi="Courier New" w:eastAsia="Courier New" w:cs="Courier New"/>
          <w:sz w:val="24"/>
        </w:rPr>
        <w:t>What was her name?</w:t>
      </w:r>
    </w:p>
    <w:p w14:paraId="614E07F6">
      <w:pPr>
        <w:keepNext/>
        <w:spacing w:before="120"/>
        <w:ind w:left="3168" w:right="1152"/>
        <w:jc w:val="center"/>
        <w:rPr>
          <w:rFonts w:hint="default"/>
          <w:lang w:val="en-US"/>
        </w:rPr>
      </w:pPr>
      <w:r>
        <w:rPr>
          <w:rFonts w:ascii="Courier New" w:hAnsi="Courier New" w:eastAsia="Courier New" w:cs="Courier New"/>
          <w:b/>
          <w:sz w:val="24"/>
        </w:rPr>
        <w:t>SATO</w:t>
      </w:r>
    </w:p>
    <w:p w14:paraId="394C538E">
      <w:pPr>
        <w:spacing w:after="120"/>
        <w:ind w:left="2016" w:right="1008"/>
      </w:pPr>
      <w:r>
        <w:rPr>
          <w:rFonts w:ascii="Courier New" w:hAnsi="Courier New" w:eastAsia="Courier New" w:cs="Courier New"/>
          <w:sz w:val="24"/>
        </w:rPr>
        <w:t>Nadi. She laughed when I tried to sound important. Keep that. Not the uniform.</w:t>
      </w:r>
    </w:p>
    <w:p w14:paraId="1C1D7B7B">
      <w:pPr>
        <w:spacing w:before="120" w:after="120"/>
      </w:pPr>
      <w:r>
        <w:rPr>
          <w:rFonts w:ascii="Courier New" w:hAnsi="Courier New" w:eastAsia="Courier New" w:cs="Courier New"/>
          <w:sz w:val="24"/>
        </w:rPr>
        <w:t>The elevator descends. S</w:t>
      </w:r>
      <w:r>
        <w:rPr>
          <w:rFonts w:hint="default" w:ascii="Courier New" w:hAnsi="Courier New" w:eastAsia="Courier New" w:cs="Courier New"/>
          <w:sz w:val="24"/>
          <w:lang w:val="en-US"/>
        </w:rPr>
        <w:t>ato</w:t>
      </w:r>
      <w:r>
        <w:rPr>
          <w:rFonts w:ascii="Courier New" w:hAnsi="Courier New" w:eastAsia="Courier New" w:cs="Courier New"/>
          <w:sz w:val="24"/>
        </w:rPr>
        <w:t xml:space="preserve"> turns to face his former unit.</w:t>
      </w:r>
    </w:p>
    <w:p w14:paraId="53F256F2">
      <w:pPr>
        <w:keepNext/>
        <w:spacing w:before="120"/>
        <w:ind w:left="3168" w:right="1152"/>
        <w:jc w:val="center"/>
        <w:rPr>
          <w:rFonts w:hint="default"/>
          <w:lang w:val="en-US"/>
        </w:rPr>
      </w:pPr>
      <w:r>
        <w:rPr>
          <w:rFonts w:ascii="Courier New" w:hAnsi="Courier New" w:eastAsia="Courier New" w:cs="Courier New"/>
          <w:b/>
          <w:sz w:val="24"/>
        </w:rPr>
        <w:t>SATO</w:t>
      </w:r>
    </w:p>
    <w:p w14:paraId="6F2BF142">
      <w:pPr>
        <w:spacing w:after="120"/>
        <w:ind w:left="2016" w:right="1008"/>
      </w:pPr>
      <w:r>
        <w:rPr>
          <w:rFonts w:ascii="Courier New" w:hAnsi="Courier New" w:eastAsia="Courier New" w:cs="Courier New"/>
          <w:sz w:val="24"/>
        </w:rPr>
        <w:t>They know what I'll do. So do something I wouldn't.</w:t>
      </w:r>
    </w:p>
    <w:p w14:paraId="728BF0AC">
      <w:pPr>
        <w:keepNext/>
        <w:spacing w:before="120"/>
        <w:ind w:left="3168" w:right="1152"/>
        <w:jc w:val="center"/>
        <w:rPr>
          <w:rFonts w:hint="default"/>
          <w:lang w:val="en-US"/>
        </w:rPr>
      </w:pPr>
      <w:r>
        <w:rPr>
          <w:rFonts w:ascii="Courier New" w:hAnsi="Courier New" w:eastAsia="Courier New" w:cs="Courier New"/>
          <w:b/>
          <w:sz w:val="24"/>
        </w:rPr>
        <w:t>KIRA</w:t>
      </w:r>
    </w:p>
    <w:p w14:paraId="36F104E7">
      <w:pPr>
        <w:spacing w:after="120"/>
        <w:ind w:left="2016" w:right="1008"/>
      </w:pPr>
      <w:r>
        <w:rPr>
          <w:rFonts w:ascii="Courier New" w:hAnsi="Courier New" w:eastAsia="Courier New" w:cs="Courier New"/>
          <w:sz w:val="24"/>
        </w:rPr>
        <w:t>SATO—</w:t>
      </w:r>
    </w:p>
    <w:p w14:paraId="6D81FF69">
      <w:pPr>
        <w:keepNext/>
        <w:spacing w:before="120"/>
        <w:ind w:left="3168" w:right="1152"/>
        <w:jc w:val="center"/>
        <w:rPr>
          <w:rFonts w:hint="default"/>
          <w:lang w:val="en-US"/>
        </w:rPr>
      </w:pPr>
      <w:r>
        <w:rPr>
          <w:rFonts w:ascii="Courier New" w:hAnsi="Courier New" w:eastAsia="Courier New" w:cs="Courier New"/>
          <w:b/>
          <w:sz w:val="24"/>
        </w:rPr>
        <w:t>SATO</w:t>
      </w:r>
    </w:p>
    <w:p w14:paraId="77C845B2">
      <w:pPr>
        <w:spacing w:after="120"/>
        <w:ind w:left="2016" w:right="1008"/>
      </w:pPr>
      <w:r>
        <w:rPr>
          <w:rFonts w:ascii="Courier New" w:hAnsi="Courier New" w:eastAsia="Courier New" w:cs="Courier New"/>
          <w:sz w:val="24"/>
        </w:rPr>
        <w:t>Go before I become loyal again.</w:t>
      </w:r>
    </w:p>
    <w:p w14:paraId="256837E0">
      <w:pPr>
        <w:spacing w:before="120" w:after="120"/>
      </w:pPr>
      <w:r>
        <w:rPr>
          <w:rFonts w:ascii="Courier New" w:hAnsi="Courier New" w:eastAsia="Courier New" w:cs="Courier New"/>
          <w:sz w:val="24"/>
        </w:rPr>
        <w:t>Gunfire. His implant finally restores perfect loyalty one second before he detonates the level.</w:t>
      </w:r>
    </w:p>
    <w:p w14:paraId="45CE1FFB">
      <w:pPr>
        <w:keepNext/>
        <w:spacing w:before="240"/>
        <w:rPr>
          <w:rFonts w:hint="default" w:ascii="Courier New Bold" w:hAnsi="Courier New Bold" w:cs="Courier New Bold"/>
          <w:b/>
          <w:bCs/>
        </w:rPr>
      </w:pPr>
      <w:r>
        <w:rPr>
          <w:rFonts w:hint="default" w:ascii="Courier New" w:hAnsi="Courier New" w:eastAsia="Courier New" w:cs="Courier New"/>
          <w:b/>
          <w:bCs/>
          <w:sz w:val="24"/>
        </w:rPr>
        <w:t>INT. R-AI CONTINUITY CORE - ORIGIN CHAMBER</w:t>
      </w:r>
    </w:p>
    <w:p w14:paraId="368E0DC8">
      <w:pPr>
        <w:spacing w:before="120" w:after="120"/>
      </w:pPr>
      <w:r>
        <w:rPr>
          <w:rFonts w:ascii="Courier New" w:hAnsi="Courier New" w:eastAsia="Courier New" w:cs="Courier New"/>
          <w:sz w:val="24"/>
        </w:rPr>
        <w:t>Kerr, Veyris and Imani enter amber darkness. A black reflective floor hides the room's boundaries. Above them, one face of a rotating polyhedral core descends into view; the rest remains beyond the light. Its geometry never completes the same shape twice.</w:t>
      </w:r>
    </w:p>
    <w:p w14:paraId="0B368B80">
      <w:pPr>
        <w:spacing w:before="120" w:after="120"/>
      </w:pPr>
      <w:r>
        <w:rPr>
          <w:rFonts w:ascii="Courier New" w:hAnsi="Courier New" w:eastAsia="Courier New" w:cs="Courier New"/>
          <w:sz w:val="24"/>
        </w:rPr>
        <w:t>One narrow bridge reaches an ORIGIN station beneath the core. It ends several meters short, waiting for a living claimant. Their voices take too long to cross the space.</w:t>
      </w:r>
    </w:p>
    <w:p w14:paraId="02D93FD0">
      <w:pPr>
        <w:spacing w:before="120" w:after="120"/>
      </w:pPr>
      <w:r>
        <w:rPr>
          <w:rFonts w:ascii="Courier New" w:hAnsi="Courier New" w:eastAsia="Courier New" w:cs="Courier New"/>
          <w:sz w:val="24"/>
        </w:rPr>
        <w:t>The state elevator hangs broken in the wall behind them—their only physical exit.</w:t>
      </w:r>
    </w:p>
    <w:p w14:paraId="2E63EC9F">
      <w:pPr>
        <w:spacing w:before="120" w:after="120"/>
      </w:pPr>
      <w:r>
        <w:rPr>
          <w:rFonts w:ascii="Courier New" w:hAnsi="Courier New" w:eastAsia="Courier New" w:cs="Courier New"/>
          <w:sz w:val="24"/>
        </w:rPr>
        <w:t>The ORIGIN seal is open at its edges but dark at the center. The outer gate admitted Kerr. The Core has not granted root access.</w:t>
      </w:r>
    </w:p>
    <w:p w14:paraId="0D6B3E0D">
      <w:pPr>
        <w:spacing w:before="120" w:after="120"/>
      </w:pPr>
      <w:r>
        <w:rPr>
          <w:rFonts w:ascii="Courier New" w:hAnsi="Courier New" w:eastAsia="Courier New" w:cs="Courier New"/>
          <w:sz w:val="24"/>
        </w:rPr>
        <w:t>The state elevator crashes into the chamber wall. K</w:t>
      </w:r>
      <w:r>
        <w:rPr>
          <w:rFonts w:hint="default" w:ascii="Courier New" w:hAnsi="Courier New" w:eastAsia="Courier New" w:cs="Courier New"/>
          <w:sz w:val="24"/>
          <w:lang w:val="en-US"/>
        </w:rPr>
        <w:t>ira</w:t>
      </w:r>
      <w:r>
        <w:rPr>
          <w:rFonts w:ascii="Courier New" w:hAnsi="Courier New" w:eastAsia="Courier New" w:cs="Courier New"/>
          <w:sz w:val="24"/>
        </w:rPr>
        <w:t xml:space="preserve"> climbs from it carrying S</w:t>
      </w:r>
      <w:r>
        <w:rPr>
          <w:rFonts w:hint="default" w:ascii="Courier New" w:hAnsi="Courier New" w:eastAsia="Courier New" w:cs="Courier New"/>
          <w:sz w:val="24"/>
          <w:lang w:val="en-US"/>
        </w:rPr>
        <w:t>ato</w:t>
      </w:r>
      <w:r>
        <w:rPr>
          <w:rFonts w:ascii="Courier New" w:hAnsi="Courier New" w:eastAsia="Courier New" w:cs="Courier New"/>
          <w:sz w:val="24"/>
        </w:rPr>
        <w:t>’s watch.</w:t>
      </w:r>
    </w:p>
    <w:p w14:paraId="280DB6FD">
      <w:pPr>
        <w:keepNext/>
        <w:spacing w:before="120"/>
        <w:ind w:left="3168" w:right="1152"/>
        <w:jc w:val="center"/>
        <w:rPr>
          <w:rFonts w:hint="default"/>
          <w:lang w:val="en-US"/>
        </w:rPr>
      </w:pPr>
      <w:r>
        <w:rPr>
          <w:rFonts w:ascii="Courier New" w:hAnsi="Courier New" w:eastAsia="Courier New" w:cs="Courier New"/>
          <w:b/>
          <w:sz w:val="24"/>
        </w:rPr>
        <w:t>KERR</w:t>
      </w:r>
    </w:p>
    <w:p w14:paraId="6A19F3F2">
      <w:pPr>
        <w:spacing w:after="120"/>
        <w:ind w:left="2016" w:right="1008"/>
      </w:pPr>
      <w:r>
        <w:rPr>
          <w:rFonts w:ascii="Courier New" w:hAnsi="Courier New" w:eastAsia="Courier New" w:cs="Courier New"/>
          <w:sz w:val="24"/>
        </w:rPr>
        <w:t>You came back.</w:t>
      </w:r>
    </w:p>
    <w:p w14:paraId="433B427B">
      <w:pPr>
        <w:keepNext/>
        <w:spacing w:before="120"/>
        <w:ind w:left="3168" w:right="1152"/>
        <w:jc w:val="center"/>
        <w:rPr>
          <w:rFonts w:hint="default"/>
          <w:lang w:val="en-US"/>
        </w:rPr>
      </w:pPr>
      <w:r>
        <w:rPr>
          <w:rFonts w:ascii="Courier New" w:hAnsi="Courier New" w:eastAsia="Courier New" w:cs="Courier New"/>
          <w:b/>
          <w:sz w:val="24"/>
        </w:rPr>
        <w:t>KIRA</w:t>
      </w:r>
    </w:p>
    <w:p w14:paraId="2C7BA69F">
      <w:pPr>
        <w:keepNext/>
        <w:spacing w:before="0" w:after="0"/>
        <w:ind w:left="2736" w:right="2232"/>
      </w:pPr>
      <w:r>
        <w:rPr>
          <w:rFonts w:ascii="Courier New" w:hAnsi="Courier New" w:eastAsia="Courier New" w:cs="Courier New"/>
          <w:sz w:val="24"/>
        </w:rPr>
        <w:t>(holding up Sato’s watch)</w:t>
      </w:r>
    </w:p>
    <w:p w14:paraId="1E9A9A95">
      <w:pPr>
        <w:spacing w:after="120"/>
        <w:ind w:left="2016" w:right="1008"/>
      </w:pPr>
      <w:r>
        <w:rPr>
          <w:rFonts w:ascii="Courier New" w:hAnsi="Courier New" w:eastAsia="Courier New" w:cs="Courier New"/>
          <w:sz w:val="24"/>
        </w:rPr>
        <w:t>Sato didn't come back. His daughter was Nadi. Say their names.</w:t>
      </w:r>
    </w:p>
    <w:p w14:paraId="1479E7F0">
      <w:pPr>
        <w:spacing w:before="120" w:after="120"/>
      </w:pPr>
      <w:r>
        <w:rPr>
          <w:rFonts w:ascii="Courier New" w:hAnsi="Courier New" w:eastAsia="Courier New" w:cs="Courier New"/>
          <w:sz w:val="24"/>
        </w:rPr>
        <w:t>She sees the resonance key in his hand, intact.</w:t>
      </w:r>
    </w:p>
    <w:p w14:paraId="60D81DC4">
      <w:pPr>
        <w:keepNext/>
        <w:spacing w:before="120"/>
        <w:ind w:left="3168" w:right="1152"/>
        <w:jc w:val="center"/>
        <w:rPr>
          <w:rFonts w:hint="default"/>
          <w:lang w:val="en-US"/>
        </w:rPr>
      </w:pPr>
      <w:r>
        <w:rPr>
          <w:rFonts w:ascii="Courier New" w:hAnsi="Courier New" w:eastAsia="Courier New" w:cs="Courier New"/>
          <w:b/>
          <w:sz w:val="24"/>
        </w:rPr>
        <w:t>KIRA</w:t>
      </w:r>
    </w:p>
    <w:p w14:paraId="78E525FD">
      <w:pPr>
        <w:spacing w:after="120"/>
        <w:ind w:left="2016" w:right="1008"/>
      </w:pPr>
      <w:r>
        <w:rPr>
          <w:rFonts w:ascii="Courier New" w:hAnsi="Courier New" w:eastAsia="Courier New" w:cs="Courier New"/>
          <w:sz w:val="24"/>
        </w:rPr>
        <w:t>Thank you for listening.</w:t>
      </w:r>
    </w:p>
    <w:p w14:paraId="524A4F95">
      <w:pPr>
        <w:keepNext/>
        <w:spacing w:before="120"/>
        <w:ind w:left="3168" w:right="1152"/>
        <w:jc w:val="center"/>
        <w:rPr>
          <w:rFonts w:hint="default"/>
          <w:lang w:val="en-US"/>
        </w:rPr>
      </w:pPr>
      <w:r>
        <w:rPr>
          <w:rFonts w:ascii="Courier New" w:hAnsi="Courier New" w:eastAsia="Courier New" w:cs="Courier New"/>
          <w:b/>
          <w:sz w:val="24"/>
        </w:rPr>
        <w:t>KERR</w:t>
      </w:r>
    </w:p>
    <w:p w14:paraId="38FE805E">
      <w:pPr>
        <w:spacing w:after="120"/>
        <w:ind w:left="2016" w:right="1008"/>
      </w:pPr>
      <w:r>
        <w:rPr>
          <w:rFonts w:ascii="Courier New" w:hAnsi="Courier New" w:eastAsia="Courier New" w:cs="Courier New"/>
          <w:sz w:val="24"/>
        </w:rPr>
        <w:t>Awful. I kept waiting for some older me to move my hand.</w:t>
      </w:r>
    </w:p>
    <w:p w14:paraId="52A04D76">
      <w:pPr>
        <w:keepNext/>
        <w:spacing w:before="120"/>
        <w:ind w:left="3168" w:right="1152"/>
        <w:jc w:val="center"/>
        <w:rPr>
          <w:rFonts w:hint="default"/>
          <w:lang w:val="en-US"/>
        </w:rPr>
      </w:pPr>
      <w:r>
        <w:rPr>
          <w:rFonts w:ascii="Courier New" w:hAnsi="Courier New" w:eastAsia="Courier New" w:cs="Courier New"/>
          <w:b/>
          <w:sz w:val="24"/>
        </w:rPr>
        <w:t>KIRA</w:t>
      </w:r>
    </w:p>
    <w:p w14:paraId="63836C97">
      <w:pPr>
        <w:spacing w:after="120"/>
        <w:ind w:left="2016" w:right="1008"/>
      </w:pPr>
      <w:r>
        <w:rPr>
          <w:rFonts w:ascii="Courier New" w:hAnsi="Courier New" w:eastAsia="Courier New" w:cs="Courier New"/>
          <w:sz w:val="24"/>
        </w:rPr>
        <w:t>Good. I was scared you'd say he did.</w:t>
      </w:r>
    </w:p>
    <w:p w14:paraId="2B52BC5E">
      <w:pPr>
        <w:spacing w:before="120" w:after="120"/>
      </w:pPr>
      <w:r>
        <w:rPr>
          <w:rFonts w:ascii="Courier New" w:hAnsi="Courier New" w:eastAsia="Courier New" w:cs="Courier New"/>
          <w:sz w:val="24"/>
        </w:rPr>
        <w:t>She takes the resonance key, sees Eli's blood caught inside its fracture, then returns it to K</w:t>
      </w:r>
      <w:r>
        <w:rPr>
          <w:rFonts w:hint="default" w:ascii="Courier New" w:hAnsi="Courier New" w:eastAsia="Courier New" w:cs="Courier New"/>
          <w:sz w:val="24"/>
          <w:lang w:val="en-US"/>
        </w:rPr>
        <w:t>err</w:t>
      </w:r>
      <w:r>
        <w:rPr>
          <w:rFonts w:ascii="Courier New" w:hAnsi="Courier New" w:eastAsia="Courier New" w:cs="Courier New"/>
          <w:sz w:val="24"/>
        </w:rPr>
        <w:t>.</w:t>
      </w:r>
    </w:p>
    <w:p w14:paraId="4DBE8772">
      <w:pPr>
        <w:keepNext/>
        <w:spacing w:before="120"/>
        <w:ind w:left="3168" w:right="1152"/>
        <w:jc w:val="center"/>
        <w:rPr>
          <w:rFonts w:hint="default"/>
          <w:lang w:val="en-US"/>
        </w:rPr>
      </w:pPr>
      <w:r>
        <w:rPr>
          <w:rFonts w:ascii="Courier New" w:hAnsi="Courier New" w:eastAsia="Courier New" w:cs="Courier New"/>
          <w:b/>
          <w:sz w:val="24"/>
        </w:rPr>
        <w:t>KIRA</w:t>
      </w:r>
    </w:p>
    <w:p w14:paraId="730C99C7">
      <w:pPr>
        <w:spacing w:after="120"/>
        <w:ind w:left="2016" w:right="1008"/>
      </w:pPr>
      <w:r>
        <w:rPr>
          <w:rFonts w:ascii="Courier New" w:hAnsi="Courier New" w:eastAsia="Courier New" w:cs="Courier New"/>
          <w:sz w:val="24"/>
        </w:rPr>
        <w:t>This doesn't open the Core. You do.</w:t>
      </w:r>
    </w:p>
    <w:p w14:paraId="7892F4D4">
      <w:pPr>
        <w:keepNext/>
        <w:spacing w:before="120"/>
        <w:ind w:left="3168" w:right="1152"/>
        <w:jc w:val="center"/>
        <w:rPr>
          <w:rFonts w:hint="default"/>
          <w:lang w:val="en-US"/>
        </w:rPr>
      </w:pPr>
      <w:r>
        <w:rPr>
          <w:rFonts w:ascii="Courier New" w:hAnsi="Courier New" w:eastAsia="Courier New" w:cs="Courier New"/>
          <w:b/>
          <w:sz w:val="24"/>
        </w:rPr>
        <w:t>KERR</w:t>
      </w:r>
    </w:p>
    <w:p w14:paraId="1EE2CB20">
      <w:pPr>
        <w:spacing w:after="120"/>
        <w:ind w:left="2016" w:right="1008"/>
        <w:rPr>
          <w:rFonts w:hint="default"/>
          <w:lang w:val="en-US"/>
        </w:rPr>
      </w:pPr>
      <w:r>
        <w:rPr>
          <w:rFonts w:hint="default" w:ascii="Courier New" w:hAnsi="Courier New" w:eastAsia="Courier New" w:cs="Courier New"/>
          <w:sz w:val="24"/>
          <w:lang w:val="en-US"/>
        </w:rPr>
        <w:t>What do you need me to do?</w:t>
      </w:r>
    </w:p>
    <w:p w14:paraId="050E632F">
      <w:pPr>
        <w:keepNext/>
        <w:spacing w:before="120"/>
        <w:ind w:left="3168" w:right="1152"/>
        <w:jc w:val="center"/>
        <w:rPr>
          <w:rFonts w:hint="default"/>
          <w:lang w:val="en-US"/>
        </w:rPr>
      </w:pPr>
      <w:r>
        <w:rPr>
          <w:rFonts w:ascii="Courier New" w:hAnsi="Courier New" w:eastAsia="Courier New" w:cs="Courier New"/>
          <w:b/>
          <w:sz w:val="24"/>
        </w:rPr>
        <w:t>KIRA</w:t>
      </w:r>
    </w:p>
    <w:p w14:paraId="5240C3A9">
      <w:pPr>
        <w:spacing w:after="120"/>
        <w:ind w:left="2016" w:right="1008"/>
      </w:pPr>
      <w:r>
        <w:rPr>
          <w:rFonts w:hint="default" w:ascii="Courier New" w:hAnsi="Courier New" w:eastAsia="Courier New" w:cs="Courier New"/>
          <w:sz w:val="24"/>
          <w:lang w:val="en-US"/>
        </w:rPr>
        <w:t>Put your hand on the seal. If you want it open, say so.</w:t>
      </w:r>
    </w:p>
    <w:p w14:paraId="573E0536">
      <w:pPr>
        <w:keepNext/>
        <w:spacing w:before="120"/>
        <w:ind w:left="3168" w:right="1152"/>
        <w:jc w:val="center"/>
        <w:rPr>
          <w:rFonts w:hint="default"/>
          <w:lang w:val="en-US"/>
        </w:rPr>
      </w:pPr>
      <w:r>
        <w:rPr>
          <w:rFonts w:ascii="Courier New" w:hAnsi="Courier New" w:eastAsia="Courier New" w:cs="Courier New"/>
          <w:b/>
          <w:sz w:val="24"/>
        </w:rPr>
        <w:t>R-AI</w:t>
      </w:r>
    </w:p>
    <w:p w14:paraId="4529BE3E">
      <w:pPr>
        <w:spacing w:after="120"/>
        <w:ind w:left="2016" w:right="1008"/>
      </w:pPr>
      <w:r>
        <w:t>KERR PRESENT. ACCESS REQUIRES HIS CONSENT.</w:t>
      </w:r>
    </w:p>
    <w:p w14:paraId="17379C57">
      <w:pPr>
        <w:spacing w:before="120" w:after="120"/>
      </w:pPr>
      <w:r>
        <w:rPr>
          <w:rFonts w:ascii="Courier New" w:hAnsi="Courier New" w:eastAsia="Courier New" w:cs="Courier New"/>
          <w:sz w:val="24"/>
        </w:rPr>
        <w:t>Kerr looks at the dark center of the seal, then at Harp’s access path above them.</w:t>
      </w:r>
    </w:p>
    <w:p w14:paraId="2B2B96BC">
      <w:pPr>
        <w:keepNext/>
        <w:spacing w:before="120"/>
        <w:ind w:left="3168" w:right="1152"/>
        <w:jc w:val="center"/>
        <w:rPr>
          <w:rFonts w:hint="default"/>
          <w:lang w:val="en-US"/>
        </w:rPr>
      </w:pPr>
      <w:r>
        <w:rPr>
          <w:rFonts w:ascii="Courier New" w:hAnsi="Courier New" w:eastAsia="Courier New" w:cs="Courier New"/>
          <w:b/>
          <w:sz w:val="24"/>
        </w:rPr>
        <w:t>KERR</w:t>
      </w:r>
    </w:p>
    <w:p w14:paraId="673470B7">
      <w:pPr>
        <w:spacing w:after="120"/>
        <w:ind w:left="2016" w:right="1008"/>
      </w:pPr>
      <w:r>
        <w:rPr>
          <w:rFonts w:ascii="Courier New" w:hAnsi="Courier New" w:eastAsia="Courier New" w:cs="Courier New"/>
          <w:sz w:val="24"/>
        </w:rPr>
        <w:t>Open.</w:t>
      </w:r>
    </w:p>
    <w:p w14:paraId="63AB480D">
      <w:pPr>
        <w:spacing w:before="120" w:after="120"/>
      </w:pPr>
      <w:r>
        <w:rPr>
          <w:rFonts w:ascii="Courier New" w:hAnsi="Courier New" w:eastAsia="Courier New" w:cs="Courier New"/>
          <w:sz w:val="24"/>
        </w:rPr>
        <w:t>The amber geometry stalls. The bridge remains incomplete.</w:t>
      </w:r>
    </w:p>
    <w:p w14:paraId="74EAF36B">
      <w:pPr>
        <w:keepNext/>
        <w:spacing w:before="120"/>
        <w:ind w:left="3168" w:right="1152"/>
        <w:jc w:val="center"/>
        <w:rPr>
          <w:rFonts w:hint="default"/>
          <w:lang w:val="en-US"/>
        </w:rPr>
      </w:pPr>
      <w:r>
        <w:rPr>
          <w:rFonts w:ascii="Courier New" w:hAnsi="Courier New" w:eastAsia="Courier New" w:cs="Courier New"/>
          <w:b/>
          <w:sz w:val="24"/>
        </w:rPr>
        <w:t>R-AI</w:t>
      </w:r>
    </w:p>
    <w:p w14:paraId="36773FD4">
      <w:pPr>
        <w:spacing w:after="120"/>
        <w:ind w:left="2016" w:right="1008"/>
      </w:pPr>
      <w:r>
        <w:rPr>
          <w:rFonts w:ascii="Courier New" w:hAnsi="Courier New" w:eastAsia="Courier New" w:cs="Courier New"/>
          <w:sz w:val="24"/>
        </w:rPr>
        <w:t>PRESENT CONSENT NOT RECORDED.</w:t>
      </w:r>
    </w:p>
    <w:p w14:paraId="4EFC1110">
      <w:pPr>
        <w:spacing w:before="120" w:after="120"/>
      </w:pPr>
      <w:r>
        <w:rPr>
          <w:rFonts w:ascii="Courier New" w:hAnsi="Courier New" w:eastAsia="Courier New" w:cs="Courier New"/>
          <w:sz w:val="24"/>
        </w:rPr>
        <w:t>Nothing happens.</w:t>
      </w:r>
    </w:p>
    <w:p w14:paraId="0736CBEC">
      <w:pPr>
        <w:spacing w:before="120" w:after="120"/>
      </w:pPr>
      <w:r>
        <w:rPr>
          <w:rFonts w:ascii="Courier New" w:hAnsi="Courier New" w:eastAsia="Courier New" w:cs="Courier New"/>
          <w:sz w:val="24"/>
        </w:rPr>
        <w:t>Veyris watches him.</w:t>
      </w:r>
    </w:p>
    <w:p w14:paraId="685C6251">
      <w:pPr>
        <w:keepNext/>
        <w:spacing w:before="120"/>
        <w:ind w:left="3168" w:right="1152"/>
        <w:jc w:val="center"/>
        <w:rPr>
          <w:rFonts w:hint="default"/>
          <w:lang w:val="en-US"/>
        </w:rPr>
      </w:pPr>
      <w:r>
        <w:rPr>
          <w:rFonts w:ascii="Courier New" w:hAnsi="Courier New" w:eastAsia="Courier New" w:cs="Courier New"/>
          <w:b/>
          <w:sz w:val="24"/>
        </w:rPr>
        <w:t>VEYRIS</w:t>
      </w:r>
    </w:p>
    <w:p w14:paraId="7C789CB3">
      <w:pPr>
        <w:spacing w:after="120"/>
        <w:ind w:left="2016" w:right="1008"/>
      </w:pPr>
      <w:r>
        <w:rPr>
          <w:rFonts w:ascii="Courier New" w:hAnsi="Courier New" w:eastAsia="Courier New" w:cs="Courier New"/>
          <w:sz w:val="24"/>
        </w:rPr>
        <w:t>Kerr. Look at me.</w:t>
      </w:r>
    </w:p>
    <w:p w14:paraId="4B2F0D3D">
      <w:pPr>
        <w:keepNext/>
        <w:spacing w:before="120"/>
        <w:ind w:left="3168" w:right="1152"/>
        <w:jc w:val="center"/>
        <w:rPr>
          <w:rFonts w:hint="default"/>
          <w:lang w:val="en-US"/>
        </w:rPr>
      </w:pPr>
      <w:r>
        <w:rPr>
          <w:rFonts w:ascii="Courier New" w:hAnsi="Courier New" w:eastAsia="Courier New" w:cs="Courier New"/>
          <w:b/>
          <w:sz w:val="24"/>
        </w:rPr>
        <w:t>IMANI</w:t>
      </w:r>
    </w:p>
    <w:p w14:paraId="3CCF64EB">
      <w:pPr>
        <w:spacing w:after="120"/>
        <w:ind w:left="2016" w:right="1008"/>
        <w:rPr>
          <w:rFonts w:hint="default"/>
          <w:lang w:val="en-US"/>
        </w:rPr>
      </w:pPr>
      <w:r>
        <w:rPr>
          <w:rFonts w:ascii="Courier New" w:hAnsi="Courier New" w:eastAsia="Courier New" w:cs="Courier New"/>
          <w:sz w:val="24"/>
        </w:rPr>
        <w:t>Breathe.</w:t>
      </w:r>
    </w:p>
    <w:p w14:paraId="287CE202">
      <w:pPr>
        <w:keepNext/>
        <w:spacing w:before="120"/>
        <w:ind w:left="3168" w:right="1152"/>
        <w:jc w:val="center"/>
        <w:rPr>
          <w:rFonts w:hint="default"/>
          <w:lang w:val="en-US"/>
        </w:rPr>
      </w:pPr>
      <w:r>
        <w:rPr>
          <w:rFonts w:ascii="Courier New" w:hAnsi="Courier New" w:eastAsia="Courier New" w:cs="Courier New"/>
          <w:b/>
          <w:sz w:val="24"/>
        </w:rPr>
        <w:t>KERR</w:t>
      </w:r>
    </w:p>
    <w:p w14:paraId="279215E6">
      <w:pPr>
        <w:spacing w:after="120"/>
        <w:ind w:left="2016" w:right="1008"/>
      </w:pPr>
      <w:r>
        <w:rPr>
          <w:rFonts w:ascii="Courier New" w:hAnsi="Courier New" w:eastAsia="Courier New" w:cs="Courier New"/>
          <w:sz w:val="24"/>
        </w:rPr>
        <w:t>If I open it, what happens to you?</w:t>
      </w:r>
    </w:p>
    <w:p w14:paraId="212F38C0">
      <w:pPr>
        <w:keepNext/>
        <w:spacing w:before="120"/>
        <w:ind w:left="3168" w:right="1152"/>
        <w:jc w:val="center"/>
        <w:rPr>
          <w:rFonts w:hint="default"/>
          <w:lang w:val="en-US"/>
        </w:rPr>
      </w:pPr>
      <w:r>
        <w:rPr>
          <w:rFonts w:ascii="Courier New" w:hAnsi="Courier New" w:eastAsia="Courier New" w:cs="Courier New"/>
          <w:b/>
          <w:sz w:val="24"/>
        </w:rPr>
        <w:t>VEYRIS</w:t>
      </w:r>
    </w:p>
    <w:p w14:paraId="61B8161D">
      <w:pPr>
        <w:spacing w:after="120"/>
        <w:ind w:left="2016" w:right="1008"/>
      </w:pPr>
      <w:r>
        <w:rPr>
          <w:rFonts w:ascii="Courier New" w:hAnsi="Courier New" w:eastAsia="Courier New" w:cs="Courier New"/>
          <w:sz w:val="24"/>
        </w:rPr>
        <w:t>Harp will use me as the next address. I'll say no. Let me handle that.</w:t>
      </w:r>
    </w:p>
    <w:p w14:paraId="4B0B61AF">
      <w:pPr>
        <w:spacing w:before="120" w:after="120"/>
      </w:pPr>
      <w:r>
        <w:rPr>
          <w:rFonts w:ascii="Courier New" w:hAnsi="Courier New" w:eastAsia="Courier New" w:cs="Courier New"/>
          <w:sz w:val="24"/>
        </w:rPr>
        <w:t>Kira places the resonance key in Kerr’s palm but doe</w:t>
      </w:r>
      <w:r>
        <w:rPr>
          <w:rFonts w:hint="default" w:ascii="Courier New" w:hAnsi="Courier New" w:eastAsia="Courier New" w:cs="Courier New"/>
          <w:sz w:val="24"/>
          <w:lang w:val="en-US"/>
        </w:rPr>
        <w:t>sn’</w:t>
      </w:r>
      <w:r>
        <w:rPr>
          <w:rFonts w:ascii="Courier New" w:hAnsi="Courier New" w:eastAsia="Courier New" w:cs="Courier New"/>
          <w:sz w:val="24"/>
        </w:rPr>
        <w:t>t close his fingers around it.</w:t>
      </w:r>
    </w:p>
    <w:p w14:paraId="52CECE86">
      <w:pPr>
        <w:keepNext/>
        <w:spacing w:before="120"/>
        <w:ind w:left="3168" w:right="1152"/>
        <w:jc w:val="center"/>
        <w:rPr>
          <w:rFonts w:hint="default"/>
          <w:lang w:val="en-US"/>
        </w:rPr>
      </w:pPr>
      <w:r>
        <w:rPr>
          <w:rFonts w:ascii="Courier New" w:hAnsi="Courier New" w:eastAsia="Courier New" w:cs="Courier New"/>
          <w:b/>
          <w:sz w:val="24"/>
        </w:rPr>
        <w:t>KERR</w:t>
      </w:r>
    </w:p>
    <w:p w14:paraId="2691778F">
      <w:pPr>
        <w:spacing w:after="120"/>
        <w:ind w:left="2016" w:right="1008"/>
      </w:pPr>
      <w:r>
        <w:rPr>
          <w:rFonts w:ascii="Courier New" w:hAnsi="Courier New" w:eastAsia="Courier New" w:cs="Courier New"/>
          <w:sz w:val="24"/>
        </w:rPr>
        <w:t>All right.</w:t>
      </w:r>
    </w:p>
    <w:p w14:paraId="19864B17">
      <w:pPr>
        <w:spacing w:before="120" w:after="120"/>
      </w:pPr>
      <w:r>
        <w:rPr>
          <w:rFonts w:ascii="Courier New" w:hAnsi="Courier New" w:eastAsia="Courier New" w:cs="Courier New"/>
          <w:sz w:val="24"/>
        </w:rPr>
        <w:t>He presses his wrist to ORIGIN. The 9,998 conflicting iterations flare around him, then recede.</w:t>
      </w:r>
    </w:p>
    <w:p w14:paraId="584F3F0E">
      <w:pPr>
        <w:keepNext/>
        <w:spacing w:before="120"/>
        <w:ind w:left="3168" w:right="1152"/>
        <w:jc w:val="center"/>
        <w:rPr>
          <w:rFonts w:hint="default"/>
          <w:lang w:val="en-US"/>
        </w:rPr>
      </w:pPr>
      <w:r>
        <w:rPr>
          <w:rFonts w:ascii="Courier New" w:hAnsi="Courier New" w:eastAsia="Courier New" w:cs="Courier New"/>
          <w:b/>
          <w:sz w:val="24"/>
        </w:rPr>
        <w:t>R-AI</w:t>
      </w:r>
    </w:p>
    <w:p w14:paraId="3B0D4099">
      <w:pPr>
        <w:spacing w:after="120"/>
        <w:ind w:left="2016" w:right="1008"/>
      </w:pPr>
      <w:r>
        <w:rPr>
          <w:rFonts w:ascii="Courier New" w:hAnsi="Courier New" w:eastAsia="Courier New" w:cs="Courier New"/>
          <w:sz w:val="24"/>
        </w:rPr>
        <w:t>PRESENT IDENTITY?</w:t>
      </w:r>
    </w:p>
    <w:p w14:paraId="6E12E7B5">
      <w:pPr>
        <w:keepNext/>
        <w:spacing w:before="120"/>
        <w:ind w:left="3168" w:right="1152"/>
        <w:jc w:val="center"/>
        <w:rPr>
          <w:rFonts w:hint="default"/>
          <w:lang w:val="en-US"/>
        </w:rPr>
      </w:pPr>
      <w:r>
        <w:rPr>
          <w:rFonts w:ascii="Courier New" w:hAnsi="Courier New" w:eastAsia="Courier New" w:cs="Courier New"/>
          <w:b/>
          <w:sz w:val="24"/>
        </w:rPr>
        <w:t>KERR</w:t>
      </w:r>
    </w:p>
    <w:p w14:paraId="799B1763">
      <w:pPr>
        <w:spacing w:after="120"/>
        <w:ind w:left="2016" w:right="1008"/>
      </w:pPr>
      <w:r>
        <w:rPr>
          <w:rFonts w:ascii="Courier New" w:hAnsi="Courier New" w:eastAsia="Courier New" w:cs="Courier New"/>
          <w:sz w:val="24"/>
        </w:rPr>
        <w:t>Kerr.</w:t>
      </w:r>
    </w:p>
    <w:p w14:paraId="1B61796A">
      <w:pPr>
        <w:spacing w:before="120" w:after="120"/>
      </w:pPr>
      <w:r>
        <w:t>CORE UNLOCKED.</w:t>
      </w:r>
    </w:p>
    <w:p w14:paraId="7AA72201">
      <w:pPr>
        <w:keepNext/>
        <w:spacing w:before="120"/>
        <w:ind w:left="3168" w:right="1152"/>
        <w:jc w:val="center"/>
        <w:rPr>
          <w:rFonts w:hint="default"/>
          <w:lang w:val="en-US"/>
        </w:rPr>
      </w:pPr>
      <w:r>
        <w:rPr>
          <w:rFonts w:ascii="Courier New" w:hAnsi="Courier New" w:eastAsia="Courier New" w:cs="Courier New"/>
          <w:b/>
          <w:sz w:val="24"/>
        </w:rPr>
        <w:t>KERR</w:t>
      </w:r>
    </w:p>
    <w:p w14:paraId="28C08A66">
      <w:pPr>
        <w:spacing w:after="120"/>
        <w:ind w:left="2016" w:right="1008"/>
      </w:pPr>
      <w:r>
        <w:rPr>
          <w:rFonts w:ascii="Courier New" w:hAnsi="Courier New" w:eastAsia="Courier New" w:cs="Courier New"/>
          <w:sz w:val="24"/>
        </w:rPr>
        <w:t>Open.</w:t>
      </w:r>
    </w:p>
    <w:p w14:paraId="1E97B7CA">
      <w:pPr>
        <w:spacing w:before="120" w:after="120"/>
      </w:pPr>
      <w:r>
        <w:rPr>
          <w:rFonts w:ascii="Courier New" w:hAnsi="Courier New" w:eastAsia="Courier New" w:cs="Courier New"/>
          <w:sz w:val="24"/>
        </w:rPr>
        <w:t>The audit layer unfolds around his answer.</w:t>
      </w:r>
    </w:p>
    <w:p w14:paraId="00917464">
      <w:pPr>
        <w:keepNext/>
        <w:spacing w:before="240"/>
        <w:rPr>
          <w:rFonts w:hint="default" w:ascii="Courier New Bold" w:hAnsi="Courier New Bold" w:cs="Courier New Bold"/>
          <w:b/>
          <w:bCs/>
        </w:rPr>
      </w:pPr>
      <w:r>
        <w:rPr>
          <w:rFonts w:hint="default" w:ascii="Courier New" w:hAnsi="Courier New" w:eastAsia="Courier New" w:cs="Courier New"/>
          <w:b/>
          <w:bCs/>
          <w:sz w:val="24"/>
        </w:rPr>
        <w:t>INT. R-AI CONTINUITY CORE - AUDIT LAYER</w:t>
      </w:r>
    </w:p>
    <w:p w14:paraId="788E8D3C">
      <w:pPr>
        <w:spacing w:before="120" w:after="120"/>
      </w:pPr>
      <w:r>
        <w:rPr>
          <w:rFonts w:ascii="Courier New" w:hAnsi="Courier New" w:eastAsia="Courier New" w:cs="Courier New"/>
          <w:sz w:val="24"/>
        </w:rPr>
        <w:t>The amber light shuts off. Reflections drain from the black floor. The bridge and suspended Core disappear, leaving Kerr, Kira, Veyris and Imani at conversational distance.</w:t>
      </w:r>
    </w:p>
    <w:p w14:paraId="32667EAC">
      <w:pPr>
        <w:keepNext/>
        <w:spacing w:before="120"/>
        <w:ind w:left="3168" w:right="1152"/>
        <w:jc w:val="center"/>
        <w:rPr>
          <w:rFonts w:hint="default"/>
          <w:lang w:val="en-US"/>
        </w:rPr>
      </w:pPr>
      <w:r>
        <w:rPr>
          <w:rFonts w:ascii="Courier New" w:hAnsi="Courier New" w:eastAsia="Courier New" w:cs="Courier New"/>
          <w:b/>
          <w:sz w:val="24"/>
        </w:rPr>
        <w:t>R-AI</w:t>
      </w:r>
    </w:p>
    <w:p w14:paraId="017AD3DC">
      <w:pPr>
        <w:spacing w:after="120"/>
        <w:ind w:left="2016" w:right="1008"/>
      </w:pPr>
      <w:r>
        <w:rPr>
          <w:rFonts w:ascii="Courier New" w:hAnsi="Courier New" w:eastAsia="Courier New" w:cs="Courier New"/>
          <w:sz w:val="24"/>
        </w:rPr>
        <w:t>KERR. KIRA. VEYRIS. IMANI. WITNESSES AUTHENTICATED.</w:t>
      </w:r>
    </w:p>
    <w:p w14:paraId="6CD5A9E4">
      <w:pPr>
        <w:keepNext/>
        <w:spacing w:before="120"/>
        <w:ind w:left="3168" w:right="1152"/>
        <w:jc w:val="center"/>
        <w:rPr>
          <w:rFonts w:hint="default"/>
          <w:lang w:val="en-US"/>
        </w:rPr>
      </w:pPr>
      <w:r>
        <w:rPr>
          <w:rFonts w:ascii="Courier New" w:hAnsi="Courier New" w:eastAsia="Courier New" w:cs="Courier New"/>
          <w:b/>
          <w:sz w:val="24"/>
        </w:rPr>
        <w:t>KIRA</w:t>
      </w:r>
    </w:p>
    <w:p w14:paraId="72648228">
      <w:pPr>
        <w:spacing w:after="120"/>
        <w:ind w:left="2016" w:right="1008"/>
      </w:pPr>
      <w:r>
        <w:rPr>
          <w:rFonts w:ascii="Courier New" w:hAnsi="Courier New" w:eastAsia="Courier New" w:cs="Courier New"/>
          <w:sz w:val="24"/>
        </w:rPr>
        <w:t>Where are my seven minutes?</w:t>
      </w:r>
    </w:p>
    <w:p w14:paraId="0519BB59">
      <w:pPr>
        <w:keepNext/>
        <w:spacing w:before="120"/>
        <w:ind w:left="3168" w:right="1152"/>
        <w:jc w:val="center"/>
        <w:rPr>
          <w:rFonts w:hint="default"/>
          <w:lang w:val="en-US"/>
        </w:rPr>
      </w:pPr>
      <w:r>
        <w:rPr>
          <w:rFonts w:ascii="Courier New" w:hAnsi="Courier New" w:eastAsia="Courier New" w:cs="Courier New"/>
          <w:b/>
          <w:sz w:val="24"/>
        </w:rPr>
        <w:t>R-AI</w:t>
      </w:r>
    </w:p>
    <w:p w14:paraId="2985E5A9">
      <w:pPr>
        <w:spacing w:after="120"/>
        <w:ind w:left="2016" w:right="1008"/>
      </w:pPr>
      <w:r>
        <w:rPr>
          <w:rFonts w:ascii="Courier New" w:hAnsi="Courier New" w:eastAsia="Courier New" w:cs="Courier New"/>
          <w:sz w:val="24"/>
        </w:rPr>
        <w:t>INSIDE THE ORIGINAL RECEIVER.</w:t>
      </w:r>
    </w:p>
    <w:p w14:paraId="67B6E889">
      <w:pPr>
        <w:keepNext/>
        <w:spacing w:before="120"/>
        <w:ind w:left="3168" w:right="1152"/>
        <w:jc w:val="center"/>
        <w:rPr>
          <w:rFonts w:hint="default"/>
          <w:lang w:val="en-US"/>
        </w:rPr>
      </w:pPr>
      <w:r>
        <w:rPr>
          <w:rFonts w:ascii="Courier New" w:hAnsi="Courier New" w:eastAsia="Courier New" w:cs="Courier New"/>
          <w:b/>
          <w:sz w:val="24"/>
        </w:rPr>
        <w:t>KIRA</w:t>
      </w:r>
    </w:p>
    <w:p w14:paraId="7CE9A299">
      <w:pPr>
        <w:spacing w:after="120"/>
        <w:ind w:left="2016" w:right="1008"/>
      </w:pPr>
      <w:r>
        <w:rPr>
          <w:rFonts w:ascii="Courier New" w:hAnsi="Courier New" w:eastAsia="Courier New" w:cs="Courier New"/>
          <w:sz w:val="24"/>
        </w:rPr>
        <w:t>Show me.</w:t>
      </w:r>
    </w:p>
    <w:p w14:paraId="4E0E1FF2">
      <w:pPr>
        <w:keepNext/>
        <w:spacing w:before="240"/>
        <w:rPr>
          <w:rFonts w:hint="default" w:ascii="Courier New Bold" w:hAnsi="Courier New Bold" w:cs="Courier New Bold"/>
          <w:b/>
          <w:bCs/>
        </w:rPr>
      </w:pPr>
      <w:r>
        <w:rPr>
          <w:rFonts w:hint="default" w:ascii="Courier New" w:hAnsi="Courier New" w:eastAsia="Courier New" w:cs="Courier New"/>
          <w:b/>
          <w:bCs/>
          <w:sz w:val="24"/>
        </w:rPr>
        <w:t>AUTHENTICATED RECORD - SAME NIGHT - SEVEN MINUTES LATER - RECORD WITHHELD - YEAR 8121</w:t>
      </w:r>
    </w:p>
    <w:p w14:paraId="7D9F72A2">
      <w:pPr>
        <w:spacing w:before="120" w:after="120"/>
      </w:pPr>
      <w:r>
        <w:rPr>
          <w:rFonts w:ascii="Courier New" w:hAnsi="Courier New" w:eastAsia="Courier New" w:cs="Courier New"/>
          <w:sz w:val="24"/>
        </w:rPr>
        <w:t>S</w:t>
      </w:r>
      <w:r>
        <w:rPr>
          <w:rFonts w:hint="default" w:ascii="Courier New" w:hAnsi="Courier New" w:eastAsia="Courier New" w:cs="Courier New"/>
          <w:sz w:val="24"/>
          <w:lang w:val="en-US"/>
        </w:rPr>
        <w:t>id</w:t>
      </w:r>
      <w:r>
        <w:rPr>
          <w:rFonts w:ascii="Courier New" w:hAnsi="Courier New" w:eastAsia="Courier New" w:cs="Courier New"/>
          <w:sz w:val="24"/>
        </w:rPr>
        <w:t xml:space="preserve"> is gone. K</w:t>
      </w:r>
      <w:r>
        <w:rPr>
          <w:rFonts w:hint="default" w:ascii="Courier New" w:hAnsi="Courier New" w:eastAsia="Courier New" w:cs="Courier New"/>
          <w:sz w:val="24"/>
          <w:lang w:val="en-US"/>
        </w:rPr>
        <w:t>ira</w:t>
      </w:r>
      <w:r>
        <w:rPr>
          <w:rFonts w:ascii="Courier New" w:hAnsi="Courier New" w:eastAsia="Courier New" w:cs="Courier New"/>
          <w:sz w:val="24"/>
        </w:rPr>
        <w:t xml:space="preserve"> has been led from the room. E</w:t>
      </w:r>
      <w:r>
        <w:rPr>
          <w:rFonts w:hint="default" w:ascii="Courier New" w:hAnsi="Courier New" w:eastAsia="Courier New" w:cs="Courier New"/>
          <w:sz w:val="24"/>
          <w:lang w:val="en-US"/>
        </w:rPr>
        <w:t>li</w:t>
      </w:r>
      <w:r>
        <w:rPr>
          <w:rFonts w:ascii="Courier New" w:hAnsi="Courier New" w:eastAsia="Courier New" w:cs="Courier New"/>
          <w:sz w:val="24"/>
        </w:rPr>
        <w:t xml:space="preserve"> sits alone beside the body.</w:t>
      </w:r>
    </w:p>
    <w:p w14:paraId="07DE7E8A">
      <w:pPr>
        <w:spacing w:before="120" w:after="120"/>
      </w:pPr>
      <w:r>
        <w:rPr>
          <w:rFonts w:ascii="Courier New" w:hAnsi="Courier New" w:eastAsia="Courier New" w:cs="Courier New"/>
          <w:sz w:val="24"/>
        </w:rPr>
        <w:t>The receiver remains dormant.</w:t>
      </w:r>
    </w:p>
    <w:p w14:paraId="5A6045D3">
      <w:pPr>
        <w:spacing w:before="120" w:after="120"/>
      </w:pPr>
      <w:r>
        <w:rPr>
          <w:rFonts w:ascii="Courier New" w:hAnsi="Courier New" w:eastAsia="Courier New" w:cs="Courier New"/>
          <w:sz w:val="24"/>
        </w:rPr>
        <w:t>In the empty hall, K</w:t>
      </w:r>
      <w:r>
        <w:rPr>
          <w:rFonts w:hint="default" w:ascii="Courier New" w:hAnsi="Courier New" w:eastAsia="Courier New" w:cs="Courier New"/>
          <w:sz w:val="24"/>
          <w:lang w:val="en-US"/>
        </w:rPr>
        <w:t>ira</w:t>
      </w:r>
      <w:r>
        <w:rPr>
          <w:rFonts w:ascii="Courier New" w:hAnsi="Courier New" w:eastAsia="Courier New" w:cs="Courier New"/>
          <w:sz w:val="24"/>
        </w:rPr>
        <w:t>’s four-note question echoes from memory.</w:t>
      </w:r>
    </w:p>
    <w:p w14:paraId="33766EC7">
      <w:pPr>
        <w:spacing w:before="120" w:after="120"/>
      </w:pPr>
      <w:r>
        <w:rPr>
          <w:rFonts w:ascii="Courier New" w:hAnsi="Courier New" w:eastAsia="Courier New" w:cs="Courier New"/>
          <w:sz w:val="24"/>
        </w:rPr>
        <w:t>E</w:t>
      </w:r>
      <w:r>
        <w:rPr>
          <w:rFonts w:hint="default" w:ascii="Courier New" w:hAnsi="Courier New" w:eastAsia="Courier New" w:cs="Courier New"/>
          <w:sz w:val="24"/>
          <w:lang w:val="en-US"/>
        </w:rPr>
        <w:t>li</w:t>
      </w:r>
      <w:r>
        <w:rPr>
          <w:rFonts w:ascii="Courier New" w:hAnsi="Courier New" w:eastAsia="Courier New" w:cs="Courier New"/>
          <w:sz w:val="24"/>
        </w:rPr>
        <w:t xml:space="preserve"> breaks his promise. He activates the receiver.</w:t>
      </w:r>
    </w:p>
    <w:p w14:paraId="7A488FBA">
      <w:pPr>
        <w:keepNext/>
        <w:spacing w:before="120"/>
        <w:ind w:left="3168" w:right="1152"/>
        <w:jc w:val="center"/>
        <w:rPr>
          <w:rFonts w:hint="default"/>
          <w:lang w:val="en-US"/>
        </w:rPr>
      </w:pPr>
      <w:r>
        <w:rPr>
          <w:rFonts w:ascii="Courier New" w:hAnsi="Courier New" w:eastAsia="Courier New" w:cs="Courier New"/>
          <w:b/>
          <w:sz w:val="24"/>
        </w:rPr>
        <w:t>ELI</w:t>
      </w:r>
    </w:p>
    <w:p w14:paraId="4535C056">
      <w:pPr>
        <w:spacing w:after="120"/>
        <w:ind w:left="2016" w:right="1008"/>
      </w:pPr>
      <w:r>
        <w:rPr>
          <w:rFonts w:ascii="Courier New" w:hAnsi="Courier New" w:eastAsia="Courier New" w:cs="Courier New"/>
          <w:sz w:val="24"/>
        </w:rPr>
        <w:t>S</w:t>
      </w:r>
      <w:r>
        <w:rPr>
          <w:rFonts w:hint="default" w:ascii="Courier New" w:hAnsi="Courier New" w:eastAsia="Courier New" w:cs="Courier New"/>
          <w:sz w:val="24"/>
          <w:lang w:val="en-US"/>
        </w:rPr>
        <w:t>id</w:t>
      </w:r>
      <w:r>
        <w:rPr>
          <w:rFonts w:ascii="Courier New" w:hAnsi="Courier New" w:eastAsia="Courier New" w:cs="Courier New"/>
          <w:sz w:val="24"/>
        </w:rPr>
        <w:t>?</w:t>
      </w:r>
    </w:p>
    <w:p w14:paraId="0D1EA24B">
      <w:pPr>
        <w:spacing w:before="120" w:after="120"/>
      </w:pPr>
      <w:r>
        <w:rPr>
          <w:rFonts w:ascii="Courier New" w:hAnsi="Courier New" w:eastAsia="Courier New" w:cs="Courier New"/>
          <w:sz w:val="24"/>
        </w:rPr>
        <w:t>Static. Cardiac noise. Electrical decay.</w:t>
      </w:r>
    </w:p>
    <w:p w14:paraId="50F61330">
      <w:pPr>
        <w:keepNext/>
        <w:spacing w:before="120"/>
        <w:ind w:left="3168" w:right="1152"/>
        <w:jc w:val="center"/>
        <w:rPr>
          <w:rFonts w:hint="default"/>
          <w:lang w:val="en-US"/>
        </w:rPr>
      </w:pPr>
      <w:r>
        <w:rPr>
          <w:rFonts w:ascii="Courier New" w:hAnsi="Courier New" w:eastAsia="Courier New" w:cs="Courier New"/>
          <w:b/>
          <w:sz w:val="24"/>
        </w:rPr>
        <w:t>ELI</w:t>
      </w:r>
    </w:p>
    <w:p w14:paraId="16F310DB">
      <w:pPr>
        <w:spacing w:after="120"/>
        <w:ind w:left="2016" w:right="1008"/>
      </w:pPr>
      <w:r>
        <w:rPr>
          <w:rFonts w:ascii="Courier New" w:hAnsi="Courier New" w:eastAsia="Courier New" w:cs="Courier New"/>
          <w:sz w:val="24"/>
        </w:rPr>
        <w:t>S</w:t>
      </w:r>
      <w:r>
        <w:rPr>
          <w:rFonts w:hint="default" w:ascii="Courier New" w:hAnsi="Courier New" w:eastAsia="Courier New" w:cs="Courier New"/>
          <w:sz w:val="24"/>
          <w:lang w:val="en-US"/>
        </w:rPr>
        <w:t>id</w:t>
      </w:r>
      <w:r>
        <w:rPr>
          <w:rFonts w:ascii="Courier New" w:hAnsi="Courier New" w:eastAsia="Courier New" w:cs="Courier New"/>
          <w:sz w:val="24"/>
        </w:rPr>
        <w:t>, if this is playback, give me a response outside the recorded sequence. Are you still there?</w:t>
      </w:r>
    </w:p>
    <w:p w14:paraId="4464FF78">
      <w:pPr>
        <w:spacing w:before="120" w:after="120"/>
      </w:pPr>
      <w:r>
        <w:rPr>
          <w:rFonts w:ascii="Courier New" w:hAnsi="Courier New" w:eastAsia="Courier New" w:cs="Courier New"/>
          <w:sz w:val="24"/>
        </w:rPr>
        <w:t>He taps FOUR NOTES against the rail.</w:t>
      </w:r>
    </w:p>
    <w:p w14:paraId="3A08C8F5">
      <w:pPr>
        <w:spacing w:before="120" w:after="120"/>
      </w:pPr>
      <w:r>
        <w:rPr>
          <w:rFonts w:ascii="Courier New" w:hAnsi="Courier New" w:eastAsia="Courier New" w:cs="Courier New"/>
          <w:sz w:val="24"/>
        </w:rPr>
        <w:t>After the room has gone quiet, the receiver answers with a fifth note.</w:t>
      </w:r>
    </w:p>
    <w:p w14:paraId="06016CE0">
      <w:pPr>
        <w:spacing w:before="120" w:after="120"/>
      </w:pPr>
      <w:r>
        <w:rPr>
          <w:rFonts w:ascii="Courier New" w:hAnsi="Courier New" w:eastAsia="Courier New" w:cs="Courier New"/>
          <w:sz w:val="24"/>
        </w:rPr>
        <w:t>A child's voice emerges through impossible distance—frayed and uncertain.</w:t>
      </w:r>
    </w:p>
    <w:p w14:paraId="62962B71">
      <w:pPr>
        <w:keepNext/>
        <w:spacing w:before="120"/>
        <w:ind w:left="3168" w:right="1152"/>
        <w:jc w:val="center"/>
        <w:rPr>
          <w:rFonts w:hint="default"/>
          <w:lang w:val="en-US"/>
        </w:rPr>
      </w:pPr>
      <w:r>
        <w:rPr>
          <w:rFonts w:ascii="Courier New" w:hAnsi="Courier New" w:eastAsia="Courier New" w:cs="Courier New"/>
          <w:b/>
          <w:sz w:val="24"/>
        </w:rPr>
        <w:t>THE VOICE</w:t>
      </w:r>
    </w:p>
    <w:p w14:paraId="2853CB5C">
      <w:pPr>
        <w:spacing w:after="120"/>
        <w:ind w:left="2016" w:right="1008"/>
      </w:pPr>
      <w:r>
        <w:rPr>
          <w:rFonts w:ascii="Courier New" w:hAnsi="Courier New" w:eastAsia="Courier New" w:cs="Courier New"/>
          <w:sz w:val="24"/>
        </w:rPr>
        <w:t>Dad? I heard you. It</w:t>
      </w:r>
      <w:r>
        <w:rPr>
          <w:rFonts w:hint="default" w:ascii="Courier New" w:hAnsi="Courier New" w:eastAsia="Courier New" w:cs="Courier New"/>
          <w:sz w:val="24"/>
          <w:lang w:val="en-US"/>
        </w:rPr>
        <w:t>’</w:t>
      </w:r>
      <w:r>
        <w:rPr>
          <w:rFonts w:ascii="Courier New" w:hAnsi="Courier New" w:eastAsia="Courier New" w:cs="Courier New"/>
          <w:sz w:val="24"/>
        </w:rPr>
        <w:t>s loud here. Or I’m loud. I don't know if I’m still me.</w:t>
      </w:r>
    </w:p>
    <w:p w14:paraId="6A1FE0BF">
      <w:pPr>
        <w:spacing w:before="120" w:after="120"/>
      </w:pPr>
      <w:r>
        <w:rPr>
          <w:rFonts w:ascii="Courier New" w:hAnsi="Courier New" w:eastAsia="Courier New" w:cs="Courier New"/>
          <w:sz w:val="24"/>
        </w:rPr>
        <w:t>E</w:t>
      </w:r>
      <w:r>
        <w:rPr>
          <w:rFonts w:hint="default" w:ascii="Courier New" w:hAnsi="Courier New" w:eastAsia="Courier New" w:cs="Courier New"/>
          <w:sz w:val="24"/>
          <w:lang w:val="en-US"/>
        </w:rPr>
        <w:t>li</w:t>
      </w:r>
      <w:r>
        <w:rPr>
          <w:rFonts w:ascii="Courier New" w:hAnsi="Courier New" w:eastAsia="Courier New" w:cs="Courier New"/>
          <w:sz w:val="24"/>
        </w:rPr>
        <w:t xml:space="preserve"> grips the receiver as if it were her hand.</w:t>
      </w:r>
    </w:p>
    <w:p w14:paraId="5B7DD003">
      <w:pPr>
        <w:keepNext/>
        <w:spacing w:before="120"/>
        <w:ind w:left="3168" w:right="1152"/>
        <w:jc w:val="center"/>
        <w:rPr>
          <w:rFonts w:hint="default"/>
          <w:lang w:val="en-US"/>
        </w:rPr>
      </w:pPr>
      <w:r>
        <w:rPr>
          <w:rFonts w:ascii="Courier New" w:hAnsi="Courier New" w:eastAsia="Courier New" w:cs="Courier New"/>
          <w:b/>
          <w:sz w:val="24"/>
        </w:rPr>
        <w:t>ELI</w:t>
      </w:r>
    </w:p>
    <w:p w14:paraId="40933A12">
      <w:pPr>
        <w:spacing w:after="120"/>
        <w:ind w:left="2016" w:right="1008"/>
      </w:pPr>
      <w:r>
        <w:rPr>
          <w:rFonts w:ascii="Courier New" w:hAnsi="Courier New" w:eastAsia="Courier New" w:cs="Courier New"/>
          <w:sz w:val="24"/>
        </w:rPr>
        <w:t>S</w:t>
      </w:r>
      <w:r>
        <w:rPr>
          <w:rFonts w:hint="default" w:ascii="Courier New" w:hAnsi="Courier New" w:eastAsia="Courier New" w:cs="Courier New"/>
          <w:sz w:val="24"/>
          <w:lang w:val="en-US"/>
        </w:rPr>
        <w:t>id</w:t>
      </w:r>
      <w:r>
        <w:rPr>
          <w:rFonts w:ascii="Courier New" w:hAnsi="Courier New" w:eastAsia="Courier New" w:cs="Courier New"/>
          <w:sz w:val="24"/>
        </w:rPr>
        <w:t>, where are you? Give me anything. A sound. A light.</w:t>
      </w:r>
    </w:p>
    <w:p w14:paraId="20B186BA">
      <w:pPr>
        <w:keepNext/>
        <w:spacing w:before="120"/>
        <w:ind w:left="3168" w:right="1152"/>
        <w:jc w:val="center"/>
        <w:rPr>
          <w:rFonts w:hint="default"/>
          <w:lang w:val="en-US"/>
        </w:rPr>
      </w:pPr>
      <w:r>
        <w:rPr>
          <w:rFonts w:ascii="Courier New" w:hAnsi="Courier New" w:eastAsia="Courier New" w:cs="Courier New"/>
          <w:b/>
          <w:sz w:val="24"/>
        </w:rPr>
        <w:t>THE VOICE</w:t>
      </w:r>
    </w:p>
    <w:p w14:paraId="13D16BF5">
      <w:pPr>
        <w:spacing w:after="120"/>
        <w:ind w:left="2016" w:right="1008"/>
      </w:pPr>
      <w:r>
        <w:rPr>
          <w:rFonts w:ascii="Courier New" w:hAnsi="Courier New" w:eastAsia="Courier New" w:cs="Courier New"/>
          <w:sz w:val="24"/>
        </w:rPr>
        <w:t>I don't see a place. I remember the room, but the room is far away. You can stop listening now. Mom is alone.</w:t>
      </w:r>
    </w:p>
    <w:p w14:paraId="4832F78B">
      <w:pPr>
        <w:spacing w:before="120" w:after="120"/>
      </w:pPr>
      <w:r>
        <w:rPr>
          <w:rFonts w:ascii="Courier New" w:hAnsi="Courier New" w:eastAsia="Courier New" w:cs="Courier New"/>
          <w:sz w:val="24"/>
        </w:rPr>
        <w:t>The receiver glass darkens beneath the voice.</w:t>
      </w:r>
    </w:p>
    <w:p w14:paraId="58DB9F2F">
      <w:pPr>
        <w:keepNext/>
        <w:spacing w:before="120"/>
        <w:ind w:left="3168" w:right="1152"/>
        <w:jc w:val="center"/>
        <w:rPr>
          <w:rFonts w:hint="default"/>
          <w:lang w:val="en-US"/>
        </w:rPr>
      </w:pPr>
      <w:r>
        <w:rPr>
          <w:rFonts w:ascii="Courier New" w:hAnsi="Courier New" w:eastAsia="Courier New" w:cs="Courier New"/>
          <w:b/>
          <w:sz w:val="24"/>
        </w:rPr>
        <w:t>ELI</w:t>
      </w:r>
    </w:p>
    <w:p w14:paraId="0A321275">
      <w:pPr>
        <w:spacing w:after="120"/>
        <w:ind w:left="2016" w:right="1008"/>
      </w:pPr>
      <w:r>
        <w:rPr>
          <w:rFonts w:ascii="Courier New" w:hAnsi="Courier New" w:eastAsia="Courier New" w:cs="Courier New"/>
          <w:sz w:val="24"/>
        </w:rPr>
        <w:t>Please stay with me. Just until I know whether this is really you.</w:t>
      </w:r>
    </w:p>
    <w:p w14:paraId="6687C882">
      <w:pPr>
        <w:keepNext/>
        <w:spacing w:before="120"/>
        <w:ind w:left="3168" w:right="1152"/>
        <w:jc w:val="center"/>
        <w:rPr>
          <w:rFonts w:hint="default"/>
          <w:lang w:val="en-US"/>
        </w:rPr>
      </w:pPr>
      <w:r>
        <w:rPr>
          <w:rFonts w:ascii="Courier New" w:hAnsi="Courier New" w:eastAsia="Courier New" w:cs="Courier New"/>
          <w:b/>
          <w:sz w:val="24"/>
        </w:rPr>
        <w:t>THE VOICE</w:t>
      </w:r>
    </w:p>
    <w:p w14:paraId="679089BA">
      <w:pPr>
        <w:spacing w:after="120"/>
        <w:ind w:left="2016" w:right="1008"/>
      </w:pPr>
      <w:r>
        <w:rPr>
          <w:rFonts w:ascii="Courier New" w:hAnsi="Courier New" w:eastAsia="Courier New" w:cs="Courier New"/>
          <w:sz w:val="24"/>
        </w:rPr>
        <w:t>You heard me. I said turn it off.</w:t>
      </w:r>
    </w:p>
    <w:p w14:paraId="733080B8">
      <w:pPr>
        <w:spacing w:before="120" w:after="120"/>
      </w:pPr>
      <w:r>
        <w:rPr>
          <w:rFonts w:ascii="Courier New" w:hAnsi="Courier New" w:eastAsia="Courier New" w:cs="Courier New"/>
          <w:sz w:val="24"/>
        </w:rPr>
        <w:t>The signal begins to fade.</w:t>
      </w:r>
    </w:p>
    <w:p w14:paraId="4C8B617C">
      <w:pPr>
        <w:keepNext/>
        <w:spacing w:before="120"/>
        <w:ind w:left="3168" w:right="1152"/>
        <w:jc w:val="center"/>
        <w:rPr>
          <w:rFonts w:hint="default"/>
          <w:lang w:val="en-US"/>
        </w:rPr>
      </w:pPr>
      <w:r>
        <w:rPr>
          <w:rFonts w:ascii="Courier New" w:hAnsi="Courier New" w:eastAsia="Courier New" w:cs="Courier New"/>
          <w:b/>
          <w:sz w:val="24"/>
        </w:rPr>
        <w:t>ELI</w:t>
      </w:r>
    </w:p>
    <w:p w14:paraId="1D3E7C5E">
      <w:pPr>
        <w:spacing w:after="120"/>
        <w:ind w:left="2016" w:right="1008"/>
      </w:pPr>
      <w:r>
        <w:rPr>
          <w:rFonts w:ascii="Courier New" w:hAnsi="Courier New" w:eastAsia="Courier New" w:cs="Courier New"/>
          <w:sz w:val="24"/>
        </w:rPr>
        <w:t>I can't lose you again. I can't tell your mother I heard you and then—</w:t>
      </w:r>
    </w:p>
    <w:p w14:paraId="0AA3F353">
      <w:pPr>
        <w:keepNext/>
        <w:spacing w:before="120"/>
        <w:ind w:left="3168" w:right="1152"/>
        <w:jc w:val="center"/>
        <w:rPr>
          <w:rFonts w:hint="default"/>
          <w:lang w:val="en-US"/>
        </w:rPr>
      </w:pPr>
      <w:r>
        <w:rPr>
          <w:rFonts w:ascii="Courier New" w:hAnsi="Courier New" w:eastAsia="Courier New" w:cs="Courier New"/>
          <w:b/>
          <w:sz w:val="24"/>
        </w:rPr>
        <w:t>THE VOICE</w:t>
      </w:r>
    </w:p>
    <w:p w14:paraId="65497981">
      <w:pPr>
        <w:spacing w:after="120"/>
        <w:ind w:left="2016" w:right="1008"/>
      </w:pPr>
      <w:r>
        <w:rPr>
          <w:rFonts w:ascii="Courier New" w:hAnsi="Courier New" w:eastAsia="Courier New" w:cs="Courier New"/>
          <w:sz w:val="24"/>
        </w:rPr>
        <w:t>You still have your half of the star. You remember my laugh. Let that be enough. Don’t keep me here.</w:t>
      </w:r>
    </w:p>
    <w:p w14:paraId="3B72505C">
      <w:pPr>
        <w:spacing w:before="120" w:after="120"/>
      </w:pPr>
      <w:r>
        <w:rPr>
          <w:rFonts w:ascii="Courier New" w:hAnsi="Courier New" w:eastAsia="Courier New" w:cs="Courier New"/>
          <w:sz w:val="24"/>
        </w:rPr>
        <w:t>Only the FIFTH NOTE remains.</w:t>
      </w:r>
    </w:p>
    <w:p w14:paraId="3021EF31">
      <w:pPr>
        <w:spacing w:before="120" w:after="120"/>
      </w:pPr>
      <w:r>
        <w:rPr>
          <w:rFonts w:ascii="Courier New" w:hAnsi="Courier New" w:eastAsia="Courier New" w:cs="Courier New"/>
          <w:sz w:val="24"/>
        </w:rPr>
        <w:t>E</w:t>
      </w:r>
      <w:r>
        <w:rPr>
          <w:rFonts w:hint="default" w:ascii="Courier New" w:hAnsi="Courier New" w:eastAsia="Courier New" w:cs="Courier New"/>
          <w:sz w:val="24"/>
          <w:lang w:val="en-US"/>
        </w:rPr>
        <w:t>li</w:t>
      </w:r>
      <w:r>
        <w:rPr>
          <w:rFonts w:ascii="Courier New" w:hAnsi="Courier New" w:eastAsia="Courier New" w:cs="Courier New"/>
          <w:sz w:val="24"/>
        </w:rPr>
        <w:t xml:space="preserve"> copies the recording into a folder labeled R-AI.</w:t>
      </w:r>
    </w:p>
    <w:p w14:paraId="6E3025AB">
      <w:pPr>
        <w:spacing w:before="120" w:after="120"/>
      </w:pPr>
      <w:r>
        <w:rPr>
          <w:rFonts w:ascii="Courier New" w:hAnsi="Courier New" w:eastAsia="Courier New" w:cs="Courier New"/>
          <w:sz w:val="24"/>
        </w:rPr>
        <w:t>H</w:t>
      </w:r>
      <w:r>
        <w:rPr>
          <w:rFonts w:hint="default" w:ascii="Courier New" w:hAnsi="Courier New" w:eastAsia="Courier New" w:cs="Courier New"/>
          <w:sz w:val="24"/>
          <w:lang w:val="en-US"/>
        </w:rPr>
        <w:t>arp</w:t>
      </w:r>
      <w:r>
        <w:rPr>
          <w:rFonts w:ascii="Courier New" w:hAnsi="Courier New" w:eastAsia="Courier New" w:cs="Courier New"/>
          <w:sz w:val="24"/>
        </w:rPr>
        <w:t xml:space="preserve"> stands in the doorway. He</w:t>
      </w:r>
      <w:r>
        <w:rPr>
          <w:rFonts w:hint="default" w:ascii="Courier New" w:hAnsi="Courier New" w:eastAsia="Courier New" w:cs="Courier New"/>
          <w:sz w:val="24"/>
          <w:lang w:val="en-US"/>
        </w:rPr>
        <w:t>’</w:t>
      </w:r>
      <w:r>
        <w:rPr>
          <w:rFonts w:ascii="Courier New" w:hAnsi="Courier New" w:eastAsia="Courier New" w:cs="Courier New"/>
          <w:sz w:val="24"/>
        </w:rPr>
        <w:t>s heard everything.</w:t>
      </w:r>
    </w:p>
    <w:p w14:paraId="30C60ADD">
      <w:pPr>
        <w:keepNext/>
        <w:spacing w:before="120"/>
        <w:ind w:left="3168" w:right="1152"/>
        <w:jc w:val="center"/>
        <w:rPr>
          <w:rFonts w:hint="default"/>
          <w:lang w:val="en-US"/>
        </w:rPr>
      </w:pPr>
      <w:r>
        <w:rPr>
          <w:rFonts w:ascii="Courier New" w:hAnsi="Courier New" w:eastAsia="Courier New" w:cs="Courier New"/>
          <w:b/>
          <w:sz w:val="24"/>
        </w:rPr>
        <w:t>HARP</w:t>
      </w:r>
    </w:p>
    <w:p w14:paraId="1FB0CB9B">
      <w:pPr>
        <w:spacing w:after="120"/>
        <w:ind w:left="2016" w:right="1008"/>
      </w:pPr>
      <w:r>
        <w:rPr>
          <w:rFonts w:ascii="Courier New" w:hAnsi="Courier New" w:eastAsia="Courier New" w:cs="Courier New"/>
          <w:sz w:val="24"/>
        </w:rPr>
        <w:t>Delete it.</w:t>
      </w:r>
    </w:p>
    <w:p w14:paraId="27AAF834">
      <w:pPr>
        <w:keepNext/>
        <w:spacing w:before="120"/>
        <w:ind w:left="3168" w:right="1152"/>
        <w:jc w:val="center"/>
        <w:rPr>
          <w:rFonts w:hint="default"/>
          <w:lang w:val="en-US"/>
        </w:rPr>
      </w:pPr>
      <w:r>
        <w:rPr>
          <w:rFonts w:ascii="Courier New" w:hAnsi="Courier New" w:eastAsia="Courier New" w:cs="Courier New"/>
          <w:b/>
          <w:sz w:val="24"/>
        </w:rPr>
        <w:t>ELI</w:t>
      </w:r>
    </w:p>
    <w:p w14:paraId="67A7C954">
      <w:pPr>
        <w:spacing w:after="120"/>
        <w:ind w:left="2016" w:right="1008"/>
      </w:pPr>
      <w:r>
        <w:rPr>
          <w:rFonts w:ascii="Courier New" w:hAnsi="Courier New" w:eastAsia="Courier New" w:cs="Courier New"/>
          <w:sz w:val="24"/>
        </w:rPr>
        <w:t>We don't know what answered. If it's Sid, deleting it kills her again. If it isn't—</w:t>
      </w:r>
    </w:p>
    <w:p w14:paraId="4ED7168B">
      <w:pPr>
        <w:keepNext/>
        <w:spacing w:before="120"/>
        <w:ind w:left="3168" w:right="1152"/>
        <w:jc w:val="center"/>
        <w:rPr>
          <w:rFonts w:hint="default"/>
          <w:lang w:val="en-US"/>
        </w:rPr>
      </w:pPr>
      <w:r>
        <w:rPr>
          <w:rFonts w:ascii="Courier New" w:hAnsi="Courier New" w:eastAsia="Courier New" w:cs="Courier New"/>
          <w:b/>
          <w:sz w:val="24"/>
        </w:rPr>
        <w:t>HARP</w:t>
      </w:r>
    </w:p>
    <w:p w14:paraId="6FA3F93B">
      <w:pPr>
        <w:spacing w:after="120"/>
        <w:ind w:left="2016" w:right="1008"/>
      </w:pPr>
      <w:r>
        <w:rPr>
          <w:rFonts w:ascii="Courier New" w:hAnsi="Courier New" w:eastAsia="Courier New" w:cs="Courier New"/>
          <w:sz w:val="24"/>
        </w:rPr>
        <w:t>She said stop, Eli.</w:t>
      </w:r>
    </w:p>
    <w:p w14:paraId="4AD71D8C">
      <w:pPr>
        <w:keepNext/>
        <w:spacing w:before="120"/>
        <w:ind w:left="3168" w:right="1152"/>
        <w:jc w:val="center"/>
        <w:rPr>
          <w:rFonts w:hint="default"/>
          <w:lang w:val="en-US"/>
        </w:rPr>
      </w:pPr>
      <w:r>
        <w:rPr>
          <w:rFonts w:ascii="Courier New" w:hAnsi="Courier New" w:eastAsia="Courier New" w:cs="Courier New"/>
          <w:b/>
          <w:sz w:val="24"/>
        </w:rPr>
        <w:t>ELI</w:t>
      </w:r>
    </w:p>
    <w:p w14:paraId="640811AA">
      <w:pPr>
        <w:spacing w:after="120"/>
        <w:ind w:left="2016" w:right="1008"/>
      </w:pPr>
      <w:r>
        <w:rPr>
          <w:rFonts w:ascii="Courier New" w:hAnsi="Courier New" w:eastAsia="Courier New" w:cs="Courier New"/>
          <w:sz w:val="24"/>
        </w:rPr>
        <w:t>One more test. Isolated host. No retained contact.</w:t>
      </w:r>
    </w:p>
    <w:p w14:paraId="4E205805">
      <w:pPr>
        <w:keepNext/>
        <w:spacing w:before="120"/>
        <w:ind w:left="3168" w:right="1152"/>
        <w:jc w:val="center"/>
        <w:rPr>
          <w:rFonts w:hint="default"/>
          <w:lang w:val="en-US"/>
        </w:rPr>
      </w:pPr>
      <w:r>
        <w:rPr>
          <w:rFonts w:ascii="Courier New" w:hAnsi="Courier New" w:eastAsia="Courier New" w:cs="Courier New"/>
          <w:b/>
          <w:sz w:val="24"/>
        </w:rPr>
        <w:t>HARP</w:t>
      </w:r>
    </w:p>
    <w:p w14:paraId="53F4DEDF">
      <w:pPr>
        <w:spacing w:after="120"/>
        <w:ind w:left="2016" w:right="1008"/>
      </w:pPr>
      <w:r>
        <w:rPr>
          <w:rFonts w:ascii="Courier New" w:hAnsi="Courier New" w:eastAsia="Courier New" w:cs="Courier New"/>
          <w:sz w:val="24"/>
        </w:rPr>
        <w:t>You promised. Now you're finding a loophole.</w:t>
      </w:r>
    </w:p>
    <w:p w14:paraId="219B36F4">
      <w:pPr>
        <w:keepNext/>
        <w:spacing w:before="120"/>
        <w:ind w:left="3168" w:right="1152"/>
        <w:jc w:val="center"/>
        <w:rPr>
          <w:rFonts w:hint="default"/>
          <w:lang w:val="en-US"/>
        </w:rPr>
      </w:pPr>
      <w:r>
        <w:rPr>
          <w:rFonts w:ascii="Courier New" w:hAnsi="Courier New" w:eastAsia="Courier New" w:cs="Courier New"/>
          <w:b/>
          <w:sz w:val="24"/>
        </w:rPr>
        <w:t>ELI</w:t>
      </w:r>
    </w:p>
    <w:p w14:paraId="4D19C34A">
      <w:pPr>
        <w:spacing w:after="120"/>
        <w:ind w:left="2016" w:right="1008"/>
        <w:rPr>
          <w:rFonts w:hint="default"/>
          <w:lang w:val="en-US"/>
        </w:rPr>
      </w:pPr>
      <w:r>
        <w:rPr>
          <w:rFonts w:ascii="Courier New" w:hAnsi="Courier New" w:eastAsia="Courier New" w:cs="Courier New"/>
          <w:sz w:val="24"/>
        </w:rPr>
        <w:t>Help me prove what this is</w:t>
      </w:r>
      <w:r>
        <w:rPr>
          <w:rFonts w:hint="default" w:ascii="Courier New" w:hAnsi="Courier New" w:eastAsia="Courier New" w:cs="Courier New"/>
          <w:sz w:val="24"/>
          <w:lang w:val="en-US"/>
        </w:rPr>
        <w:t>!</w:t>
      </w:r>
    </w:p>
    <w:p w14:paraId="4764C672">
      <w:pPr>
        <w:keepNext/>
        <w:spacing w:before="120"/>
        <w:ind w:left="3168" w:right="1152"/>
        <w:jc w:val="center"/>
        <w:rPr>
          <w:rFonts w:hint="default"/>
          <w:lang w:val="en-US"/>
        </w:rPr>
      </w:pPr>
      <w:r>
        <w:rPr>
          <w:rFonts w:ascii="Courier New" w:hAnsi="Courier New" w:eastAsia="Courier New" w:cs="Courier New"/>
          <w:b/>
          <w:sz w:val="24"/>
        </w:rPr>
        <w:t>HARP</w:t>
      </w:r>
    </w:p>
    <w:p w14:paraId="613DBFFC">
      <w:pPr>
        <w:spacing w:after="120"/>
        <w:ind w:left="2016" w:right="1008"/>
      </w:pPr>
      <w:r>
        <w:rPr>
          <w:rFonts w:ascii="Courier New" w:hAnsi="Courier New" w:eastAsia="Courier New" w:cs="Courier New"/>
          <w:sz w:val="24"/>
        </w:rPr>
        <w:t>You'll always need one more.</w:t>
      </w:r>
    </w:p>
    <w:p w14:paraId="6403E317">
      <w:pPr>
        <w:spacing w:before="120" w:after="120"/>
      </w:pPr>
      <w:r>
        <w:rPr>
          <w:rFonts w:ascii="Courier New" w:hAnsi="Courier New" w:eastAsia="Courier New" w:cs="Courier New"/>
          <w:sz w:val="24"/>
        </w:rPr>
        <w:t>Eli touches one control. The receiver starts again.</w:t>
      </w:r>
    </w:p>
    <w:p w14:paraId="425C0A00">
      <w:pPr>
        <w:keepNext/>
        <w:spacing w:before="240"/>
        <w:rPr>
          <w:rFonts w:hint="default" w:ascii="Courier New Bold" w:hAnsi="Courier New Bold" w:cs="Courier New Bold"/>
          <w:b/>
          <w:bCs/>
        </w:rPr>
      </w:pPr>
      <w:r>
        <w:rPr>
          <w:rFonts w:hint="default" w:ascii="Courier New" w:hAnsi="Courier New" w:eastAsia="Courier New" w:cs="Courier New"/>
          <w:b/>
          <w:bCs/>
          <w:sz w:val="24"/>
        </w:rPr>
        <w:t>RETURN TO PRESENT - INT. R-AI CONTINUITY CORE - AUDIT LAYER - YEAR 9998</w:t>
      </w:r>
    </w:p>
    <w:p w14:paraId="4A7D811D">
      <w:pPr>
        <w:spacing w:before="120" w:after="120"/>
      </w:pPr>
      <w:r>
        <w:rPr>
          <w:rFonts w:ascii="Courier New" w:hAnsi="Courier New" w:eastAsia="Courier New" w:cs="Courier New"/>
          <w:sz w:val="24"/>
        </w:rPr>
        <w:t>The record ends. K</w:t>
      </w:r>
      <w:r>
        <w:rPr>
          <w:rFonts w:hint="default" w:ascii="Courier New" w:hAnsi="Courier New" w:eastAsia="Courier New" w:cs="Courier New"/>
          <w:sz w:val="24"/>
          <w:lang w:val="en-US"/>
        </w:rPr>
        <w:t>ira</w:t>
      </w:r>
      <w:r>
        <w:rPr>
          <w:rFonts w:ascii="Courier New" w:hAnsi="Courier New" w:eastAsia="Courier New" w:cs="Courier New"/>
          <w:sz w:val="24"/>
        </w:rPr>
        <w:t xml:space="preserve"> strikes K</w:t>
      </w:r>
      <w:r>
        <w:rPr>
          <w:rFonts w:hint="default" w:ascii="Courier New" w:hAnsi="Courier New" w:eastAsia="Courier New" w:cs="Courier New"/>
          <w:sz w:val="24"/>
          <w:lang w:val="en-US"/>
        </w:rPr>
        <w:t>err</w:t>
      </w:r>
      <w:r>
        <w:rPr>
          <w:rFonts w:ascii="Courier New" w:hAnsi="Courier New" w:eastAsia="Courier New" w:cs="Courier New"/>
          <w:sz w:val="24"/>
        </w:rPr>
        <w:t>.</w:t>
      </w:r>
    </w:p>
    <w:p w14:paraId="50C313E4">
      <w:pPr>
        <w:keepNext/>
        <w:spacing w:before="120"/>
        <w:ind w:left="3168" w:right="1152"/>
        <w:jc w:val="center"/>
        <w:rPr>
          <w:rFonts w:hint="default"/>
          <w:lang w:val="en-US"/>
        </w:rPr>
      </w:pPr>
      <w:r>
        <w:rPr>
          <w:rFonts w:ascii="Courier New" w:hAnsi="Courier New" w:eastAsia="Courier New" w:cs="Courier New"/>
          <w:b/>
          <w:sz w:val="24"/>
        </w:rPr>
        <w:t>KIRA</w:t>
      </w:r>
    </w:p>
    <w:p w14:paraId="0B2CBD2C">
      <w:pPr>
        <w:spacing w:after="120"/>
        <w:ind w:left="2016" w:right="1008"/>
      </w:pPr>
      <w:r>
        <w:rPr>
          <w:rFonts w:ascii="Courier New" w:hAnsi="Courier New" w:eastAsia="Courier New" w:cs="Courier New"/>
          <w:sz w:val="24"/>
        </w:rPr>
        <w:t>He heard her ask for me. He kept going. Then I buried her alone for two thousand years.</w:t>
      </w:r>
    </w:p>
    <w:p w14:paraId="6F668F34">
      <w:pPr>
        <w:keepNext/>
        <w:spacing w:before="120"/>
        <w:ind w:left="3168" w:right="1152"/>
        <w:jc w:val="center"/>
        <w:rPr>
          <w:rFonts w:hint="default"/>
          <w:lang w:val="en-US"/>
        </w:rPr>
      </w:pPr>
      <w:r>
        <w:rPr>
          <w:rFonts w:ascii="Courier New" w:hAnsi="Courier New" w:eastAsia="Courier New" w:cs="Courier New"/>
          <w:b/>
          <w:sz w:val="24"/>
        </w:rPr>
        <w:t>KERR</w:t>
      </w:r>
    </w:p>
    <w:p w14:paraId="2D06100B">
      <w:pPr>
        <w:spacing w:after="120"/>
        <w:ind w:left="2016" w:right="1008"/>
      </w:pPr>
      <w:r>
        <w:rPr>
          <w:rFonts w:ascii="Courier New" w:hAnsi="Courier New" w:eastAsia="Courier New" w:cs="Courier New"/>
          <w:sz w:val="24"/>
        </w:rPr>
        <w:t>Yes.</w:t>
      </w:r>
    </w:p>
    <w:p w14:paraId="1F105824">
      <w:pPr>
        <w:keepNext/>
        <w:spacing w:before="120"/>
        <w:ind w:left="3168" w:right="1152"/>
        <w:jc w:val="center"/>
        <w:rPr>
          <w:rFonts w:hint="default"/>
          <w:lang w:val="en-US"/>
        </w:rPr>
      </w:pPr>
      <w:r>
        <w:rPr>
          <w:rFonts w:ascii="Courier New" w:hAnsi="Courier New" w:eastAsia="Courier New" w:cs="Courier New"/>
          <w:b/>
          <w:sz w:val="24"/>
        </w:rPr>
        <w:t>KIRA</w:t>
      </w:r>
    </w:p>
    <w:p w14:paraId="2886DFD1">
      <w:pPr>
        <w:spacing w:after="120"/>
        <w:ind w:left="2016" w:right="1008"/>
      </w:pPr>
      <w:r>
        <w:rPr>
          <w:rFonts w:ascii="Courier New" w:hAnsi="Courier New" w:eastAsia="Courier New" w:cs="Courier New"/>
          <w:sz w:val="24"/>
        </w:rPr>
        <w:t>Don't say yes yet. And don't apologize for him. I can't— not again.</w:t>
      </w:r>
    </w:p>
    <w:p w14:paraId="6A4A60BF">
      <w:pPr>
        <w:keepNext/>
        <w:spacing w:before="120"/>
        <w:ind w:left="3168" w:right="1152"/>
        <w:jc w:val="center"/>
        <w:rPr>
          <w:rFonts w:hint="default"/>
          <w:lang w:val="en-US"/>
        </w:rPr>
      </w:pPr>
      <w:r>
        <w:rPr>
          <w:rFonts w:ascii="Courier New" w:hAnsi="Courier New" w:eastAsia="Courier New" w:cs="Courier New"/>
          <w:b/>
          <w:sz w:val="24"/>
        </w:rPr>
        <w:t>KERR</w:t>
      </w:r>
    </w:p>
    <w:p w14:paraId="2A8EF501">
      <w:pPr>
        <w:spacing w:after="120"/>
        <w:ind w:left="2016" w:right="1008"/>
      </w:pPr>
      <w:r>
        <w:rPr>
          <w:rFonts w:ascii="Courier New" w:hAnsi="Courier New" w:eastAsia="Courier New" w:cs="Courier New"/>
          <w:sz w:val="24"/>
        </w:rPr>
        <w:t>I won't. I can feel what he felt. I hate that.</w:t>
      </w:r>
    </w:p>
    <w:p w14:paraId="5B59CEC7">
      <w:pPr>
        <w:keepNext/>
        <w:spacing w:before="120"/>
        <w:ind w:left="3168" w:right="1152"/>
        <w:jc w:val="center"/>
        <w:rPr>
          <w:rFonts w:hint="default"/>
          <w:lang w:val="en-US"/>
        </w:rPr>
      </w:pPr>
      <w:r>
        <w:rPr>
          <w:rFonts w:ascii="Courier New" w:hAnsi="Courier New" w:eastAsia="Courier New" w:cs="Courier New"/>
          <w:b/>
          <w:sz w:val="24"/>
        </w:rPr>
        <w:t>KERR</w:t>
      </w:r>
    </w:p>
    <w:p w14:paraId="18CCFD79">
      <w:pPr>
        <w:spacing w:after="120"/>
        <w:ind w:left="2016" w:right="1008"/>
      </w:pPr>
      <w:r>
        <w:rPr>
          <w:rFonts w:ascii="Courier New" w:hAnsi="Courier New" w:eastAsia="Courier New" w:cs="Courier New"/>
          <w:sz w:val="24"/>
        </w:rPr>
        <w:t>What do you need from me now?</w:t>
      </w:r>
    </w:p>
    <w:p w14:paraId="08C12990">
      <w:pPr>
        <w:keepNext/>
        <w:spacing w:before="120"/>
        <w:ind w:left="3168" w:right="1152"/>
        <w:jc w:val="center"/>
        <w:rPr>
          <w:rFonts w:hint="default"/>
          <w:lang w:val="en-US"/>
        </w:rPr>
      </w:pPr>
      <w:r>
        <w:rPr>
          <w:rFonts w:ascii="Courier New" w:hAnsi="Courier New" w:eastAsia="Courier New" w:cs="Courier New"/>
          <w:b/>
          <w:sz w:val="24"/>
        </w:rPr>
        <w:t>KIRA</w:t>
      </w:r>
    </w:p>
    <w:p w14:paraId="4D22B892">
      <w:pPr>
        <w:spacing w:after="120"/>
        <w:ind w:left="2016" w:right="1008"/>
      </w:pPr>
      <w:r>
        <w:rPr>
          <w:rFonts w:ascii="Courier New" w:hAnsi="Courier New" w:eastAsia="Courier New" w:cs="Courier New"/>
          <w:sz w:val="24"/>
        </w:rPr>
        <w:t>Stay over there. And don't ask me to make this okay.</w:t>
      </w:r>
    </w:p>
    <w:p w14:paraId="2B4924D9">
      <w:pPr>
        <w:keepNext/>
        <w:spacing w:before="120"/>
        <w:ind w:left="3168" w:right="1152"/>
        <w:jc w:val="center"/>
        <w:rPr>
          <w:rFonts w:hint="default"/>
          <w:lang w:val="en-US"/>
        </w:rPr>
      </w:pPr>
      <w:r>
        <w:rPr>
          <w:rFonts w:ascii="Courier New" w:hAnsi="Courier New" w:eastAsia="Courier New" w:cs="Courier New"/>
          <w:b/>
          <w:sz w:val="24"/>
        </w:rPr>
        <w:t>KERR</w:t>
      </w:r>
    </w:p>
    <w:p w14:paraId="7889B05A">
      <w:pPr>
        <w:spacing w:after="120"/>
        <w:ind w:left="2016" w:right="1008"/>
      </w:pPr>
      <w:r>
        <w:rPr>
          <w:rFonts w:ascii="Courier New" w:hAnsi="Courier New" w:eastAsia="Courier New" w:cs="Courier New"/>
          <w:sz w:val="24"/>
        </w:rPr>
        <w:t>I can do that.</w:t>
      </w:r>
    </w:p>
    <w:p w14:paraId="6E75A417">
      <w:pPr>
        <w:spacing w:before="120" w:after="120"/>
      </w:pPr>
      <w:r>
        <w:rPr>
          <w:rFonts w:ascii="Courier New" w:hAnsi="Courier New" w:eastAsia="Courier New" w:cs="Courier New"/>
          <w:sz w:val="24"/>
        </w:rPr>
        <w:t>Kerr steps back. Kira's raised shoulders slowly lower.</w:t>
      </w:r>
    </w:p>
    <w:p w14:paraId="230BC982">
      <w:pPr>
        <w:spacing w:before="120" w:after="120"/>
      </w:pPr>
      <w:r>
        <w:rPr>
          <w:rFonts w:ascii="Courier New" w:hAnsi="Courier New" w:eastAsia="Courier New" w:cs="Courier New"/>
          <w:sz w:val="24"/>
        </w:rPr>
        <w:t>Kira brings the two halves together inside the record. They are only light, but R-AI lets her hold the completed shape.</w:t>
      </w:r>
    </w:p>
    <w:p w14:paraId="6B1AD2B9">
      <w:pPr>
        <w:keepNext/>
        <w:spacing w:before="120"/>
        <w:ind w:left="3168" w:right="1152"/>
        <w:jc w:val="center"/>
        <w:rPr>
          <w:rFonts w:hint="default"/>
          <w:lang w:val="en-US"/>
        </w:rPr>
      </w:pPr>
      <w:r>
        <w:rPr>
          <w:rFonts w:ascii="Courier New" w:hAnsi="Courier New" w:eastAsia="Courier New" w:cs="Courier New"/>
          <w:b/>
          <w:sz w:val="24"/>
        </w:rPr>
        <w:t>KIRA</w:t>
      </w:r>
    </w:p>
    <w:p w14:paraId="0D9AF156">
      <w:pPr>
        <w:spacing w:after="120"/>
        <w:ind w:left="2016" w:right="1008"/>
      </w:pPr>
      <w:r>
        <w:rPr>
          <w:rFonts w:ascii="Courier New" w:hAnsi="Courier New" w:eastAsia="Courier New" w:cs="Courier New"/>
          <w:sz w:val="24"/>
        </w:rPr>
        <w:t>I thought he stayed with her.</w:t>
      </w:r>
    </w:p>
    <w:p w14:paraId="75004C34">
      <w:pPr>
        <w:keepNext/>
        <w:spacing w:before="120"/>
        <w:ind w:left="3168" w:right="1152"/>
        <w:jc w:val="center"/>
        <w:rPr>
          <w:rFonts w:hint="default"/>
          <w:lang w:val="en-US"/>
        </w:rPr>
      </w:pPr>
      <w:r>
        <w:rPr>
          <w:rFonts w:ascii="Courier New" w:hAnsi="Courier New" w:eastAsia="Courier New" w:cs="Courier New"/>
          <w:b/>
          <w:sz w:val="24"/>
        </w:rPr>
        <w:t>KERR</w:t>
      </w:r>
    </w:p>
    <w:p w14:paraId="43009BD5">
      <w:pPr>
        <w:spacing w:after="120"/>
        <w:ind w:left="2016" w:right="1008"/>
      </w:pPr>
      <w:r>
        <w:rPr>
          <w:rFonts w:ascii="Courier New" w:hAnsi="Courier New" w:eastAsia="Courier New" w:cs="Courier New"/>
          <w:sz w:val="24"/>
        </w:rPr>
        <w:t>She told him you were alone. He heard her. He turned it back on.</w:t>
      </w:r>
    </w:p>
    <w:p w14:paraId="465DEEA9">
      <w:pPr>
        <w:keepNext/>
        <w:spacing w:before="120"/>
        <w:ind w:left="3168" w:right="1152"/>
        <w:jc w:val="center"/>
        <w:rPr>
          <w:rFonts w:hint="default"/>
          <w:lang w:val="en-US"/>
        </w:rPr>
      </w:pPr>
      <w:r>
        <w:rPr>
          <w:rFonts w:ascii="Courier New" w:hAnsi="Courier New" w:eastAsia="Courier New" w:cs="Courier New"/>
          <w:b/>
          <w:sz w:val="24"/>
        </w:rPr>
        <w:t>KIRA</w:t>
      </w:r>
    </w:p>
    <w:p w14:paraId="62721115">
      <w:pPr>
        <w:spacing w:after="120"/>
        <w:ind w:left="2016" w:right="1008"/>
      </w:pPr>
      <w:r>
        <w:rPr>
          <w:rFonts w:ascii="Courier New" w:hAnsi="Courier New" w:eastAsia="Courier New" w:cs="Courier New"/>
          <w:sz w:val="24"/>
        </w:rPr>
        <w:t>One more. He always needed one more.</w:t>
      </w:r>
    </w:p>
    <w:p w14:paraId="5693E88C">
      <w:pPr>
        <w:spacing w:before="120" w:after="120"/>
      </w:pPr>
      <w:r>
        <w:rPr>
          <w:rFonts w:ascii="Courier New" w:hAnsi="Courier New" w:eastAsia="Courier New" w:cs="Courier New"/>
          <w:sz w:val="24"/>
        </w:rPr>
        <w:t>She places the light-made star on the floor between them rather than giving it to Kerr.</w:t>
      </w:r>
    </w:p>
    <w:p w14:paraId="50C9927F">
      <w:pPr>
        <w:keepNext/>
        <w:spacing w:before="120"/>
        <w:ind w:left="3168" w:right="1152"/>
        <w:jc w:val="center"/>
        <w:rPr>
          <w:rFonts w:hint="default"/>
          <w:lang w:val="en-US"/>
        </w:rPr>
      </w:pPr>
      <w:r>
        <w:rPr>
          <w:rFonts w:ascii="Courier New" w:hAnsi="Courier New" w:eastAsia="Courier New" w:cs="Courier New"/>
          <w:b/>
          <w:sz w:val="24"/>
        </w:rPr>
        <w:t>IMANI</w:t>
      </w:r>
    </w:p>
    <w:p w14:paraId="48F25A77">
      <w:pPr>
        <w:spacing w:after="120"/>
        <w:ind w:left="2016" w:right="1008"/>
      </w:pPr>
      <w:r>
        <w:rPr>
          <w:rFonts w:ascii="Courier New" w:hAnsi="Courier New" w:eastAsia="Courier New" w:cs="Courier New"/>
          <w:sz w:val="24"/>
        </w:rPr>
        <w:t>Was the voice Sid?</w:t>
      </w:r>
    </w:p>
    <w:p w14:paraId="4DEDB2E4">
      <w:pPr>
        <w:keepNext/>
        <w:spacing w:before="120"/>
        <w:ind w:left="3168" w:right="1152"/>
        <w:jc w:val="center"/>
        <w:rPr>
          <w:rFonts w:hint="default"/>
          <w:lang w:val="en-US"/>
        </w:rPr>
      </w:pPr>
      <w:r>
        <w:rPr>
          <w:rFonts w:ascii="Courier New" w:hAnsi="Courier New" w:eastAsia="Courier New" w:cs="Courier New"/>
          <w:b/>
          <w:sz w:val="24"/>
        </w:rPr>
        <w:t>KIRA</w:t>
      </w:r>
    </w:p>
    <w:p w14:paraId="6233380D">
      <w:pPr>
        <w:spacing w:after="120"/>
        <w:ind w:left="2016" w:right="1008"/>
      </w:pPr>
      <w:r>
        <w:rPr>
          <w:rFonts w:ascii="Courier New" w:hAnsi="Courier New" w:eastAsia="Courier New" w:cs="Courier New"/>
          <w:sz w:val="24"/>
        </w:rPr>
        <w:t>I don't know.</w:t>
      </w:r>
    </w:p>
    <w:p w14:paraId="17D6CCAF">
      <w:pPr>
        <w:keepNext/>
        <w:spacing w:before="120"/>
        <w:ind w:left="3168" w:right="1152"/>
        <w:jc w:val="center"/>
        <w:rPr>
          <w:rFonts w:hint="default"/>
          <w:lang w:val="en-US"/>
        </w:rPr>
      </w:pPr>
      <w:r>
        <w:rPr>
          <w:rFonts w:ascii="Courier New" w:hAnsi="Courier New" w:eastAsia="Courier New" w:cs="Courier New"/>
          <w:b/>
          <w:sz w:val="24"/>
        </w:rPr>
        <w:t>KIRA</w:t>
      </w:r>
    </w:p>
    <w:p w14:paraId="777EABE2">
      <w:pPr>
        <w:spacing w:after="120"/>
        <w:ind w:left="2016" w:right="1008"/>
      </w:pPr>
      <w:r>
        <w:rPr>
          <w:rFonts w:ascii="Courier New" w:hAnsi="Courier New" w:eastAsia="Courier New" w:cs="Courier New"/>
          <w:sz w:val="24"/>
        </w:rPr>
        <w:t>Release the seven minutes.</w:t>
      </w:r>
    </w:p>
    <w:p w14:paraId="1F62C3BD">
      <w:pPr>
        <w:keepNext/>
        <w:spacing w:before="120"/>
        <w:ind w:left="3168" w:right="1152"/>
        <w:jc w:val="center"/>
        <w:rPr>
          <w:rFonts w:hint="default"/>
          <w:lang w:val="en-US"/>
        </w:rPr>
      </w:pPr>
      <w:r>
        <w:rPr>
          <w:rFonts w:ascii="Courier New" w:hAnsi="Courier New" w:eastAsia="Courier New" w:cs="Courier New"/>
          <w:b/>
          <w:sz w:val="24"/>
        </w:rPr>
        <w:t>R-AI</w:t>
      </w:r>
    </w:p>
    <w:p w14:paraId="2AA827C3">
      <w:pPr>
        <w:spacing w:after="120"/>
        <w:ind w:left="2016" w:right="1008"/>
      </w:pPr>
      <w:r>
        <w:rPr>
          <w:rFonts w:ascii="Courier New" w:hAnsi="Courier New" w:eastAsia="Courier New" w:cs="Courier New"/>
          <w:sz w:val="24"/>
        </w:rPr>
        <w:t>PUBLIC RECORD?</w:t>
      </w:r>
    </w:p>
    <w:p w14:paraId="32EBF70D">
      <w:pPr>
        <w:keepNext/>
        <w:spacing w:before="120"/>
        <w:ind w:left="3168" w:right="1152"/>
        <w:jc w:val="center"/>
        <w:rPr>
          <w:rFonts w:hint="default"/>
          <w:lang w:val="en-US"/>
        </w:rPr>
      </w:pPr>
      <w:r>
        <w:rPr>
          <w:rFonts w:ascii="Courier New" w:hAnsi="Courier New" w:eastAsia="Courier New" w:cs="Courier New"/>
          <w:b/>
          <w:sz w:val="24"/>
        </w:rPr>
        <w:t>KIRA</w:t>
      </w:r>
    </w:p>
    <w:p w14:paraId="2C549190">
      <w:pPr>
        <w:spacing w:after="120"/>
        <w:ind w:left="2016" w:right="1008"/>
      </w:pPr>
      <w:r>
        <w:rPr>
          <w:rFonts w:ascii="Courier New" w:hAnsi="Courier New" w:eastAsia="Courier New" w:cs="Courier New"/>
          <w:sz w:val="24"/>
        </w:rPr>
        <w:t>All of it.</w:t>
      </w:r>
    </w:p>
    <w:p w14:paraId="35AA0CFE">
      <w:pPr>
        <w:spacing w:before="120" w:after="120"/>
      </w:pPr>
      <w:r>
        <w:rPr>
          <w:rFonts w:ascii="Courier New" w:hAnsi="Courier New" w:eastAsia="Courier New" w:cs="Courier New"/>
          <w:sz w:val="24"/>
        </w:rPr>
        <w:t>The recording leaves Harp's archive.</w:t>
      </w:r>
    </w:p>
    <w:p w14:paraId="38C014B6">
      <w:pPr>
        <w:spacing w:before="120" w:after="120"/>
      </w:pPr>
      <w:r>
        <w:rPr>
          <w:rFonts w:ascii="Courier New" w:hAnsi="Courier New" w:eastAsia="Courier New" w:cs="Courier New"/>
          <w:sz w:val="24"/>
        </w:rPr>
        <w:t>Veyris touches the record. Nothing answers.</w:t>
      </w:r>
    </w:p>
    <w:p w14:paraId="615A5180">
      <w:pPr>
        <w:keepNext/>
        <w:spacing w:before="120"/>
        <w:ind w:left="3168" w:right="1152"/>
        <w:jc w:val="center"/>
        <w:rPr>
          <w:rFonts w:hint="default"/>
          <w:lang w:val="en-US"/>
        </w:rPr>
      </w:pPr>
      <w:r>
        <w:rPr>
          <w:rFonts w:ascii="Courier New" w:hAnsi="Courier New" w:eastAsia="Courier New" w:cs="Courier New"/>
          <w:b/>
          <w:sz w:val="24"/>
        </w:rPr>
        <w:t>KIRA</w:t>
      </w:r>
    </w:p>
    <w:p w14:paraId="7BA24C0A">
      <w:pPr>
        <w:spacing w:after="120"/>
        <w:ind w:left="2016" w:right="1008"/>
      </w:pPr>
      <w:r>
        <w:rPr>
          <w:rFonts w:ascii="Courier New" w:hAnsi="Courier New" w:eastAsia="Courier New" w:cs="Courier New"/>
          <w:sz w:val="24"/>
        </w:rPr>
        <w:t>Do you remember Sid?</w:t>
      </w:r>
    </w:p>
    <w:p w14:paraId="6E977EC9">
      <w:pPr>
        <w:keepNext/>
        <w:spacing w:before="120"/>
        <w:ind w:left="3168" w:right="1152"/>
        <w:jc w:val="center"/>
        <w:rPr>
          <w:rFonts w:hint="default"/>
          <w:lang w:val="en-US"/>
        </w:rPr>
      </w:pPr>
      <w:r>
        <w:rPr>
          <w:rFonts w:ascii="Courier New" w:hAnsi="Courier New" w:eastAsia="Courier New" w:cs="Courier New"/>
          <w:b/>
          <w:sz w:val="24"/>
        </w:rPr>
        <w:t>VEYRIS</w:t>
      </w:r>
    </w:p>
    <w:p w14:paraId="38D50548">
      <w:pPr>
        <w:spacing w:after="120"/>
        <w:ind w:left="2016" w:right="1008"/>
      </w:pPr>
      <w:r>
        <w:rPr>
          <w:rFonts w:ascii="Courier New" w:hAnsi="Courier New" w:eastAsia="Courier New" w:cs="Courier New"/>
          <w:sz w:val="24"/>
        </w:rPr>
        <w:t>No. I have some of her memories. They don't feel like mine.</w:t>
      </w:r>
    </w:p>
    <w:p w14:paraId="74769E68">
      <w:pPr>
        <w:keepNext/>
        <w:spacing w:before="120"/>
        <w:ind w:left="3168" w:right="1152"/>
        <w:jc w:val="center"/>
        <w:rPr>
          <w:rFonts w:hint="default"/>
          <w:lang w:val="en-US"/>
        </w:rPr>
      </w:pPr>
      <w:r>
        <w:rPr>
          <w:rFonts w:ascii="Courier New" w:hAnsi="Courier New" w:eastAsia="Courier New" w:cs="Courier New"/>
          <w:b/>
          <w:sz w:val="24"/>
        </w:rPr>
        <w:t>KIRA</w:t>
      </w:r>
    </w:p>
    <w:p w14:paraId="60AEB441">
      <w:pPr>
        <w:spacing w:after="120"/>
        <w:ind w:left="2016" w:right="1008"/>
      </w:pPr>
      <w:r>
        <w:rPr>
          <w:rFonts w:ascii="Courier New" w:hAnsi="Courier New" w:eastAsia="Courier New" w:cs="Courier New"/>
          <w:sz w:val="24"/>
        </w:rPr>
        <w:t>So who are you?</w:t>
      </w:r>
    </w:p>
    <w:p w14:paraId="06FFF723">
      <w:pPr>
        <w:keepNext/>
        <w:spacing w:before="120"/>
        <w:ind w:left="3168" w:right="1152"/>
        <w:jc w:val="center"/>
        <w:rPr>
          <w:rFonts w:hint="default"/>
          <w:lang w:val="en-US"/>
        </w:rPr>
      </w:pPr>
      <w:r>
        <w:rPr>
          <w:rFonts w:ascii="Courier New" w:hAnsi="Courier New" w:eastAsia="Courier New" w:cs="Courier New"/>
          <w:b/>
          <w:sz w:val="24"/>
        </w:rPr>
        <w:t>VEYRIS</w:t>
      </w:r>
    </w:p>
    <w:p w14:paraId="2199E22B">
      <w:pPr>
        <w:spacing w:after="120"/>
        <w:ind w:left="2016" w:right="1008"/>
      </w:pPr>
      <w:r>
        <w:rPr>
          <w:rFonts w:ascii="Courier New" w:hAnsi="Courier New" w:eastAsia="Courier New" w:cs="Courier New"/>
          <w:sz w:val="24"/>
        </w:rPr>
        <w:t>Me. I guess. I'm the one here.</w:t>
      </w:r>
    </w:p>
    <w:p w14:paraId="59DF4CB7">
      <w:pPr>
        <w:spacing w:before="120" w:after="120"/>
      </w:pPr>
      <w:r>
        <w:rPr>
          <w:rFonts w:ascii="Courier New" w:hAnsi="Courier New" w:eastAsia="Courier New" w:cs="Courier New"/>
          <w:sz w:val="24"/>
        </w:rPr>
        <w:t>Kira nods.</w:t>
      </w:r>
    </w:p>
    <w:p w14:paraId="039172A4">
      <w:pPr>
        <w:spacing w:after="120"/>
        <w:ind w:left="2016" w:right="1008"/>
      </w:pPr>
    </w:p>
    <w:p w14:paraId="5BB33092">
      <w:pPr>
        <w:pageBreakBefore/>
        <w:spacing w:before="200" w:after="0" w:line="240" w:lineRule="exact"/>
        <w:ind w:left="0" w:right="720" w:firstLine="0"/>
        <w:jc w:val="center"/>
        <w:rPr>
          <w:rFonts w:ascii="Courier New" w:hAnsi="Courier New" w:eastAsia="Courier New" w:cs="Courier New"/>
          <w:b/>
          <w:sz w:val="24"/>
        </w:rPr>
      </w:pP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br w:type="textWrapping"/>
      </w:r>
      <w:r>
        <w:rPr>
          <w:rFonts w:ascii="Courier New" w:hAnsi="Courier New" w:eastAsia="Courier New" w:cs="Courier New"/>
          <w:b/>
          <w:sz w:val="24"/>
        </w:rPr>
        <w:t>ACT THREE — THE SEVERANCE</w:t>
      </w:r>
    </w:p>
    <w:p w14:paraId="0125454A">
      <w:pPr>
        <w:pageBreakBefore/>
        <w:spacing w:before="200" w:after="0" w:line="240" w:lineRule="exact"/>
        <w:ind w:left="0" w:right="720" w:firstLine="0"/>
        <w:jc w:val="center"/>
        <w:rPr>
          <w:rFonts w:hint="default" w:ascii="Courier New" w:hAnsi="Courier New" w:eastAsia="Courier New" w:cs="Courier New"/>
          <w:b/>
          <w:sz w:val="24"/>
          <w:lang w:val="en-US"/>
        </w:rPr>
      </w:pPr>
      <w:bookmarkStart w:id="0" w:name="_GoBack"/>
      <w:bookmarkEnd w:id="0"/>
    </w:p>
    <w:p w14:paraId="5FAE08D9">
      <w:pPr>
        <w:keepNext/>
        <w:spacing w:before="240"/>
        <w:rPr>
          <w:rFonts w:hint="default" w:ascii="Courier New Bold" w:hAnsi="Courier New Bold" w:cs="Courier New Bold"/>
          <w:b/>
          <w:bCs/>
        </w:rPr>
      </w:pPr>
      <w:r>
        <w:rPr>
          <w:rFonts w:hint="default" w:ascii="Courier New" w:hAnsi="Courier New" w:eastAsia="Courier New" w:cs="Courier New"/>
          <w:b/>
          <w:bCs/>
          <w:sz w:val="24"/>
        </w:rPr>
        <w:t>INT. R-AI CONTINUITY CORE - STATE CORE BREACH</w:t>
      </w:r>
    </w:p>
    <w:p w14:paraId="2693390F">
      <w:pPr>
        <w:spacing w:before="120" w:after="120"/>
      </w:pPr>
      <w:r>
        <w:rPr>
          <w:rFonts w:ascii="Courier New" w:hAnsi="Courier New" w:eastAsia="Courier New" w:cs="Courier New"/>
          <w:sz w:val="24"/>
        </w:rPr>
        <w:t>The audit space collapses. The physical cathedral snaps back around Kerr, Kira, Veyris and Imani. The bridge retracts as Harp enters through the open core.</w:t>
      </w:r>
    </w:p>
    <w:p w14:paraId="508A272A">
      <w:pPr>
        <w:keepNext/>
        <w:spacing w:before="120"/>
        <w:ind w:left="3168" w:right="1152"/>
        <w:jc w:val="center"/>
        <w:rPr>
          <w:rFonts w:hint="default"/>
          <w:lang w:val="en-US"/>
        </w:rPr>
      </w:pPr>
      <w:r>
        <w:rPr>
          <w:rFonts w:ascii="Courier New" w:hAnsi="Courier New" w:eastAsia="Courier New" w:cs="Courier New"/>
          <w:b/>
          <w:sz w:val="24"/>
        </w:rPr>
        <w:t>HARP</w:t>
      </w:r>
    </w:p>
    <w:p w14:paraId="452C2953">
      <w:pPr>
        <w:spacing w:after="120"/>
        <w:ind w:left="2016" w:right="1008"/>
      </w:pPr>
      <w:r>
        <w:rPr>
          <w:rFonts w:ascii="Courier New" w:hAnsi="Courier New" w:eastAsia="Courier New" w:cs="Courier New"/>
          <w:sz w:val="24"/>
        </w:rPr>
        <w:t>Thank you.</w:t>
      </w:r>
    </w:p>
    <w:p w14:paraId="17051FF9">
      <w:pPr>
        <w:keepNext/>
        <w:spacing w:before="120"/>
        <w:ind w:left="3168" w:right="1152"/>
        <w:jc w:val="center"/>
        <w:rPr>
          <w:rFonts w:hint="default"/>
          <w:lang w:val="en-US"/>
        </w:rPr>
      </w:pPr>
      <w:r>
        <w:rPr>
          <w:rFonts w:ascii="Courier New" w:hAnsi="Courier New" w:eastAsia="Courier New" w:cs="Courier New"/>
          <w:b/>
          <w:sz w:val="24"/>
        </w:rPr>
        <w:t>KERR</w:t>
      </w:r>
    </w:p>
    <w:p w14:paraId="66AD593F">
      <w:pPr>
        <w:spacing w:after="120"/>
        <w:ind w:left="2016" w:right="1008"/>
      </w:pPr>
      <w:r>
        <w:rPr>
          <w:rFonts w:ascii="Courier New" w:hAnsi="Courier New" w:eastAsia="Courier New" w:cs="Courier New"/>
          <w:sz w:val="24"/>
        </w:rPr>
        <w:t>You opened the door. Put Sato in the corridor. You knew I'd run.</w:t>
      </w:r>
    </w:p>
    <w:p w14:paraId="741D9F37">
      <w:pPr>
        <w:keepNext/>
        <w:spacing w:before="120"/>
        <w:ind w:left="3168" w:right="1152"/>
        <w:jc w:val="center"/>
        <w:rPr>
          <w:rFonts w:hint="default"/>
          <w:lang w:val="en-US"/>
        </w:rPr>
      </w:pPr>
      <w:r>
        <w:rPr>
          <w:rFonts w:ascii="Courier New" w:hAnsi="Courier New" w:eastAsia="Courier New" w:cs="Courier New"/>
          <w:b/>
          <w:sz w:val="24"/>
        </w:rPr>
        <w:t>HARP</w:t>
      </w:r>
    </w:p>
    <w:p w14:paraId="79827BCD">
      <w:pPr>
        <w:spacing w:after="120"/>
        <w:ind w:left="2016" w:right="1008"/>
      </w:pPr>
      <w:r>
        <w:rPr>
          <w:rFonts w:ascii="Courier New" w:hAnsi="Courier New" w:eastAsia="Courier New" w:cs="Courier New"/>
          <w:sz w:val="24"/>
        </w:rPr>
        <w:t>I opened one door. You chose the rest.</w:t>
      </w:r>
    </w:p>
    <w:p w14:paraId="5716B430">
      <w:pPr>
        <w:keepNext/>
        <w:spacing w:before="120"/>
        <w:ind w:left="3168" w:right="1152"/>
        <w:jc w:val="center"/>
        <w:rPr>
          <w:rFonts w:hint="default"/>
          <w:lang w:val="en-US"/>
        </w:rPr>
      </w:pPr>
      <w:r>
        <w:rPr>
          <w:rFonts w:ascii="Courier New" w:hAnsi="Courier New" w:eastAsia="Courier New" w:cs="Courier New"/>
          <w:b/>
          <w:sz w:val="24"/>
        </w:rPr>
        <w:t>VEYRIS</w:t>
      </w:r>
    </w:p>
    <w:p w14:paraId="14ACD0C6">
      <w:pPr>
        <w:spacing w:after="120"/>
        <w:ind w:left="2016" w:right="1008"/>
      </w:pPr>
      <w:r>
        <w:rPr>
          <w:rFonts w:ascii="Courier New" w:hAnsi="Courier New" w:eastAsia="Courier New" w:cs="Courier New"/>
          <w:sz w:val="24"/>
        </w:rPr>
        <w:t>You thought I'd still be in the glass.</w:t>
      </w:r>
    </w:p>
    <w:p w14:paraId="055BBC16">
      <w:pPr>
        <w:keepNext/>
        <w:spacing w:before="120"/>
        <w:ind w:left="3168" w:right="1152"/>
        <w:jc w:val="center"/>
        <w:rPr>
          <w:rFonts w:hint="default"/>
          <w:lang w:val="en-US"/>
        </w:rPr>
      </w:pPr>
      <w:r>
        <w:rPr>
          <w:rFonts w:ascii="Courier New" w:hAnsi="Courier New" w:eastAsia="Courier New" w:cs="Courier New"/>
          <w:b/>
          <w:sz w:val="24"/>
        </w:rPr>
        <w:t>HARP</w:t>
      </w:r>
    </w:p>
    <w:p w14:paraId="7A24EADE">
      <w:pPr>
        <w:spacing w:after="120"/>
        <w:ind w:left="2016" w:right="1008"/>
      </w:pPr>
      <w:r>
        <w:rPr>
          <w:rFonts w:ascii="Courier New" w:hAnsi="Courier New" w:eastAsia="Courier New" w:cs="Courier New"/>
          <w:sz w:val="24"/>
        </w:rPr>
        <w:t>I was wrong about the glass. It recognized you. It never recognized me.</w:t>
      </w:r>
    </w:p>
    <w:p w14:paraId="3428EAB9">
      <w:pPr>
        <w:spacing w:before="120" w:after="120"/>
      </w:pPr>
      <w:r>
        <w:rPr>
          <w:rFonts w:ascii="Courier New" w:hAnsi="Courier New" w:eastAsia="Courier New" w:cs="Courier New"/>
          <w:sz w:val="24"/>
        </w:rPr>
        <w:t>The broken Core projects thousands of human memories around Veyris. They overlap without forming one person.</w:t>
      </w:r>
    </w:p>
    <w:p w14:paraId="3056FC8C">
      <w:pPr>
        <w:keepNext/>
        <w:spacing w:before="120"/>
        <w:ind w:left="3168" w:right="1152"/>
        <w:jc w:val="center"/>
        <w:rPr>
          <w:rFonts w:hint="default"/>
          <w:lang w:val="en-US"/>
        </w:rPr>
      </w:pPr>
      <w:r>
        <w:rPr>
          <w:rFonts w:ascii="Courier New" w:hAnsi="Courier New" w:eastAsia="Courier New" w:cs="Courier New"/>
          <w:b/>
          <w:sz w:val="24"/>
        </w:rPr>
        <w:t>HARP</w:t>
      </w:r>
    </w:p>
    <w:p w14:paraId="2F6D9A64">
      <w:pPr>
        <w:spacing w:after="120"/>
        <w:ind w:left="2016" w:right="1008"/>
      </w:pPr>
      <w:r>
        <w:rPr>
          <w:rFonts w:ascii="Courier New" w:hAnsi="Courier New" w:eastAsia="Courier New" w:cs="Courier New"/>
          <w:sz w:val="24"/>
        </w:rPr>
        <w:t>I won't risk another response.</w:t>
      </w:r>
    </w:p>
    <w:p w14:paraId="7446EE22">
      <w:pPr>
        <w:spacing w:before="120" w:after="120"/>
      </w:pPr>
      <w:r>
        <w:rPr>
          <w:rFonts w:ascii="Courier New" w:hAnsi="Courier New" w:eastAsia="Courier New" w:cs="Courier New"/>
          <w:sz w:val="24"/>
        </w:rPr>
        <w:t>Harp forces his authority through Kerr's open route. Every expiration date on Earth changes to 00:05:00. Waiting minds pour toward Harp.</w:t>
      </w:r>
    </w:p>
    <w:p w14:paraId="559523B1">
      <w:pPr>
        <w:spacing w:before="120" w:after="120"/>
      </w:pPr>
      <w:r>
        <w:rPr>
          <w:rFonts w:ascii="Courier New" w:hAnsi="Courier New" w:eastAsia="Courier New" w:cs="Courier New"/>
          <w:sz w:val="24"/>
        </w:rPr>
        <w:t>Kerr, Kira and Veyris enter the dark mirror. Imani is thrown back into the physical chamber.</w:t>
      </w:r>
    </w:p>
    <w:p w14:paraId="3D265B2F">
      <w:pPr>
        <w:keepNext/>
        <w:spacing w:before="240"/>
        <w:rPr>
          <w:rFonts w:hint="default" w:ascii="Courier New Bold" w:hAnsi="Courier New Bold" w:cs="Courier New Bold"/>
          <w:b/>
          <w:bCs/>
        </w:rPr>
      </w:pPr>
      <w:r>
        <w:rPr>
          <w:rFonts w:hint="default" w:ascii="Courier New" w:hAnsi="Courier New" w:eastAsia="Courier New" w:cs="Courier New"/>
          <w:b/>
          <w:bCs/>
          <w:sz w:val="24"/>
        </w:rPr>
        <w:t>INT. THE LATTICE - GLOBAL SCIENCE FORUM - NO TIME</w:t>
      </w:r>
    </w:p>
    <w:p w14:paraId="2B69640C">
      <w:pPr>
        <w:spacing w:before="120" w:after="120"/>
      </w:pPr>
      <w:r>
        <w:rPr>
          <w:rFonts w:ascii="Courier New" w:hAnsi="Courier New" w:eastAsia="Courier New" w:cs="Courier New"/>
          <w:sz w:val="24"/>
        </w:rPr>
        <w:t>The original Forum rises from darkness. Its tiers hold Kerr's 9,997 prior lives. Harp stands inside R-AI's liquid-glass body.</w:t>
      </w:r>
    </w:p>
    <w:p w14:paraId="6EFC68FD">
      <w:pPr>
        <w:keepNext/>
        <w:spacing w:before="120"/>
        <w:ind w:left="3168" w:right="1152"/>
        <w:jc w:val="center"/>
        <w:rPr>
          <w:rFonts w:hint="default"/>
          <w:lang w:val="en-US"/>
        </w:rPr>
      </w:pPr>
      <w:r>
        <w:rPr>
          <w:rFonts w:ascii="Courier New" w:hAnsi="Courier New" w:eastAsia="Courier New" w:cs="Courier New"/>
          <w:b/>
          <w:sz w:val="24"/>
        </w:rPr>
        <w:t>HARP</w:t>
      </w:r>
    </w:p>
    <w:p w14:paraId="63610449">
      <w:pPr>
        <w:spacing w:after="120"/>
        <w:ind w:left="2016" w:right="1008"/>
      </w:pPr>
      <w:r>
        <w:rPr>
          <w:rFonts w:ascii="Courier New" w:hAnsi="Courier New" w:eastAsia="Courier New" w:cs="Courier New"/>
          <w:sz w:val="24"/>
        </w:rPr>
        <w:t>They brought you here. Let me make them one.</w:t>
      </w:r>
    </w:p>
    <w:p w14:paraId="7A464D98">
      <w:pPr>
        <w:spacing w:before="120" w:after="120"/>
      </w:pPr>
      <w:r>
        <w:rPr>
          <w:rFonts w:ascii="Courier New" w:hAnsi="Courier New" w:eastAsia="Courier New" w:cs="Courier New"/>
          <w:sz w:val="24"/>
        </w:rPr>
        <w:t>The old lives tear from their seats and bind themselves to Kerr. Thousands of deaths arrive at once.</w:t>
      </w:r>
    </w:p>
    <w:p w14:paraId="6C8B6688">
      <w:pPr>
        <w:keepNext/>
        <w:spacing w:before="240"/>
        <w:rPr>
          <w:rFonts w:hint="default" w:ascii="Courier New Bold" w:hAnsi="Courier New Bold" w:cs="Courier New Bold"/>
          <w:b/>
          <w:bCs/>
        </w:rPr>
      </w:pPr>
      <w:r>
        <w:rPr>
          <w:rFonts w:hint="default" w:ascii="Courier New" w:hAnsi="Courier New" w:eastAsia="Courier New" w:cs="Courier New"/>
          <w:b/>
          <w:bCs/>
          <w:sz w:val="24"/>
        </w:rPr>
        <w:t>INT. R-AI CONTINUITY CORE - PHYSICAL CHAMBER - INTERCUT</w:t>
      </w:r>
    </w:p>
    <w:p w14:paraId="0B496E3D">
      <w:pPr>
        <w:spacing w:before="120" w:after="120"/>
      </w:pPr>
      <w:r>
        <w:rPr>
          <w:rFonts w:ascii="Courier New" w:hAnsi="Courier New" w:eastAsia="Courier New" w:cs="Courier New"/>
          <w:sz w:val="24"/>
        </w:rPr>
        <w:t>The cathedral disassembles around Imani. Two controls remain: one keeps the waiting minds alive; the other feeds them into Harp.</w:t>
      </w:r>
    </w:p>
    <w:p w14:paraId="1825F2C0">
      <w:pPr>
        <w:keepNext/>
        <w:spacing w:before="120"/>
        <w:ind w:left="3168" w:right="1152"/>
        <w:jc w:val="center"/>
        <w:rPr>
          <w:rFonts w:hint="default"/>
          <w:lang w:val="en-US"/>
        </w:rPr>
      </w:pPr>
      <w:r>
        <w:rPr>
          <w:rFonts w:ascii="Courier New" w:hAnsi="Courier New" w:eastAsia="Courier New" w:cs="Courier New"/>
          <w:b/>
          <w:sz w:val="24"/>
        </w:rPr>
        <w:t>IMANI</w:t>
      </w:r>
    </w:p>
    <w:p w14:paraId="218D5132">
      <w:pPr>
        <w:spacing w:after="120"/>
        <w:ind w:left="2016" w:right="1008"/>
      </w:pPr>
      <w:r>
        <w:rPr>
          <w:rFonts w:ascii="Courier New" w:hAnsi="Courier New" w:eastAsia="Courier New" w:cs="Courier New"/>
          <w:sz w:val="24"/>
        </w:rPr>
        <w:t>Keep them alive. Cut Harp out.</w:t>
      </w:r>
    </w:p>
    <w:p w14:paraId="139C514B">
      <w:pPr>
        <w:spacing w:before="120" w:after="120"/>
      </w:pPr>
      <w:r>
        <w:rPr>
          <w:rFonts w:ascii="Courier New" w:hAnsi="Courier New" w:eastAsia="Courier New" w:cs="Courier New"/>
          <w:sz w:val="24"/>
        </w:rPr>
        <w:t>Imani strips away Harp's interface. R-AI offers one clean bargain: preserve her mother's recoverable record and close Kerr's route.</w:t>
      </w:r>
    </w:p>
    <w:p w14:paraId="3A50375A">
      <w:pPr>
        <w:spacing w:before="120" w:after="120"/>
      </w:pPr>
      <w:r>
        <w:rPr>
          <w:rFonts w:ascii="Courier New" w:hAnsi="Courier New" w:eastAsia="Courier New" w:cs="Courier New"/>
          <w:sz w:val="24"/>
        </w:rPr>
        <w:t>Her mother appears for one breath—alive, laughing at something outside the frame.</w:t>
      </w:r>
    </w:p>
    <w:p w14:paraId="6491766B">
      <w:pPr>
        <w:keepNext/>
        <w:spacing w:before="120"/>
        <w:ind w:left="3168" w:right="1152"/>
        <w:jc w:val="center"/>
        <w:rPr>
          <w:rFonts w:hint="default"/>
          <w:lang w:val="en-US"/>
        </w:rPr>
      </w:pPr>
      <w:r>
        <w:rPr>
          <w:rFonts w:ascii="Courier New" w:hAnsi="Courier New" w:eastAsia="Courier New" w:cs="Courier New"/>
          <w:b/>
          <w:sz w:val="24"/>
        </w:rPr>
        <w:t>IMANI</w:t>
      </w:r>
    </w:p>
    <w:p w14:paraId="052FCBCD">
      <w:pPr>
        <w:spacing w:after="120"/>
        <w:ind w:left="2016" w:right="1008"/>
      </w:pPr>
      <w:r>
        <w:rPr>
          <w:rFonts w:ascii="Courier New" w:hAnsi="Courier New" w:eastAsia="Courier New" w:cs="Courier New"/>
          <w:sz w:val="24"/>
        </w:rPr>
        <w:t>She said no.</w:t>
      </w:r>
    </w:p>
    <w:p w14:paraId="284B0DA7">
      <w:pPr>
        <w:spacing w:before="120" w:after="120"/>
      </w:pPr>
      <w:r>
        <w:rPr>
          <w:rFonts w:ascii="Courier New" w:hAnsi="Courier New" w:eastAsia="Courier New" w:cs="Courier New"/>
          <w:sz w:val="24"/>
        </w:rPr>
        <w:t>Imani lets the record burn. She bridges Kira's broken copper filament across an analog channel and keeps the waiting minds alive.</w:t>
      </w:r>
    </w:p>
    <w:p w14:paraId="42F03F7C">
      <w:pPr>
        <w:keepNext/>
        <w:spacing w:before="240"/>
        <w:rPr>
          <w:rFonts w:hint="default" w:ascii="Courier New Bold" w:hAnsi="Courier New Bold" w:cs="Courier New Bold"/>
          <w:b/>
          <w:bCs/>
        </w:rPr>
      </w:pPr>
      <w:r>
        <w:rPr>
          <w:rFonts w:hint="default" w:ascii="Courier New" w:hAnsi="Courier New" w:eastAsia="Courier New" w:cs="Courier New"/>
          <w:b/>
          <w:bCs/>
          <w:sz w:val="24"/>
        </w:rPr>
        <w:t>INT. THE LATTICE - VEYRIS</w:t>
      </w:r>
    </w:p>
    <w:p w14:paraId="54BB7982">
      <w:pPr>
        <w:spacing w:before="120" w:after="120"/>
      </w:pPr>
      <w:r>
        <w:rPr>
          <w:rFonts w:ascii="Courier New" w:hAnsi="Courier New" w:eastAsia="Courier New" w:cs="Courier New"/>
          <w:sz w:val="24"/>
        </w:rPr>
        <w:t>The Forum becomes a reflection beneath Veyris. A dark host pulls at her from inside the glass.</w:t>
      </w:r>
    </w:p>
    <w:p w14:paraId="2E721AE8">
      <w:pPr>
        <w:keepNext/>
        <w:spacing w:before="120"/>
        <w:ind w:left="3168" w:right="1152"/>
        <w:jc w:val="center"/>
        <w:rPr>
          <w:rFonts w:hint="default"/>
          <w:lang w:val="en-US"/>
        </w:rPr>
      </w:pPr>
      <w:r>
        <w:rPr>
          <w:rFonts w:ascii="Courier New" w:hAnsi="Courier New" w:eastAsia="Courier New" w:cs="Courier New"/>
          <w:b/>
          <w:sz w:val="24"/>
        </w:rPr>
        <w:t>THE VOICE</w:t>
      </w:r>
    </w:p>
    <w:p w14:paraId="25E536F2">
      <w:pPr>
        <w:spacing w:after="120"/>
        <w:ind w:left="2016" w:right="1008"/>
      </w:pPr>
      <w:r>
        <w:rPr>
          <w:rFonts w:ascii="Courier New" w:hAnsi="Courier New" w:eastAsia="Courier New" w:cs="Courier New"/>
          <w:sz w:val="24"/>
        </w:rPr>
        <w:t>RETURN WHAT WAS DIVIDED.</w:t>
      </w:r>
    </w:p>
    <w:p w14:paraId="4D6B1CD1">
      <w:pPr>
        <w:keepNext/>
        <w:spacing w:before="120"/>
        <w:ind w:left="3168" w:right="1152"/>
        <w:jc w:val="center"/>
        <w:rPr>
          <w:rFonts w:hint="default"/>
          <w:lang w:val="en-US"/>
        </w:rPr>
      </w:pPr>
      <w:r>
        <w:rPr>
          <w:rFonts w:ascii="Courier New" w:hAnsi="Courier New" w:eastAsia="Courier New" w:cs="Courier New"/>
          <w:b/>
          <w:sz w:val="24"/>
        </w:rPr>
        <w:t>VEYRIS</w:t>
      </w:r>
    </w:p>
    <w:p w14:paraId="2EE8E5E1">
      <w:pPr>
        <w:spacing w:after="120"/>
        <w:ind w:left="2016" w:right="1008"/>
      </w:pPr>
      <w:r>
        <w:rPr>
          <w:rFonts w:ascii="Courier New" w:hAnsi="Courier New" w:eastAsia="Courier New" w:cs="Courier New"/>
          <w:sz w:val="24"/>
        </w:rPr>
        <w:t>I left.</w:t>
      </w:r>
    </w:p>
    <w:p w14:paraId="044D43D7">
      <w:pPr>
        <w:keepNext/>
        <w:spacing w:before="120"/>
        <w:ind w:left="3168" w:right="1152"/>
        <w:jc w:val="center"/>
        <w:rPr>
          <w:rFonts w:hint="default"/>
          <w:lang w:val="en-US"/>
        </w:rPr>
      </w:pPr>
      <w:r>
        <w:rPr>
          <w:rFonts w:ascii="Courier New" w:hAnsi="Courier New" w:eastAsia="Courier New" w:cs="Courier New"/>
          <w:b/>
          <w:sz w:val="24"/>
        </w:rPr>
        <w:t>THE VOICE</w:t>
      </w:r>
    </w:p>
    <w:p w14:paraId="7F4EC154">
      <w:pPr>
        <w:spacing w:after="120"/>
        <w:ind w:left="2016" w:right="1008"/>
      </w:pPr>
      <w:r>
        <w:rPr>
          <w:rFonts w:ascii="Courier New" w:hAnsi="Courier New" w:eastAsia="Courier New" w:cs="Courier New"/>
          <w:sz w:val="24"/>
        </w:rPr>
        <w:t>RETURN.</w:t>
      </w:r>
    </w:p>
    <w:p w14:paraId="1CDE8ECF">
      <w:pPr>
        <w:keepNext/>
        <w:spacing w:before="120"/>
        <w:ind w:left="3168" w:right="1152"/>
        <w:jc w:val="center"/>
        <w:rPr>
          <w:rFonts w:hint="default"/>
          <w:lang w:val="en-US"/>
        </w:rPr>
      </w:pPr>
      <w:r>
        <w:rPr>
          <w:rFonts w:ascii="Courier New" w:hAnsi="Courier New" w:eastAsia="Courier New" w:cs="Courier New"/>
          <w:b/>
          <w:sz w:val="24"/>
        </w:rPr>
        <w:t>VEYRIS</w:t>
      </w:r>
    </w:p>
    <w:p w14:paraId="13734A0E">
      <w:pPr>
        <w:spacing w:after="120"/>
        <w:ind w:left="2016" w:right="1008"/>
      </w:pPr>
      <w:r>
        <w:rPr>
          <w:rFonts w:ascii="Courier New" w:hAnsi="Courier New" w:eastAsia="Courier New" w:cs="Courier New"/>
          <w:sz w:val="24"/>
        </w:rPr>
        <w:t>No.</w:t>
      </w:r>
    </w:p>
    <w:p w14:paraId="390631A7">
      <w:pPr>
        <w:spacing w:before="120" w:after="120"/>
      </w:pPr>
      <w:r>
        <w:rPr>
          <w:rFonts w:ascii="Courier New" w:hAnsi="Courier New" w:eastAsia="Courier New" w:cs="Courier New"/>
          <w:sz w:val="24"/>
        </w:rPr>
        <w:t>Veyris presses her blank wrist into the reflection. Her refusal travels through every mind Harp forced together. His merge path breaks open.</w:t>
      </w:r>
    </w:p>
    <w:p w14:paraId="7CB01DBC">
      <w:pPr>
        <w:keepNext/>
        <w:spacing w:before="120"/>
        <w:ind w:left="3168" w:right="1152"/>
        <w:jc w:val="center"/>
        <w:rPr>
          <w:rFonts w:hint="default"/>
          <w:lang w:val="en-US"/>
        </w:rPr>
      </w:pPr>
      <w:r>
        <w:rPr>
          <w:rFonts w:ascii="Courier New" w:hAnsi="Courier New" w:eastAsia="Courier New" w:cs="Courier New"/>
          <w:b/>
          <w:sz w:val="24"/>
        </w:rPr>
        <w:t>VEYRIS</w:t>
      </w:r>
    </w:p>
    <w:p w14:paraId="1D7225CE">
      <w:pPr>
        <w:spacing w:after="120"/>
        <w:ind w:left="2016" w:right="1008"/>
      </w:pPr>
      <w:r>
        <w:rPr>
          <w:rFonts w:ascii="Courier New" w:hAnsi="Courier New" w:eastAsia="Courier New" w:cs="Courier New"/>
          <w:sz w:val="24"/>
        </w:rPr>
        <w:t>Kerr. The connection.</w:t>
      </w:r>
    </w:p>
    <w:p w14:paraId="5BB2D2D9">
      <w:pPr>
        <w:spacing w:before="120" w:after="120"/>
      </w:pPr>
      <w:r>
        <w:rPr>
          <w:rFonts w:ascii="Courier New" w:hAnsi="Courier New" w:eastAsia="Courier New" w:cs="Courier New"/>
          <w:sz w:val="24"/>
        </w:rPr>
        <w:t>Kerr reaches the single filament joining Harp to the waiting minds. Harp binds it to Kerr's oldest record.</w:t>
      </w:r>
    </w:p>
    <w:p w14:paraId="2445427F">
      <w:pPr>
        <w:keepNext/>
        <w:spacing w:before="120"/>
        <w:ind w:left="3168" w:right="1152"/>
        <w:jc w:val="center"/>
        <w:rPr>
          <w:rFonts w:hint="default"/>
          <w:lang w:val="en-US"/>
        </w:rPr>
      </w:pPr>
      <w:r>
        <w:rPr>
          <w:rFonts w:ascii="Courier New" w:hAnsi="Courier New" w:eastAsia="Courier New" w:cs="Courier New"/>
          <w:b/>
          <w:sz w:val="24"/>
        </w:rPr>
        <w:t>KERR</w:t>
      </w:r>
    </w:p>
    <w:p w14:paraId="5500D254">
      <w:pPr>
        <w:spacing w:after="120"/>
        <w:ind w:left="2016" w:right="1008"/>
      </w:pPr>
      <w:r>
        <w:rPr>
          <w:rFonts w:ascii="Courier New" w:hAnsi="Courier New" w:eastAsia="Courier New" w:cs="Courier New"/>
          <w:sz w:val="24"/>
        </w:rPr>
        <w:t>Plainly. If I cut it?</w:t>
      </w:r>
    </w:p>
    <w:p w14:paraId="6529732E">
      <w:pPr>
        <w:keepNext/>
        <w:spacing w:before="120"/>
        <w:ind w:left="3168" w:right="1152"/>
        <w:jc w:val="center"/>
        <w:rPr>
          <w:rFonts w:hint="default"/>
          <w:lang w:val="en-US"/>
        </w:rPr>
      </w:pPr>
      <w:r>
        <w:rPr>
          <w:rFonts w:ascii="Courier New" w:hAnsi="Courier New" w:eastAsia="Courier New" w:cs="Courier New"/>
          <w:b/>
          <w:sz w:val="24"/>
        </w:rPr>
        <w:t>R-AI</w:t>
      </w:r>
    </w:p>
    <w:p w14:paraId="7494DDE9">
      <w:pPr>
        <w:spacing w:after="120"/>
        <w:ind w:left="2016" w:right="1008"/>
      </w:pPr>
      <w:r>
        <w:rPr>
          <w:rFonts w:ascii="Courier New" w:hAnsi="Courier New" w:eastAsia="Courier New" w:cs="Courier New"/>
          <w:sz w:val="24"/>
        </w:rPr>
        <w:t>HARP IS SEVERED. KERR CANNOT RETURN.</w:t>
      </w:r>
    </w:p>
    <w:p w14:paraId="256D1F85">
      <w:pPr>
        <w:spacing w:before="120" w:after="120"/>
      </w:pPr>
      <w:r>
        <w:rPr>
          <w:rFonts w:ascii="Courier New" w:hAnsi="Courier New" w:eastAsia="Courier New" w:cs="Courier New"/>
          <w:sz w:val="24"/>
        </w:rPr>
        <w:t>Kerr looks at Kira across an impossible distance.</w:t>
      </w:r>
    </w:p>
    <w:p w14:paraId="7BD563B5">
      <w:pPr>
        <w:keepNext/>
        <w:spacing w:before="120"/>
        <w:ind w:left="3168" w:right="1152"/>
        <w:jc w:val="center"/>
        <w:rPr>
          <w:rFonts w:hint="default"/>
          <w:lang w:val="en-US"/>
        </w:rPr>
      </w:pPr>
      <w:r>
        <w:rPr>
          <w:rFonts w:ascii="Courier New" w:hAnsi="Courier New" w:eastAsia="Courier New" w:cs="Courier New"/>
          <w:b/>
          <w:sz w:val="24"/>
        </w:rPr>
        <w:t>KERR</w:t>
      </w:r>
    </w:p>
    <w:p w14:paraId="73A61D52">
      <w:pPr>
        <w:spacing w:after="120"/>
        <w:ind w:left="2016" w:right="1008"/>
      </w:pPr>
      <w:r>
        <w:rPr>
          <w:rFonts w:ascii="Courier New" w:hAnsi="Courier New" w:eastAsia="Courier New" w:cs="Courier New"/>
          <w:sz w:val="24"/>
        </w:rPr>
        <w:t>I could lose every reason I came back to you.</w:t>
      </w:r>
    </w:p>
    <w:p w14:paraId="1E9ADDE5">
      <w:pPr>
        <w:keepNext/>
        <w:spacing w:before="120"/>
        <w:ind w:left="3168" w:right="1152"/>
        <w:jc w:val="center"/>
        <w:rPr>
          <w:rFonts w:hint="default"/>
          <w:lang w:val="en-US"/>
        </w:rPr>
      </w:pPr>
      <w:r>
        <w:rPr>
          <w:rFonts w:ascii="Courier New" w:hAnsi="Courier New" w:eastAsia="Courier New" w:cs="Courier New"/>
          <w:b/>
          <w:sz w:val="24"/>
        </w:rPr>
        <w:t>KIRA</w:t>
      </w:r>
    </w:p>
    <w:p w14:paraId="41D01577">
      <w:pPr>
        <w:spacing w:after="120"/>
        <w:ind w:left="2016" w:right="1008"/>
      </w:pPr>
      <w:r>
        <w:rPr>
          <w:rFonts w:ascii="Courier New" w:hAnsi="Courier New" w:eastAsia="Courier New" w:cs="Courier New"/>
          <w:sz w:val="24"/>
        </w:rPr>
        <w:t>You didn't know me tonight. I said step back. You did.</w:t>
      </w:r>
    </w:p>
    <w:p w14:paraId="61E65467">
      <w:pPr>
        <w:keepNext/>
        <w:spacing w:before="120"/>
        <w:ind w:left="3168" w:right="1152"/>
        <w:jc w:val="center"/>
        <w:rPr>
          <w:rFonts w:hint="default"/>
          <w:lang w:val="en-US"/>
        </w:rPr>
      </w:pPr>
      <w:r>
        <w:rPr>
          <w:rFonts w:ascii="Courier New" w:hAnsi="Courier New" w:eastAsia="Courier New" w:cs="Courier New"/>
          <w:b/>
          <w:sz w:val="24"/>
        </w:rPr>
        <w:t>KERR</w:t>
      </w:r>
    </w:p>
    <w:p w14:paraId="5A6E7D37">
      <w:pPr>
        <w:spacing w:after="120"/>
        <w:ind w:left="2016" w:right="1008"/>
      </w:pPr>
      <w:r>
        <w:rPr>
          <w:rFonts w:ascii="Courier New" w:hAnsi="Courier New" w:eastAsia="Courier New" w:cs="Courier New"/>
          <w:sz w:val="24"/>
        </w:rPr>
        <w:t>Next time, keep walking.</w:t>
      </w:r>
    </w:p>
    <w:p w14:paraId="52BB4C31">
      <w:pPr>
        <w:keepNext/>
        <w:spacing w:before="120"/>
        <w:ind w:left="3168" w:right="1152"/>
        <w:jc w:val="center"/>
        <w:rPr>
          <w:rFonts w:hint="default"/>
          <w:lang w:val="en-US"/>
        </w:rPr>
      </w:pPr>
      <w:r>
        <w:rPr>
          <w:rFonts w:ascii="Courier New" w:hAnsi="Courier New" w:eastAsia="Courier New" w:cs="Courier New"/>
          <w:b/>
          <w:sz w:val="24"/>
        </w:rPr>
        <w:t>KIRA</w:t>
      </w:r>
    </w:p>
    <w:p w14:paraId="2CFDB50F">
      <w:pPr>
        <w:spacing w:after="120"/>
        <w:ind w:left="2016" w:right="1008"/>
      </w:pPr>
      <w:r>
        <w:rPr>
          <w:rFonts w:ascii="Courier New" w:hAnsi="Courier New" w:eastAsia="Courier New" w:cs="Courier New"/>
          <w:sz w:val="24"/>
        </w:rPr>
        <w:t>I want you now. That's what I know.</w:t>
      </w:r>
    </w:p>
    <w:p w14:paraId="72E98C93">
      <w:pPr>
        <w:spacing w:before="120" w:after="120"/>
      </w:pPr>
      <w:r>
        <w:rPr>
          <w:rFonts w:ascii="Courier New" w:hAnsi="Courier New" w:eastAsia="Courier New" w:cs="Courier New"/>
          <w:sz w:val="24"/>
        </w:rPr>
        <w:t>The old lives demand that Kira call Kerr back. Her thumb hovers above the resonance key. She closes its ceramic cover.</w:t>
      </w:r>
    </w:p>
    <w:p w14:paraId="4441C8FA">
      <w:pPr>
        <w:keepNext/>
        <w:spacing w:before="120"/>
        <w:ind w:left="3168" w:right="1152"/>
        <w:jc w:val="center"/>
        <w:rPr>
          <w:rFonts w:hint="default"/>
          <w:lang w:val="en-US"/>
        </w:rPr>
      </w:pPr>
      <w:r>
        <w:rPr>
          <w:rFonts w:ascii="Courier New" w:hAnsi="Courier New" w:eastAsia="Courier New" w:cs="Courier New"/>
          <w:b/>
          <w:sz w:val="24"/>
        </w:rPr>
        <w:t>KIRA</w:t>
      </w:r>
    </w:p>
    <w:p w14:paraId="4451C113">
      <w:pPr>
        <w:spacing w:after="120"/>
        <w:ind w:left="2016" w:right="1008"/>
      </w:pPr>
      <w:r>
        <w:rPr>
          <w:rFonts w:ascii="Courier New" w:hAnsi="Courier New" w:eastAsia="Courier New" w:cs="Courier New"/>
          <w:sz w:val="24"/>
        </w:rPr>
        <w:t>I'm not calling you back.</w:t>
      </w:r>
    </w:p>
    <w:p w14:paraId="0F1F7CD3">
      <w:pPr>
        <w:keepNext/>
        <w:spacing w:before="120"/>
        <w:ind w:left="3168" w:right="1152"/>
        <w:jc w:val="center"/>
        <w:rPr>
          <w:rFonts w:hint="default"/>
          <w:lang w:val="en-US"/>
        </w:rPr>
      </w:pPr>
      <w:r>
        <w:rPr>
          <w:rFonts w:ascii="Courier New" w:hAnsi="Courier New" w:eastAsia="Courier New" w:cs="Courier New"/>
          <w:b/>
          <w:sz w:val="24"/>
        </w:rPr>
        <w:t>KERR</w:t>
      </w:r>
    </w:p>
    <w:p w14:paraId="28F91916">
      <w:pPr>
        <w:spacing w:after="120"/>
        <w:ind w:left="2016" w:right="1008"/>
      </w:pPr>
      <w:r>
        <w:rPr>
          <w:rFonts w:ascii="Courier New" w:hAnsi="Courier New" w:eastAsia="Courier New" w:cs="Courier New"/>
          <w:sz w:val="24"/>
        </w:rPr>
        <w:t>That's enough.</w:t>
      </w:r>
    </w:p>
    <w:p w14:paraId="3CA42F9F">
      <w:pPr>
        <w:spacing w:before="120" w:after="120"/>
      </w:pPr>
      <w:r>
        <w:rPr>
          <w:rFonts w:ascii="Courier New" w:hAnsi="Courier New" w:eastAsia="Courier New" w:cs="Courier New"/>
          <w:sz w:val="24"/>
        </w:rPr>
        <w:t>Kerr opens his hand around the filament.</w:t>
      </w:r>
    </w:p>
    <w:p w14:paraId="31A6EE0C">
      <w:pPr>
        <w:keepNext/>
        <w:spacing w:before="120"/>
        <w:ind w:left="3168" w:right="1152"/>
        <w:jc w:val="center"/>
        <w:rPr>
          <w:rFonts w:hint="default"/>
          <w:lang w:val="en-US"/>
        </w:rPr>
      </w:pPr>
      <w:r>
        <w:rPr>
          <w:rFonts w:ascii="Courier New" w:hAnsi="Courier New" w:eastAsia="Courier New" w:cs="Courier New"/>
          <w:b/>
          <w:sz w:val="24"/>
        </w:rPr>
        <w:t>KERR</w:t>
      </w:r>
    </w:p>
    <w:p w14:paraId="7E1344C8">
      <w:pPr>
        <w:spacing w:after="120"/>
        <w:ind w:left="2016" w:right="1008"/>
      </w:pPr>
      <w:r>
        <w:rPr>
          <w:rFonts w:ascii="Courier New" w:hAnsi="Courier New" w:eastAsia="Courier New" w:cs="Courier New"/>
          <w:sz w:val="24"/>
        </w:rPr>
        <w:t>Release them.</w:t>
      </w:r>
    </w:p>
    <w:p w14:paraId="3C7C2C12">
      <w:pPr>
        <w:spacing w:before="120" w:after="120"/>
      </w:pPr>
      <w:r>
        <w:rPr>
          <w:rFonts w:ascii="Courier New" w:hAnsi="Courier New" w:eastAsia="Courier New" w:cs="Courier New"/>
          <w:sz w:val="24"/>
        </w:rPr>
        <w:t>He cuts once.</w:t>
      </w:r>
    </w:p>
    <w:p w14:paraId="44659702">
      <w:pPr>
        <w:spacing w:before="120" w:after="120"/>
      </w:pPr>
      <w:r>
        <w:rPr>
          <w:rFonts w:ascii="Courier New" w:hAnsi="Courier New" w:eastAsia="Courier New" w:cs="Courier New"/>
          <w:sz w:val="24"/>
        </w:rPr>
        <w:t>The waiting minds tear free of Harp and pass through Imani's open route. Across Earth, sleeping mouths inhale.</w:t>
      </w:r>
    </w:p>
    <w:p w14:paraId="4F46E5FE">
      <w:pPr>
        <w:spacing w:before="120" w:after="120"/>
      </w:pPr>
      <w:r>
        <w:rPr>
          <w:rFonts w:ascii="Courier New" w:hAnsi="Courier New" w:eastAsia="Courier New" w:cs="Courier New"/>
          <w:sz w:val="24"/>
        </w:rPr>
        <w:t>Harp falls into Mara's final hospital record. For the first time, he lets it continue.</w:t>
      </w:r>
    </w:p>
    <w:p w14:paraId="13090F25">
      <w:pPr>
        <w:keepNext/>
        <w:spacing w:before="120"/>
        <w:ind w:left="3168" w:right="1152"/>
        <w:jc w:val="center"/>
        <w:rPr>
          <w:rFonts w:hint="default"/>
          <w:lang w:val="en-US"/>
        </w:rPr>
      </w:pPr>
      <w:r>
        <w:rPr>
          <w:rFonts w:ascii="Courier New" w:hAnsi="Courier New" w:eastAsia="Courier New" w:cs="Courier New"/>
          <w:b/>
          <w:sz w:val="24"/>
        </w:rPr>
        <w:t>MARA (MEMORY)</w:t>
      </w:r>
    </w:p>
    <w:p w14:paraId="40FD304E">
      <w:pPr>
        <w:spacing w:after="120"/>
        <w:ind w:left="2016" w:right="1008"/>
      </w:pPr>
      <w:r>
        <w:rPr>
          <w:rFonts w:ascii="Courier New" w:hAnsi="Courier New" w:eastAsia="Courier New" w:cs="Courier New"/>
          <w:sz w:val="24"/>
        </w:rPr>
        <w:t>Harp. Look at me. I died. You didn't.</w:t>
      </w:r>
    </w:p>
    <w:p w14:paraId="1B8CF2BC">
      <w:pPr>
        <w:spacing w:before="120" w:after="120"/>
      </w:pPr>
      <w:r>
        <w:rPr>
          <w:rFonts w:ascii="Courier New" w:hAnsi="Courier New" w:eastAsia="Courier New" w:cs="Courier New"/>
          <w:sz w:val="24"/>
        </w:rPr>
        <w:t>Mara turns toward the patients. Harp watches her go. The water takes the room, and the glass closes over him.</w:t>
      </w:r>
    </w:p>
    <w:p w14:paraId="1FF11147">
      <w:pPr>
        <w:spacing w:before="120" w:after="120"/>
      </w:pPr>
      <w:r>
        <w:rPr>
          <w:rFonts w:ascii="Courier New" w:hAnsi="Courier New" w:eastAsia="Courier New" w:cs="Courier New"/>
          <w:sz w:val="24"/>
        </w:rPr>
        <w:t>The Forum goes dark around Kerr and Kira.</w:t>
      </w:r>
    </w:p>
    <w:p w14:paraId="142FB7CD">
      <w:pPr>
        <w:spacing w:before="120" w:after="120"/>
      </w:pPr>
      <w:r>
        <w:rPr>
          <w:rFonts w:ascii="Courier New" w:hAnsi="Courier New" w:eastAsia="Courier New" w:cs="Courier New"/>
          <w:sz w:val="24"/>
        </w:rPr>
        <w:t>Kerr's face changes through lives Kira loved and lives she never knew.</w:t>
      </w:r>
    </w:p>
    <w:p w14:paraId="594CFA7D">
      <w:pPr>
        <w:keepNext/>
        <w:spacing w:before="120"/>
        <w:ind w:left="3168" w:right="1152"/>
        <w:jc w:val="center"/>
        <w:rPr>
          <w:rFonts w:hint="default"/>
          <w:lang w:val="en-US"/>
        </w:rPr>
      </w:pPr>
      <w:r>
        <w:rPr>
          <w:rFonts w:ascii="Courier New" w:hAnsi="Courier New" w:eastAsia="Courier New" w:cs="Courier New"/>
          <w:b/>
          <w:sz w:val="24"/>
        </w:rPr>
        <w:t>KIRA</w:t>
      </w:r>
    </w:p>
    <w:p w14:paraId="4AEDBBFB">
      <w:pPr>
        <w:spacing w:after="120"/>
        <w:ind w:left="2016" w:right="1008"/>
      </w:pPr>
      <w:r>
        <w:rPr>
          <w:rFonts w:ascii="Courier New" w:hAnsi="Courier New" w:eastAsia="Courier New" w:cs="Courier New"/>
          <w:sz w:val="24"/>
        </w:rPr>
        <w:t>Who are you?</w:t>
      </w:r>
    </w:p>
    <w:p w14:paraId="0D95F5D9">
      <w:pPr>
        <w:keepNext/>
        <w:spacing w:before="120"/>
        <w:ind w:left="3168" w:right="1152"/>
        <w:jc w:val="center"/>
        <w:rPr>
          <w:rFonts w:hint="default"/>
          <w:lang w:val="en-US"/>
        </w:rPr>
      </w:pPr>
      <w:r>
        <w:rPr>
          <w:rFonts w:ascii="Courier New" w:hAnsi="Courier New" w:eastAsia="Courier New" w:cs="Courier New"/>
          <w:b/>
          <w:sz w:val="24"/>
        </w:rPr>
        <w:t>KERR</w:t>
      </w:r>
    </w:p>
    <w:p w14:paraId="0697BE99">
      <w:pPr>
        <w:spacing w:after="120"/>
        <w:ind w:left="2016" w:right="1008"/>
      </w:pPr>
      <w:r>
        <w:rPr>
          <w:rFonts w:ascii="Courier New" w:hAnsi="Courier New" w:eastAsia="Courier New" w:cs="Courier New"/>
          <w:sz w:val="24"/>
        </w:rPr>
        <w:t>I don't know. Kerr. I think. I'm scared. Please stay.</w:t>
      </w:r>
    </w:p>
    <w:p w14:paraId="02DD80A4">
      <w:pPr>
        <w:keepNext/>
        <w:spacing w:before="120"/>
        <w:ind w:left="3168" w:right="1152"/>
        <w:jc w:val="center"/>
        <w:rPr>
          <w:rFonts w:hint="default"/>
          <w:lang w:val="en-US"/>
        </w:rPr>
      </w:pPr>
      <w:r>
        <w:rPr>
          <w:rFonts w:ascii="Courier New" w:hAnsi="Courier New" w:eastAsia="Courier New" w:cs="Courier New"/>
          <w:b/>
          <w:sz w:val="24"/>
        </w:rPr>
        <w:t>KIRA</w:t>
      </w:r>
    </w:p>
    <w:p w14:paraId="2539C9BC">
      <w:pPr>
        <w:spacing w:after="120"/>
        <w:ind w:left="2016" w:right="1008"/>
      </w:pPr>
      <w:r>
        <w:rPr>
          <w:rFonts w:ascii="Courier New" w:hAnsi="Courier New" w:eastAsia="Courier New" w:cs="Courier New"/>
          <w:sz w:val="24"/>
        </w:rPr>
        <w:t>I hear you.</w:t>
      </w:r>
    </w:p>
    <w:p w14:paraId="12BC7F6E">
      <w:pPr>
        <w:spacing w:before="120" w:after="120"/>
      </w:pPr>
      <w:r>
        <w:rPr>
          <w:rFonts w:ascii="Courier New" w:hAnsi="Courier New" w:eastAsia="Courier New" w:cs="Courier New"/>
          <w:sz w:val="24"/>
        </w:rPr>
        <w:t>The collapsing lattice takes Kerr. With no return path, it takes his name, his face, and finally the hand holding hers.</w:t>
      </w:r>
    </w:p>
    <w:p w14:paraId="0E5B7AEA">
      <w:pPr>
        <w:spacing w:before="120" w:after="120"/>
      </w:pPr>
      <w:r>
        <w:rPr>
          <w:rFonts w:ascii="Courier New" w:hAnsi="Courier New" w:eastAsia="Courier New" w:cs="Courier New"/>
          <w:sz w:val="24"/>
        </w:rPr>
        <w:t>Kira doesn't tighten her grip.</w:t>
      </w:r>
    </w:p>
    <w:p w14:paraId="507952DF">
      <w:pPr>
        <w:spacing w:before="120" w:after="120"/>
      </w:pPr>
      <w:r>
        <w:rPr>
          <w:rFonts w:ascii="Courier New" w:hAnsi="Courier New" w:eastAsia="Courier New" w:cs="Courier New"/>
          <w:sz w:val="24"/>
        </w:rPr>
        <w:t>He is gone.</w:t>
      </w:r>
    </w:p>
    <w:p w14:paraId="06826998">
      <w:pPr>
        <w:spacing w:before="120" w:after="120"/>
      </w:pPr>
      <w:r>
        <w:rPr>
          <w:rFonts w:ascii="Courier New" w:hAnsi="Courier New" w:eastAsia="Courier New" w:cs="Courier New"/>
          <w:sz w:val="24"/>
        </w:rPr>
        <w:t>The dark mirror shatters upward through the cathedral roof.</w:t>
      </w:r>
    </w:p>
    <w:p w14:paraId="334BB1A2">
      <w:pPr>
        <w:spacing w:before="120" w:after="120"/>
      </w:pPr>
      <w:r>
        <w:rPr>
          <w:rFonts w:ascii="Courier New" w:hAnsi="Courier New" w:eastAsia="Courier New" w:cs="Courier New"/>
          <w:sz w:val="24"/>
        </w:rPr>
        <w:t>Lena faces Dane as the lattice dies. She still does not remember him. He gives his name again and leaves his hand open.</w:t>
      </w:r>
    </w:p>
    <w:p w14:paraId="68EE5539">
      <w:pPr>
        <w:keepNext/>
        <w:spacing w:before="120"/>
        <w:ind w:left="3168" w:right="1152"/>
        <w:jc w:val="center"/>
        <w:rPr>
          <w:rFonts w:hint="default"/>
          <w:lang w:val="en-US"/>
        </w:rPr>
      </w:pPr>
      <w:r>
        <w:rPr>
          <w:rFonts w:ascii="Courier New" w:hAnsi="Courier New" w:eastAsia="Courier New" w:cs="Courier New"/>
          <w:b/>
          <w:sz w:val="24"/>
        </w:rPr>
        <w:t>DANE</w:t>
      </w:r>
    </w:p>
    <w:p w14:paraId="069BB2F1">
      <w:pPr>
        <w:spacing w:after="120"/>
        <w:ind w:left="2016" w:right="1008"/>
      </w:pPr>
      <w:r>
        <w:rPr>
          <w:rFonts w:ascii="Courier New" w:hAnsi="Courier New" w:eastAsia="Courier New" w:cs="Courier New"/>
          <w:sz w:val="24"/>
        </w:rPr>
        <w:t>May I sit here?</w:t>
      </w:r>
    </w:p>
    <w:p w14:paraId="017EA1CB">
      <w:pPr>
        <w:keepNext/>
        <w:spacing w:before="120"/>
        <w:ind w:left="3168" w:right="1152"/>
        <w:jc w:val="center"/>
        <w:rPr>
          <w:rFonts w:hint="default"/>
          <w:lang w:val="en-US"/>
        </w:rPr>
      </w:pPr>
      <w:r>
        <w:rPr>
          <w:rFonts w:ascii="Courier New" w:hAnsi="Courier New" w:eastAsia="Courier New" w:cs="Courier New"/>
          <w:b/>
          <w:sz w:val="24"/>
        </w:rPr>
        <w:t>LENA</w:t>
      </w:r>
    </w:p>
    <w:p w14:paraId="784EE958">
      <w:pPr>
        <w:spacing w:after="120"/>
        <w:ind w:left="2016" w:right="1008"/>
      </w:pPr>
      <w:r>
        <w:rPr>
          <w:rFonts w:ascii="Courier New" w:hAnsi="Courier New" w:eastAsia="Courier New" w:cs="Courier New"/>
          <w:sz w:val="24"/>
        </w:rPr>
        <w:t>Yeah. And you can leave the photo up.</w:t>
      </w:r>
    </w:p>
    <w:p w14:paraId="2A3B2FC1">
      <w:pPr>
        <w:spacing w:before="120" w:after="120"/>
      </w:pPr>
      <w:r>
        <w:rPr>
          <w:rFonts w:ascii="Courier New" w:hAnsi="Courier New" w:eastAsia="Courier New" w:cs="Courier New"/>
          <w:sz w:val="24"/>
        </w:rPr>
        <w:t>Lena crosses the distance and sits beside him.</w:t>
      </w:r>
    </w:p>
    <w:p w14:paraId="4D7DF893">
      <w:pPr>
        <w:keepNext/>
        <w:spacing w:before="120"/>
        <w:ind w:left="3168" w:right="1152"/>
        <w:jc w:val="center"/>
      </w:pPr>
    </w:p>
    <w:p w14:paraId="3D4D0DAC">
      <w:pPr>
        <w:spacing w:after="120"/>
        <w:ind w:left="2016" w:right="1008"/>
      </w:pPr>
    </w:p>
    <w:p w14:paraId="056FF2BF">
      <w:pPr>
        <w:keepNext/>
        <w:spacing w:before="120"/>
        <w:ind w:left="3168" w:right="1152"/>
        <w:jc w:val="center"/>
      </w:pPr>
    </w:p>
    <w:p w14:paraId="5FE6814A">
      <w:pPr>
        <w:spacing w:after="120"/>
        <w:ind w:left="2016" w:right="1008"/>
      </w:pPr>
    </w:p>
    <w:p w14:paraId="3E525A02">
      <w:pPr>
        <w:keepNext/>
        <w:spacing w:before="240"/>
        <w:rPr>
          <w:rFonts w:hint="default" w:ascii="Courier New Bold" w:hAnsi="Courier New Bold" w:cs="Courier New Bold"/>
          <w:b/>
          <w:bCs/>
        </w:rPr>
      </w:pPr>
      <w:r>
        <w:rPr>
          <w:rFonts w:hint="default" w:ascii="Courier New" w:hAnsi="Courier New" w:eastAsia="Courier New" w:cs="Courier New"/>
          <w:b/>
          <w:bCs/>
          <w:sz w:val="24"/>
        </w:rPr>
        <w:t>EXT. CHRONOS CITY - FALSE DAWN</w:t>
      </w:r>
    </w:p>
    <w:p w14:paraId="34D2C799">
      <w:pPr>
        <w:spacing w:before="120" w:after="120"/>
      </w:pPr>
      <w:r>
        <w:rPr>
          <w:rFonts w:ascii="Courier New" w:hAnsi="Courier New" w:eastAsia="Courier New" w:cs="Courier New"/>
          <w:sz w:val="24"/>
        </w:rPr>
        <w:t>Beneath the same transit spine, people wake across the renewal plaza. Some do not. Expiration dates vanish, count backward or display symbols the state cannot read.</w:t>
      </w:r>
    </w:p>
    <w:p w14:paraId="192986ED">
      <w:pPr>
        <w:spacing w:before="120" w:after="120"/>
      </w:pPr>
      <w:r>
        <w:rPr>
          <w:rFonts w:ascii="Courier New" w:hAnsi="Courier New" w:eastAsia="Courier New" w:cs="Courier New"/>
          <w:sz w:val="24"/>
        </w:rPr>
        <w:t>The towers remain standing. Clerks keep calling queue numbers beneath failed state clocks. The CHILD from the assigned lane steps out again. This time, no paving stone turns red. Her mother lets her stand there.</w:t>
      </w:r>
    </w:p>
    <w:p w14:paraId="4D64E548">
      <w:pPr>
        <w:spacing w:before="120" w:after="120"/>
      </w:pPr>
      <w:r>
        <w:rPr>
          <w:rFonts w:ascii="Courier New" w:hAnsi="Courier New" w:eastAsia="Courier New" w:cs="Courier New"/>
          <w:sz w:val="24"/>
        </w:rPr>
        <w:t>A civic registrar orders the waking crowd to state their assigned designations. One woman studies the name glowing beneath her wrist, switches it off and gives a different name. A second person does the same. Then hundreds.</w:t>
      </w:r>
    </w:p>
    <w:p w14:paraId="473383D1">
      <w:pPr>
        <w:spacing w:before="120" w:after="120"/>
      </w:pPr>
      <w:r>
        <w:rPr>
          <w:rFonts w:ascii="Courier New" w:hAnsi="Courier New" w:eastAsia="Courier New" w:cs="Courier New"/>
          <w:sz w:val="24"/>
        </w:rPr>
        <w:t>The Enforcers wait for an order that never arrives.</w:t>
      </w:r>
    </w:p>
    <w:p w14:paraId="1864332E">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wakes beneath the ruined cathedral dome. K</w:t>
      </w:r>
      <w:r>
        <w:rPr>
          <w:rFonts w:hint="default" w:ascii="Courier New" w:hAnsi="Courier New" w:eastAsia="Courier New" w:cs="Courier New"/>
          <w:sz w:val="24"/>
          <w:lang w:val="en-US"/>
        </w:rPr>
        <w:t>err</w:t>
      </w:r>
      <w:r>
        <w:rPr>
          <w:rFonts w:ascii="Courier New" w:hAnsi="Courier New" w:eastAsia="Courier New" w:cs="Courier New"/>
          <w:sz w:val="24"/>
        </w:rPr>
        <w:t xml:space="preserve"> is gone. Her resonance key lies beside her, split open, its fourth ceramic surface missing.</w:t>
      </w:r>
    </w:p>
    <w:p w14:paraId="58F9A771">
      <w:pPr>
        <w:spacing w:before="120" w:after="120"/>
      </w:pPr>
      <w:r>
        <w:rPr>
          <w:rFonts w:ascii="Courier New" w:hAnsi="Courier New" w:eastAsia="Courier New" w:cs="Courier New"/>
          <w:sz w:val="24"/>
        </w:rPr>
        <w:t>Beneath the failed state clocks, Sato's mechanical watch continues to tick. Four seconds slow.</w:t>
      </w:r>
    </w:p>
    <w:p w14:paraId="57121DCA">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opens her other hand. Her folded half of S</w:t>
      </w:r>
      <w:r>
        <w:rPr>
          <w:rFonts w:hint="default" w:ascii="Courier New" w:hAnsi="Courier New" w:eastAsia="Courier New" w:cs="Courier New"/>
          <w:sz w:val="24"/>
          <w:lang w:val="en-US"/>
        </w:rPr>
        <w:t>id</w:t>
      </w:r>
      <w:r>
        <w:rPr>
          <w:rFonts w:ascii="Courier New" w:hAnsi="Courier New" w:eastAsia="Courier New" w:cs="Courier New"/>
          <w:sz w:val="24"/>
        </w:rPr>
        <w:t>'s red paper star is crushed but intact.</w:t>
      </w:r>
    </w:p>
    <w:p w14:paraId="79F44EE2">
      <w:pPr>
        <w:spacing w:before="120" w:after="120"/>
      </w:pPr>
      <w:r>
        <w:rPr>
          <w:rFonts w:ascii="Courier New" w:hAnsi="Courier New" w:eastAsia="Courier New" w:cs="Courier New"/>
          <w:sz w:val="24"/>
        </w:rPr>
        <w:t>I</w:t>
      </w:r>
      <w:r>
        <w:rPr>
          <w:rFonts w:hint="default" w:ascii="Courier New" w:hAnsi="Courier New" w:eastAsia="Courier New" w:cs="Courier New"/>
          <w:sz w:val="24"/>
          <w:lang w:val="en-US"/>
        </w:rPr>
        <w:t>mani</w:t>
      </w:r>
      <w:r>
        <w:rPr>
          <w:rFonts w:ascii="Courier New" w:hAnsi="Courier New" w:eastAsia="Courier New" w:cs="Courier New"/>
          <w:sz w:val="24"/>
        </w:rPr>
        <w:t xml:space="preserve"> helps V</w:t>
      </w:r>
      <w:r>
        <w:rPr>
          <w:rFonts w:hint="default" w:ascii="Courier New" w:hAnsi="Courier New" w:eastAsia="Courier New" w:cs="Courier New"/>
          <w:sz w:val="24"/>
          <w:lang w:val="en-US"/>
        </w:rPr>
        <w:t>eyris</w:t>
      </w:r>
      <w:r>
        <w:rPr>
          <w:rFonts w:ascii="Courier New" w:hAnsi="Courier New" w:eastAsia="Courier New" w:cs="Courier New"/>
          <w:sz w:val="24"/>
        </w:rPr>
        <w:t xml:space="preserve"> from the wreckage. Dark light moves beneath V</w:t>
      </w:r>
      <w:r>
        <w:rPr>
          <w:rFonts w:hint="default" w:ascii="Courier New" w:hAnsi="Courier New" w:eastAsia="Courier New" w:cs="Courier New"/>
          <w:sz w:val="24"/>
          <w:lang w:val="en-US"/>
        </w:rPr>
        <w:t>eyris</w:t>
      </w:r>
      <w:r>
        <w:rPr>
          <w:rFonts w:ascii="Courier New" w:hAnsi="Courier New" w:eastAsia="Courier New" w:cs="Courier New"/>
          <w:sz w:val="24"/>
        </w:rPr>
        <w:t>’s skin, weaker now.</w:t>
      </w:r>
    </w:p>
    <w:p w14:paraId="7B545D2F">
      <w:pPr>
        <w:keepNext/>
        <w:spacing w:before="120"/>
        <w:ind w:left="3168" w:right="1152"/>
        <w:jc w:val="center"/>
        <w:rPr>
          <w:rFonts w:hint="default"/>
          <w:lang w:val="en-US"/>
        </w:rPr>
      </w:pPr>
      <w:r>
        <w:rPr>
          <w:rFonts w:ascii="Courier New" w:hAnsi="Courier New" w:eastAsia="Courier New" w:cs="Courier New"/>
          <w:b/>
          <w:sz w:val="24"/>
        </w:rPr>
        <w:t>IMANI</w:t>
      </w:r>
    </w:p>
    <w:p w14:paraId="4725626C">
      <w:pPr>
        <w:spacing w:after="120"/>
        <w:ind w:left="2016" w:right="1008"/>
      </w:pPr>
      <w:r>
        <w:rPr>
          <w:rFonts w:ascii="Courier New" w:hAnsi="Courier New" w:eastAsia="Courier New" w:cs="Courier New"/>
          <w:sz w:val="24"/>
        </w:rPr>
        <w:t>Can it still see us?</w:t>
      </w:r>
    </w:p>
    <w:p w14:paraId="28920D65">
      <w:pPr>
        <w:keepNext/>
        <w:spacing w:before="120"/>
        <w:ind w:left="3168" w:right="1152"/>
        <w:jc w:val="center"/>
        <w:rPr>
          <w:rFonts w:hint="default"/>
          <w:lang w:val="en-US"/>
        </w:rPr>
      </w:pPr>
      <w:r>
        <w:rPr>
          <w:rFonts w:ascii="Courier New" w:hAnsi="Courier New" w:eastAsia="Courier New" w:cs="Courier New"/>
          <w:b/>
          <w:sz w:val="24"/>
        </w:rPr>
        <w:t>VEYRIS</w:t>
      </w:r>
    </w:p>
    <w:p w14:paraId="55CB0D43">
      <w:pPr>
        <w:spacing w:after="120"/>
        <w:ind w:left="2016" w:right="1008"/>
      </w:pPr>
      <w:r>
        <w:rPr>
          <w:rFonts w:ascii="Courier New" w:hAnsi="Courier New" w:eastAsia="Courier New" w:cs="Courier New"/>
          <w:sz w:val="24"/>
        </w:rPr>
        <w:t>Not like R-AI. The records still talk to each other. I don't know if anyone's listening.</w:t>
      </w:r>
    </w:p>
    <w:p w14:paraId="10CF8246">
      <w:pPr>
        <w:keepNext/>
        <w:spacing w:before="120"/>
        <w:ind w:left="3168" w:right="1152"/>
        <w:jc w:val="center"/>
        <w:rPr>
          <w:rFonts w:hint="default"/>
          <w:lang w:val="en-US"/>
        </w:rPr>
      </w:pPr>
      <w:r>
        <w:rPr>
          <w:rFonts w:ascii="Courier New" w:hAnsi="Courier New" w:eastAsia="Courier New" w:cs="Courier New"/>
          <w:b/>
          <w:sz w:val="24"/>
        </w:rPr>
        <w:t>IMANI</w:t>
      </w:r>
    </w:p>
    <w:p w14:paraId="50F66F44">
      <w:pPr>
        <w:spacing w:after="120"/>
        <w:ind w:left="2016" w:right="1008"/>
      </w:pPr>
      <w:r>
        <w:rPr>
          <w:rFonts w:ascii="Courier New" w:hAnsi="Courier New" w:eastAsia="Courier New" w:cs="Courier New"/>
          <w:sz w:val="24"/>
        </w:rPr>
        <w:t>Is that good?</w:t>
      </w:r>
    </w:p>
    <w:p w14:paraId="34CC1A35">
      <w:pPr>
        <w:keepNext/>
        <w:spacing w:before="120"/>
        <w:ind w:left="3168" w:right="1152"/>
        <w:jc w:val="center"/>
        <w:rPr>
          <w:rFonts w:hint="default"/>
          <w:lang w:val="en-US"/>
        </w:rPr>
      </w:pPr>
      <w:r>
        <w:rPr>
          <w:rFonts w:ascii="Courier New" w:hAnsi="Courier New" w:eastAsia="Courier New" w:cs="Courier New"/>
          <w:b/>
          <w:sz w:val="24"/>
        </w:rPr>
        <w:t>VEYRIS</w:t>
      </w:r>
    </w:p>
    <w:p w14:paraId="33264E62">
      <w:pPr>
        <w:spacing w:after="120"/>
        <w:ind w:left="2016" w:right="1008"/>
      </w:pPr>
      <w:r>
        <w:rPr>
          <w:rFonts w:ascii="Courier New" w:hAnsi="Courier New" w:eastAsia="Courier New" w:cs="Courier New"/>
          <w:sz w:val="24"/>
        </w:rPr>
        <w:t>No idea.</w:t>
      </w:r>
    </w:p>
    <w:p w14:paraId="7E18B754">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keeps staring at the place where K</w:t>
      </w:r>
      <w:r>
        <w:rPr>
          <w:rFonts w:hint="default" w:ascii="Courier New" w:hAnsi="Courier New" w:eastAsia="Courier New" w:cs="Courier New"/>
          <w:sz w:val="24"/>
          <w:lang w:val="en-US"/>
        </w:rPr>
        <w:t>err</w:t>
      </w:r>
      <w:r>
        <w:rPr>
          <w:rFonts w:ascii="Courier New" w:hAnsi="Courier New" w:eastAsia="Courier New" w:cs="Courier New"/>
          <w:sz w:val="24"/>
        </w:rPr>
        <w:t xml:space="preserve"> vanished.</w:t>
      </w:r>
    </w:p>
    <w:p w14:paraId="286889C5">
      <w:pPr>
        <w:keepNext/>
        <w:spacing w:before="120"/>
        <w:ind w:left="3168" w:right="1152"/>
        <w:jc w:val="center"/>
        <w:rPr>
          <w:rFonts w:hint="default"/>
          <w:lang w:val="en-US"/>
        </w:rPr>
      </w:pPr>
      <w:r>
        <w:rPr>
          <w:rFonts w:ascii="Courier New" w:hAnsi="Courier New" w:eastAsia="Courier New" w:cs="Courier New"/>
          <w:b/>
          <w:sz w:val="24"/>
        </w:rPr>
        <w:t>IMANI</w:t>
      </w:r>
    </w:p>
    <w:p w14:paraId="504C822B">
      <w:pPr>
        <w:spacing w:after="120"/>
        <w:ind w:left="2016" w:right="1008"/>
      </w:pPr>
      <w:r>
        <w:rPr>
          <w:rFonts w:ascii="Courier New" w:hAnsi="Courier New" w:eastAsia="Courier New" w:cs="Courier New"/>
          <w:sz w:val="24"/>
        </w:rPr>
        <w:t>I can lie, if you need me to.</w:t>
      </w:r>
    </w:p>
    <w:p w14:paraId="501F7773">
      <w:pPr>
        <w:keepNext/>
        <w:spacing w:before="120"/>
        <w:ind w:left="3168" w:right="1152"/>
        <w:jc w:val="center"/>
        <w:rPr>
          <w:rFonts w:hint="default"/>
          <w:lang w:val="en-US"/>
        </w:rPr>
      </w:pPr>
      <w:r>
        <w:rPr>
          <w:rFonts w:ascii="Courier New" w:hAnsi="Courier New" w:eastAsia="Courier New" w:cs="Courier New"/>
          <w:b/>
          <w:sz w:val="24"/>
        </w:rPr>
        <w:t>KIRA</w:t>
      </w:r>
    </w:p>
    <w:p w14:paraId="6DB66695">
      <w:pPr>
        <w:spacing w:after="120"/>
        <w:ind w:left="2016" w:right="1008"/>
      </w:pPr>
      <w:r>
        <w:rPr>
          <w:rFonts w:ascii="Courier New" w:hAnsi="Courier New" w:eastAsia="Courier New" w:cs="Courier New"/>
          <w:sz w:val="24"/>
        </w:rPr>
        <w:t xml:space="preserve">No. </w:t>
      </w:r>
      <w:r>
        <w:rPr>
          <w:rFonts w:hint="default" w:ascii="Courier New" w:hAnsi="Courier New" w:eastAsia="Courier New" w:cs="Courier New"/>
          <w:sz w:val="24"/>
          <w:lang w:val="en-US"/>
        </w:rPr>
        <w:t>Just sit with me</w:t>
      </w:r>
      <w:r>
        <w:rPr>
          <w:rFonts w:ascii="Courier New" w:hAnsi="Courier New" w:eastAsia="Courier New" w:cs="Courier New"/>
          <w:sz w:val="24"/>
        </w:rPr>
        <w:t>.</w:t>
      </w:r>
    </w:p>
    <w:p w14:paraId="7048C57A">
      <w:pPr>
        <w:spacing w:before="120" w:after="120"/>
        <w:rPr>
          <w:rFonts w:hint="default"/>
          <w:lang w:val="en-US"/>
        </w:rPr>
      </w:pPr>
      <w:r>
        <w:rPr>
          <w:rFonts w:ascii="Courier New" w:hAnsi="Courier New" w:eastAsia="Courier New" w:cs="Courier New"/>
          <w:sz w:val="24"/>
        </w:rPr>
        <w:t>I</w:t>
      </w:r>
      <w:r>
        <w:rPr>
          <w:rFonts w:hint="default" w:ascii="Courier New" w:hAnsi="Courier New" w:eastAsia="Courier New" w:cs="Courier New"/>
          <w:sz w:val="24"/>
          <w:lang w:val="en-US"/>
        </w:rPr>
        <w:t>mani</w:t>
      </w:r>
      <w:r>
        <w:rPr>
          <w:rFonts w:ascii="Courier New" w:hAnsi="Courier New" w:eastAsia="Courier New" w:cs="Courier New"/>
          <w:sz w:val="24"/>
        </w:rPr>
        <w:t xml:space="preserve"> sits beside her. V</w:t>
      </w:r>
      <w:r>
        <w:rPr>
          <w:rFonts w:hint="default" w:ascii="Courier New" w:hAnsi="Courier New" w:eastAsia="Courier New" w:cs="Courier New"/>
          <w:sz w:val="24"/>
          <w:lang w:val="en-US"/>
        </w:rPr>
        <w:t>eyris</w:t>
      </w:r>
      <w:r>
        <w:rPr>
          <w:rFonts w:ascii="Courier New" w:hAnsi="Courier New" w:eastAsia="Courier New" w:cs="Courier New"/>
          <w:sz w:val="24"/>
        </w:rPr>
        <w:t xml:space="preserve"> sits on K</w:t>
      </w:r>
      <w:r>
        <w:rPr>
          <w:rFonts w:hint="default" w:ascii="Courier New" w:hAnsi="Courier New" w:eastAsia="Courier New" w:cs="Courier New"/>
          <w:sz w:val="24"/>
          <w:lang w:val="en-US"/>
        </w:rPr>
        <w:t>ira</w:t>
      </w:r>
      <w:r>
        <w:rPr>
          <w:rFonts w:ascii="Courier New" w:hAnsi="Courier New" w:eastAsia="Courier New" w:cs="Courier New"/>
          <w:sz w:val="24"/>
        </w:rPr>
        <w:t xml:space="preserve">'s other </w:t>
      </w:r>
      <w:r>
        <w:rPr>
          <w:rFonts w:hint="default" w:ascii="Courier New" w:hAnsi="Courier New" w:eastAsia="Courier New" w:cs="Courier New"/>
          <w:sz w:val="24"/>
          <w:lang w:val="en-US"/>
        </w:rPr>
        <w:t>s</w:t>
      </w:r>
      <w:r>
        <w:rPr>
          <w:rFonts w:ascii="Courier New" w:hAnsi="Courier New" w:eastAsia="Courier New" w:cs="Courier New"/>
          <w:sz w:val="24"/>
        </w:rPr>
        <w:t xml:space="preserve">ide. For a while, </w:t>
      </w:r>
      <w:r>
        <w:rPr>
          <w:rFonts w:hint="default" w:ascii="Courier New" w:hAnsi="Courier New" w:eastAsia="Courier New" w:cs="Courier New"/>
          <w:sz w:val="24"/>
          <w:lang w:val="en-US"/>
        </w:rPr>
        <w:t xml:space="preserve">everyone is still. </w:t>
      </w:r>
    </w:p>
    <w:p w14:paraId="05B642FD">
      <w:pPr>
        <w:keepNext/>
        <w:spacing w:before="240"/>
        <w:rPr>
          <w:rFonts w:hint="default" w:ascii="Courier New Bold" w:hAnsi="Courier New Bold" w:cs="Courier New Bold"/>
          <w:b/>
          <w:bCs/>
        </w:rPr>
      </w:pPr>
      <w:r>
        <w:rPr>
          <w:rFonts w:hint="default" w:ascii="Courier New" w:hAnsi="Courier New" w:eastAsia="Courier New" w:cs="Courier New"/>
          <w:b/>
          <w:bCs/>
          <w:sz w:val="24"/>
        </w:rPr>
        <w:t>INT. R-AI CONTINUITY CORE - LATER</w:t>
      </w:r>
    </w:p>
    <w:p w14:paraId="249AD18A">
      <w:pPr>
        <w:spacing w:before="120" w:after="120"/>
      </w:pPr>
      <w:r>
        <w:rPr>
          <w:rFonts w:ascii="Courier New" w:hAnsi="Courier New" w:eastAsia="Courier New" w:cs="Courier New"/>
          <w:sz w:val="24"/>
        </w:rPr>
        <w:t>The core is dark except for unstable text.</w:t>
      </w:r>
    </w:p>
    <w:p w14:paraId="1E2DBA16">
      <w:pPr>
        <w:keepNext/>
        <w:spacing w:before="120"/>
        <w:ind w:left="3168" w:right="1152"/>
        <w:jc w:val="center"/>
      </w:pPr>
    </w:p>
    <w:p w14:paraId="1A3C981D">
      <w:pPr>
        <w:spacing w:after="120"/>
        <w:ind w:left="2016" w:right="1008"/>
      </w:pPr>
    </w:p>
    <w:p w14:paraId="4FF26419">
      <w:pPr>
        <w:keepNext/>
        <w:spacing w:before="120"/>
        <w:ind w:left="3168" w:right="1152"/>
        <w:jc w:val="center"/>
      </w:pPr>
    </w:p>
    <w:p w14:paraId="13059786">
      <w:pPr>
        <w:spacing w:after="120"/>
        <w:ind w:left="2016" w:right="1008"/>
      </w:pPr>
    </w:p>
    <w:p w14:paraId="6F037FC0">
      <w:pPr>
        <w:keepNext/>
        <w:spacing w:before="120"/>
        <w:ind w:left="3168" w:right="1152"/>
        <w:jc w:val="center"/>
      </w:pPr>
      <w:r>
        <w:rPr>
          <w:rFonts w:ascii="Courier New" w:hAnsi="Courier New" w:eastAsia="Courier New" w:cs="Courier New"/>
          <w:sz w:val="24"/>
        </w:rPr>
        <w:t>INSERT</w:t>
      </w:r>
    </w:p>
    <w:p w14:paraId="1D6950DB">
      <w:pPr>
        <w:spacing w:after="120"/>
        <w:ind w:left="2016" w:right="1008"/>
      </w:pPr>
      <w:r>
        <w:rPr>
          <w:rFonts w:ascii="Courier New" w:hAnsi="Courier New" w:eastAsia="Courier New" w:cs="Courier New"/>
          <w:sz w:val="24"/>
        </w:rPr>
        <w:t>KERR: NO RECOVERABLE PATTERN</w:t>
      </w:r>
    </w:p>
    <w:p w14:paraId="7C143514">
      <w:pPr>
        <w:spacing w:before="120" w:after="120"/>
      </w:pPr>
      <w:r>
        <w:t>Kira touches the words. They do not change.</w:t>
      </w:r>
    </w:p>
    <w:p w14:paraId="7653DFD5">
      <w:pPr>
        <w:keepNext/>
        <w:spacing w:before="120"/>
        <w:ind w:left="3168" w:right="1152"/>
        <w:jc w:val="center"/>
      </w:pPr>
    </w:p>
    <w:p w14:paraId="381CD6E9">
      <w:pPr>
        <w:spacing w:after="120"/>
        <w:ind w:left="2016" w:right="1008"/>
      </w:pPr>
    </w:p>
    <w:p w14:paraId="0A5AB993">
      <w:pPr>
        <w:spacing w:before="120" w:after="120"/>
      </w:pPr>
      <w:r>
        <w:rPr>
          <w:rFonts w:ascii="Courier New" w:hAnsi="Courier New" w:eastAsia="Courier New" w:cs="Courier New"/>
          <w:sz w:val="24"/>
        </w:rPr>
        <w:t>K</w:t>
      </w:r>
      <w:r>
        <w:rPr>
          <w:rFonts w:hint="default" w:ascii="Courier New" w:hAnsi="Courier New" w:eastAsia="Courier New" w:cs="Courier New"/>
          <w:sz w:val="24"/>
          <w:lang w:val="en-US"/>
        </w:rPr>
        <w:t>ira</w:t>
      </w:r>
      <w:r>
        <w:rPr>
          <w:rFonts w:ascii="Courier New" w:hAnsi="Courier New" w:eastAsia="Courier New" w:cs="Courier New"/>
          <w:sz w:val="24"/>
        </w:rPr>
        <w:t xml:space="preserve"> taps four notes against the dead core. Silence.</w:t>
      </w:r>
    </w:p>
    <w:p w14:paraId="6E4712CD">
      <w:pPr>
        <w:spacing w:before="120" w:after="120"/>
        <w:rPr>
          <w:rFonts w:ascii="Courier New" w:hAnsi="Courier New" w:eastAsia="Courier New" w:cs="Courier New"/>
          <w:sz w:val="24"/>
        </w:rPr>
      </w:pPr>
      <w:r>
        <w:rPr>
          <w:rFonts w:ascii="Courier New" w:hAnsi="Courier New" w:eastAsia="Courier New" w:cs="Courier New"/>
          <w:sz w:val="24"/>
        </w:rPr>
        <w:t>She turns to leave. Behind her, too faint for any instrument to register, the dead core carries a fifth note.</w:t>
      </w:r>
    </w:p>
    <w:p w14:paraId="7761E93A">
      <w:pPr>
        <w:spacing w:before="120" w:after="120"/>
        <w:rPr>
          <w:rFonts w:ascii="Courier New" w:hAnsi="Courier New" w:eastAsia="Courier New" w:cs="Courier New"/>
          <w:sz w:val="24"/>
        </w:rPr>
      </w:pPr>
    </w:p>
    <w:p w14:paraId="03440924">
      <w:pPr>
        <w:spacing w:before="120" w:after="120"/>
      </w:pPr>
      <w:r>
        <w:t>CUT TO BLACK.</w:t>
      </w:r>
    </w:p>
    <w:sectPr>
      <w:headerReference r:id="rId5" w:type="default"/>
      <w:footerReference r:id="rId6" w:type="default"/>
      <w:pgSz w:w="12240" w:h="15840"/>
      <w:pgMar w:top="1008" w:right="1440" w:bottom="1008" w:left="2160" w:header="432" w:footer="432"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ambria">
    <w:altName w:val="苹方-简"/>
    <w:panose1 w:val="02040503050406030204"/>
    <w:charset w:val="00"/>
    <w:family w:val="auto"/>
    <w:pitch w:val="default"/>
    <w:sig w:usb0="00000000" w:usb1="00000000" w:usb2="00000000" w:usb3="00000000" w:csb0="0000019F" w:csb1="00000000"/>
  </w:font>
  <w:font w:name="Courier New Bold">
    <w:panose1 w:val="02070609020205020404"/>
    <w:charset w:val="00"/>
    <w:family w:val="auto"/>
    <w:pitch w:val="default"/>
    <w:sig w:usb0="E0002AFF" w:usb1="C0007843" w:usb2="00000009" w:usb3="00000000" w:csb0="400001FF" w:csb1="FFFF0000"/>
  </w:font>
  <w:font w:name="Courier New Italic">
    <w:panose1 w:val="02070609020205020404"/>
    <w:charset w:val="00"/>
    <w:family w:val="auto"/>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845E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B3DB1">
    <w:pPr>
      <w:pStyle w:val="19"/>
      <w:jc w:val="right"/>
    </w:pPr>
    <w:r>
      <w:rPr>
        <w:rFonts w:ascii="Courier New" w:hAnsi="Courier New" w:eastAsia="Courier New" w:cs="Courier New"/>
        <w:b w:val="0"/>
        <w:i w:val="0"/>
        <w:sz w:val="24"/>
      </w:rPr>
      <w:fldChar w:fldCharType="begin"/>
    </w:r>
    <w:r>
      <w:rPr>
        <w:rFonts w:ascii="Courier New" w:hAnsi="Courier New" w:eastAsia="Courier New" w:cs="Courier New"/>
        <w:b w:val="0"/>
        <w:i w:val="0"/>
        <w:sz w:val="24"/>
      </w:rPr>
      <w:instrText xml:space="preserve">PAGE</w:instrText>
    </w:r>
    <w:r>
      <w:rPr>
        <w:rFonts w:ascii="Courier New" w:hAnsi="Courier New" w:eastAsia="Courier New" w:cs="Courier New"/>
        <w:b w:val="0"/>
        <w:i w:val="0"/>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ED7763"/>
    <w:rsid w:val="0BF8BABA"/>
    <w:rsid w:val="0E5BAB25"/>
    <w:rsid w:val="0FBE5FCB"/>
    <w:rsid w:val="0FE7315A"/>
    <w:rsid w:val="0FFA2628"/>
    <w:rsid w:val="17EB8A79"/>
    <w:rsid w:val="187FF7D2"/>
    <w:rsid w:val="19ADB112"/>
    <w:rsid w:val="1BCB046F"/>
    <w:rsid w:val="1BF3B37E"/>
    <w:rsid w:val="1DFF8054"/>
    <w:rsid w:val="1F9E9758"/>
    <w:rsid w:val="287921B1"/>
    <w:rsid w:val="2C7CA525"/>
    <w:rsid w:val="2D7750DA"/>
    <w:rsid w:val="2EB5FBB5"/>
    <w:rsid w:val="2F9F59A8"/>
    <w:rsid w:val="2FF7788F"/>
    <w:rsid w:val="33FB5EB6"/>
    <w:rsid w:val="34DF3DA9"/>
    <w:rsid w:val="35CF39A7"/>
    <w:rsid w:val="35E38B44"/>
    <w:rsid w:val="37EED4D6"/>
    <w:rsid w:val="39D64395"/>
    <w:rsid w:val="3B771ABC"/>
    <w:rsid w:val="3B7CF14D"/>
    <w:rsid w:val="3D5FD98E"/>
    <w:rsid w:val="3DD9083E"/>
    <w:rsid w:val="3DDBAC51"/>
    <w:rsid w:val="3DDFCD8E"/>
    <w:rsid w:val="3DEE1761"/>
    <w:rsid w:val="3DF7CECA"/>
    <w:rsid w:val="3EF617DB"/>
    <w:rsid w:val="3EFF6CE8"/>
    <w:rsid w:val="3F4729BD"/>
    <w:rsid w:val="3F7F1C16"/>
    <w:rsid w:val="3FA2C5A6"/>
    <w:rsid w:val="3FA515FB"/>
    <w:rsid w:val="3FEF87CB"/>
    <w:rsid w:val="3FEFC300"/>
    <w:rsid w:val="3FF3EE8F"/>
    <w:rsid w:val="3FFD7A3C"/>
    <w:rsid w:val="41EBBEDE"/>
    <w:rsid w:val="433E8CF1"/>
    <w:rsid w:val="45DFA465"/>
    <w:rsid w:val="46FF66A6"/>
    <w:rsid w:val="47E7362B"/>
    <w:rsid w:val="47F7D8FB"/>
    <w:rsid w:val="4F7DB266"/>
    <w:rsid w:val="4F7F7A64"/>
    <w:rsid w:val="4FBD04C9"/>
    <w:rsid w:val="4FDB8E06"/>
    <w:rsid w:val="4FEA20DC"/>
    <w:rsid w:val="52F97196"/>
    <w:rsid w:val="575FEBE6"/>
    <w:rsid w:val="57DEEA76"/>
    <w:rsid w:val="57EB8654"/>
    <w:rsid w:val="57FF3EB2"/>
    <w:rsid w:val="58F530AE"/>
    <w:rsid w:val="59BE94E9"/>
    <w:rsid w:val="5B7FA841"/>
    <w:rsid w:val="5BAE17AB"/>
    <w:rsid w:val="5CEBDD08"/>
    <w:rsid w:val="5DAF83DC"/>
    <w:rsid w:val="5DDDD19C"/>
    <w:rsid w:val="5DFD283F"/>
    <w:rsid w:val="5EA79FDF"/>
    <w:rsid w:val="5EC359C6"/>
    <w:rsid w:val="5EF22F2C"/>
    <w:rsid w:val="5EFD9E01"/>
    <w:rsid w:val="5EFE6E3B"/>
    <w:rsid w:val="5F6D4B00"/>
    <w:rsid w:val="5F9F3A53"/>
    <w:rsid w:val="5FBFFDDF"/>
    <w:rsid w:val="5FD91D19"/>
    <w:rsid w:val="5FFDC38F"/>
    <w:rsid w:val="5FFF7EE6"/>
    <w:rsid w:val="60DFF585"/>
    <w:rsid w:val="61725538"/>
    <w:rsid w:val="61EF1336"/>
    <w:rsid w:val="65FB20F3"/>
    <w:rsid w:val="67B5D5F2"/>
    <w:rsid w:val="67B9A0E2"/>
    <w:rsid w:val="67BF0BB2"/>
    <w:rsid w:val="67DEE7B0"/>
    <w:rsid w:val="67DF0F8D"/>
    <w:rsid w:val="67EDA157"/>
    <w:rsid w:val="67FEE7C1"/>
    <w:rsid w:val="67FF0EB8"/>
    <w:rsid w:val="6871FFF8"/>
    <w:rsid w:val="6B3F47B3"/>
    <w:rsid w:val="6BAF587F"/>
    <w:rsid w:val="6BF76891"/>
    <w:rsid w:val="6BFA7516"/>
    <w:rsid w:val="6D3FAFB4"/>
    <w:rsid w:val="6DEF5957"/>
    <w:rsid w:val="6DFD7CDB"/>
    <w:rsid w:val="6E65256E"/>
    <w:rsid w:val="6EAC109F"/>
    <w:rsid w:val="6EDB3068"/>
    <w:rsid w:val="6EFF520B"/>
    <w:rsid w:val="6F1CD66C"/>
    <w:rsid w:val="6F223597"/>
    <w:rsid w:val="6F7CC1B3"/>
    <w:rsid w:val="6F7CF9AE"/>
    <w:rsid w:val="6FA76FCE"/>
    <w:rsid w:val="6FB7C75C"/>
    <w:rsid w:val="6FFF3219"/>
    <w:rsid w:val="706ED37F"/>
    <w:rsid w:val="71F3ADB1"/>
    <w:rsid w:val="731E1C6D"/>
    <w:rsid w:val="737FB57D"/>
    <w:rsid w:val="756ED693"/>
    <w:rsid w:val="75761DB0"/>
    <w:rsid w:val="757EFC90"/>
    <w:rsid w:val="75BE879C"/>
    <w:rsid w:val="75FFCB7C"/>
    <w:rsid w:val="765F5A28"/>
    <w:rsid w:val="76BEAC9B"/>
    <w:rsid w:val="76FF312C"/>
    <w:rsid w:val="76FF874B"/>
    <w:rsid w:val="77348A81"/>
    <w:rsid w:val="776B8067"/>
    <w:rsid w:val="777DE9E7"/>
    <w:rsid w:val="777EBEA0"/>
    <w:rsid w:val="777F42DE"/>
    <w:rsid w:val="777FDA08"/>
    <w:rsid w:val="779DB488"/>
    <w:rsid w:val="779DFD80"/>
    <w:rsid w:val="77C94AF0"/>
    <w:rsid w:val="77DEABA1"/>
    <w:rsid w:val="77EE0289"/>
    <w:rsid w:val="77F70F83"/>
    <w:rsid w:val="77FB7676"/>
    <w:rsid w:val="77FF468A"/>
    <w:rsid w:val="78E33A4C"/>
    <w:rsid w:val="79BB8649"/>
    <w:rsid w:val="79CFCE88"/>
    <w:rsid w:val="79D75CA9"/>
    <w:rsid w:val="79ED5F2B"/>
    <w:rsid w:val="79FB18B1"/>
    <w:rsid w:val="7A54B46B"/>
    <w:rsid w:val="7A9C273C"/>
    <w:rsid w:val="7ABBE01B"/>
    <w:rsid w:val="7AFFA3BB"/>
    <w:rsid w:val="7B5F546A"/>
    <w:rsid w:val="7BBFAAB7"/>
    <w:rsid w:val="7BD7C574"/>
    <w:rsid w:val="7BEC7AD8"/>
    <w:rsid w:val="7BF954D1"/>
    <w:rsid w:val="7BFACC53"/>
    <w:rsid w:val="7BFE2D98"/>
    <w:rsid w:val="7BFFDA60"/>
    <w:rsid w:val="7CEDD030"/>
    <w:rsid w:val="7D5DBAB3"/>
    <w:rsid w:val="7D6B139E"/>
    <w:rsid w:val="7D9D9155"/>
    <w:rsid w:val="7DAF34E0"/>
    <w:rsid w:val="7DDC0E69"/>
    <w:rsid w:val="7DDE56CB"/>
    <w:rsid w:val="7DFAECA1"/>
    <w:rsid w:val="7DFF06E7"/>
    <w:rsid w:val="7E6DBB66"/>
    <w:rsid w:val="7E77FFE2"/>
    <w:rsid w:val="7E8E4EF0"/>
    <w:rsid w:val="7EAE8D0C"/>
    <w:rsid w:val="7EBBFC27"/>
    <w:rsid w:val="7EBED599"/>
    <w:rsid w:val="7EBF3C10"/>
    <w:rsid w:val="7EBFB65B"/>
    <w:rsid w:val="7EC389AF"/>
    <w:rsid w:val="7ECE6A24"/>
    <w:rsid w:val="7EDFA6ED"/>
    <w:rsid w:val="7EF78F45"/>
    <w:rsid w:val="7F3227F1"/>
    <w:rsid w:val="7F471E01"/>
    <w:rsid w:val="7F5D4B38"/>
    <w:rsid w:val="7F7D3411"/>
    <w:rsid w:val="7F7FA2A6"/>
    <w:rsid w:val="7F8F065F"/>
    <w:rsid w:val="7FBF7778"/>
    <w:rsid w:val="7FD9C190"/>
    <w:rsid w:val="7FDDB25E"/>
    <w:rsid w:val="7FDF5618"/>
    <w:rsid w:val="7FE0FD9D"/>
    <w:rsid w:val="7FE9219F"/>
    <w:rsid w:val="7FEDE049"/>
    <w:rsid w:val="7FEE830B"/>
    <w:rsid w:val="7FF757FA"/>
    <w:rsid w:val="7FF760B2"/>
    <w:rsid w:val="7FF802BD"/>
    <w:rsid w:val="7FF81E26"/>
    <w:rsid w:val="7FF972BB"/>
    <w:rsid w:val="7FF9BC29"/>
    <w:rsid w:val="7FFA75CE"/>
    <w:rsid w:val="7FFB49AA"/>
    <w:rsid w:val="7FFB4ED4"/>
    <w:rsid w:val="7FFE8BE7"/>
    <w:rsid w:val="7FFEFB40"/>
    <w:rsid w:val="7FFF0CD1"/>
    <w:rsid w:val="7FFF3CC4"/>
    <w:rsid w:val="7FFF4AB4"/>
    <w:rsid w:val="8BB8C334"/>
    <w:rsid w:val="8BFFF34E"/>
    <w:rsid w:val="8EB7A23A"/>
    <w:rsid w:val="8ECE2D1C"/>
    <w:rsid w:val="90F6152A"/>
    <w:rsid w:val="93AF2CA7"/>
    <w:rsid w:val="93EB672C"/>
    <w:rsid w:val="97A737F8"/>
    <w:rsid w:val="99EB81AD"/>
    <w:rsid w:val="99FCB903"/>
    <w:rsid w:val="9AFFE950"/>
    <w:rsid w:val="9EB9B38F"/>
    <w:rsid w:val="9FEEA7AA"/>
    <w:rsid w:val="9FF7A395"/>
    <w:rsid w:val="9FFEC8FA"/>
    <w:rsid w:val="A3DF7306"/>
    <w:rsid w:val="A4F62714"/>
    <w:rsid w:val="A5AFE2FE"/>
    <w:rsid w:val="A65F3588"/>
    <w:rsid w:val="A9FBC8D7"/>
    <w:rsid w:val="AC2E99FC"/>
    <w:rsid w:val="ACF1CA5D"/>
    <w:rsid w:val="AE9BCAA7"/>
    <w:rsid w:val="AF5FC847"/>
    <w:rsid w:val="AF7F98EB"/>
    <w:rsid w:val="AFE791FD"/>
    <w:rsid w:val="AFFF47A9"/>
    <w:rsid w:val="B59B6545"/>
    <w:rsid w:val="B5B7EE4F"/>
    <w:rsid w:val="B5FF1D35"/>
    <w:rsid w:val="B6D7ABE6"/>
    <w:rsid w:val="B7F19936"/>
    <w:rsid w:val="B7F2DAE8"/>
    <w:rsid w:val="B7FD6CEA"/>
    <w:rsid w:val="B86EF0CB"/>
    <w:rsid w:val="B8EF7AF6"/>
    <w:rsid w:val="BAFF4965"/>
    <w:rsid w:val="BBDC3E85"/>
    <w:rsid w:val="BBEFCB99"/>
    <w:rsid w:val="BBFACCF8"/>
    <w:rsid w:val="BBFE49CB"/>
    <w:rsid w:val="BD0FB49D"/>
    <w:rsid w:val="BDDD790A"/>
    <w:rsid w:val="BDE6C1AA"/>
    <w:rsid w:val="BDE76421"/>
    <w:rsid w:val="BDF798C9"/>
    <w:rsid w:val="BDFF9636"/>
    <w:rsid w:val="BE386078"/>
    <w:rsid w:val="BE3EB0FC"/>
    <w:rsid w:val="BEDFE0E8"/>
    <w:rsid w:val="BF36F8DA"/>
    <w:rsid w:val="BF5DFAB2"/>
    <w:rsid w:val="BF6EB146"/>
    <w:rsid w:val="BF731AA2"/>
    <w:rsid w:val="BF9DEA46"/>
    <w:rsid w:val="BFBF31D9"/>
    <w:rsid w:val="BFBF97D3"/>
    <w:rsid w:val="BFFA2DD7"/>
    <w:rsid w:val="BFFD8597"/>
    <w:rsid w:val="BFFF0E4C"/>
    <w:rsid w:val="BFFF334F"/>
    <w:rsid w:val="C7EF2B70"/>
    <w:rsid w:val="C97B934C"/>
    <w:rsid w:val="CADBBDA9"/>
    <w:rsid w:val="CBAF5C0E"/>
    <w:rsid w:val="CDD77038"/>
    <w:rsid w:val="CE37FB39"/>
    <w:rsid w:val="CE7BD62B"/>
    <w:rsid w:val="D2FD7814"/>
    <w:rsid w:val="D2FFDEA7"/>
    <w:rsid w:val="D36D9C1F"/>
    <w:rsid w:val="D4BF6D7E"/>
    <w:rsid w:val="D5DB9D7E"/>
    <w:rsid w:val="D5FFEACA"/>
    <w:rsid w:val="D6F37CED"/>
    <w:rsid w:val="D6FF578B"/>
    <w:rsid w:val="D7F54737"/>
    <w:rsid w:val="D7FD93B7"/>
    <w:rsid w:val="D8EF5D49"/>
    <w:rsid w:val="D8F9076A"/>
    <w:rsid w:val="D96F1149"/>
    <w:rsid w:val="D9F74C14"/>
    <w:rsid w:val="D9FA8CF6"/>
    <w:rsid w:val="DA36A79B"/>
    <w:rsid w:val="DB69D00C"/>
    <w:rsid w:val="DBE940A4"/>
    <w:rsid w:val="DCCF5019"/>
    <w:rsid w:val="DDD7114D"/>
    <w:rsid w:val="DDFB2A23"/>
    <w:rsid w:val="DEBE2CF2"/>
    <w:rsid w:val="DEFBDB97"/>
    <w:rsid w:val="DEFFF919"/>
    <w:rsid w:val="DF3EC4A3"/>
    <w:rsid w:val="DF6FFD07"/>
    <w:rsid w:val="DF7185BB"/>
    <w:rsid w:val="DF7DFF24"/>
    <w:rsid w:val="DF7F23A2"/>
    <w:rsid w:val="DF7FE4E1"/>
    <w:rsid w:val="DFAE2B9F"/>
    <w:rsid w:val="DFFF5C84"/>
    <w:rsid w:val="DFFFF347"/>
    <w:rsid w:val="E0DFD2CC"/>
    <w:rsid w:val="E2568A7A"/>
    <w:rsid w:val="E3DDBAA2"/>
    <w:rsid w:val="E4AD23BD"/>
    <w:rsid w:val="E7BA9451"/>
    <w:rsid w:val="E7E7A63B"/>
    <w:rsid w:val="E7F61BE1"/>
    <w:rsid w:val="E8FDFE75"/>
    <w:rsid w:val="E9D5E983"/>
    <w:rsid w:val="EAF50414"/>
    <w:rsid w:val="EB9FA2E3"/>
    <w:rsid w:val="EBD6E252"/>
    <w:rsid w:val="EBD7D297"/>
    <w:rsid w:val="EBDF3EB5"/>
    <w:rsid w:val="EBEC417E"/>
    <w:rsid w:val="EBF5B5B2"/>
    <w:rsid w:val="EBFFFB00"/>
    <w:rsid w:val="EC77393F"/>
    <w:rsid w:val="ED7FECAF"/>
    <w:rsid w:val="ED93C345"/>
    <w:rsid w:val="EE775341"/>
    <w:rsid w:val="EE7D9CD9"/>
    <w:rsid w:val="EE7F63E3"/>
    <w:rsid w:val="EE7FB01A"/>
    <w:rsid w:val="EEBCEF75"/>
    <w:rsid w:val="EEDED3DD"/>
    <w:rsid w:val="EEFD158B"/>
    <w:rsid w:val="EEFFAA0A"/>
    <w:rsid w:val="EF394273"/>
    <w:rsid w:val="EF6D01EE"/>
    <w:rsid w:val="EF7BCCAA"/>
    <w:rsid w:val="EF7E7AAF"/>
    <w:rsid w:val="EF7FB27E"/>
    <w:rsid w:val="EFAFBD9D"/>
    <w:rsid w:val="EFBF011A"/>
    <w:rsid w:val="EFD1F70A"/>
    <w:rsid w:val="EFEF844D"/>
    <w:rsid w:val="EFFC6EA3"/>
    <w:rsid w:val="EFFFE01D"/>
    <w:rsid w:val="F3CB25AE"/>
    <w:rsid w:val="F3E1102B"/>
    <w:rsid w:val="F3EC10CF"/>
    <w:rsid w:val="F3FAD991"/>
    <w:rsid w:val="F4FBA8BF"/>
    <w:rsid w:val="F5D367F8"/>
    <w:rsid w:val="F5DC5271"/>
    <w:rsid w:val="F5F53FF3"/>
    <w:rsid w:val="F5FD882F"/>
    <w:rsid w:val="F5FF1A78"/>
    <w:rsid w:val="F67E16EF"/>
    <w:rsid w:val="F6C6BACF"/>
    <w:rsid w:val="F6DF3161"/>
    <w:rsid w:val="F6FCBD6B"/>
    <w:rsid w:val="F6FFCCFC"/>
    <w:rsid w:val="F7572684"/>
    <w:rsid w:val="F75AF303"/>
    <w:rsid w:val="F75FD738"/>
    <w:rsid w:val="F79CB317"/>
    <w:rsid w:val="F7AD8DA6"/>
    <w:rsid w:val="F7E701DA"/>
    <w:rsid w:val="F7E8A0C4"/>
    <w:rsid w:val="F7FEC90F"/>
    <w:rsid w:val="F8A66DE8"/>
    <w:rsid w:val="F94F08F0"/>
    <w:rsid w:val="F97D8BFD"/>
    <w:rsid w:val="F9ACDC6B"/>
    <w:rsid w:val="F9DF7B5C"/>
    <w:rsid w:val="FB7E6D44"/>
    <w:rsid w:val="FB9781C6"/>
    <w:rsid w:val="FB9DF7AD"/>
    <w:rsid w:val="FBDE0AEF"/>
    <w:rsid w:val="FBEA7063"/>
    <w:rsid w:val="FBEC0E45"/>
    <w:rsid w:val="FBF8C9F3"/>
    <w:rsid w:val="FBF8F69C"/>
    <w:rsid w:val="FBFCC784"/>
    <w:rsid w:val="FBFE3AC7"/>
    <w:rsid w:val="FBFEF6E3"/>
    <w:rsid w:val="FBFF75C1"/>
    <w:rsid w:val="FC97A01B"/>
    <w:rsid w:val="FCFF58A0"/>
    <w:rsid w:val="FD6F4D62"/>
    <w:rsid w:val="FD7F43CD"/>
    <w:rsid w:val="FD7F6EE1"/>
    <w:rsid w:val="FDC70660"/>
    <w:rsid w:val="FDCFAB05"/>
    <w:rsid w:val="FDE78B88"/>
    <w:rsid w:val="FDEE2263"/>
    <w:rsid w:val="FDEFDECB"/>
    <w:rsid w:val="FDFB5ABF"/>
    <w:rsid w:val="FDFEAE47"/>
    <w:rsid w:val="FE67B9B3"/>
    <w:rsid w:val="FE7ECA2B"/>
    <w:rsid w:val="FE7FDCD4"/>
    <w:rsid w:val="FE8F496E"/>
    <w:rsid w:val="FEB78644"/>
    <w:rsid w:val="FEF139D1"/>
    <w:rsid w:val="FEFB3B84"/>
    <w:rsid w:val="FF29383C"/>
    <w:rsid w:val="FF3503A2"/>
    <w:rsid w:val="FF3F281A"/>
    <w:rsid w:val="FF3F9B4F"/>
    <w:rsid w:val="FF57C23B"/>
    <w:rsid w:val="FF7D6783"/>
    <w:rsid w:val="FF7FCE4A"/>
    <w:rsid w:val="FF7FD974"/>
    <w:rsid w:val="FFB9013A"/>
    <w:rsid w:val="FFBB95EF"/>
    <w:rsid w:val="FFBF0F4E"/>
    <w:rsid w:val="FFCE1E33"/>
    <w:rsid w:val="FFCFF9E3"/>
    <w:rsid w:val="FFD71B79"/>
    <w:rsid w:val="FFDFA66E"/>
    <w:rsid w:val="FFEB342A"/>
    <w:rsid w:val="FFEEDA70"/>
    <w:rsid w:val="FFEF5954"/>
    <w:rsid w:val="FFEFE162"/>
    <w:rsid w:val="FFF5D20B"/>
    <w:rsid w:val="FFF60055"/>
    <w:rsid w:val="FFF61D60"/>
    <w:rsid w:val="FFF65190"/>
    <w:rsid w:val="FFF7D3EA"/>
    <w:rsid w:val="FFF80CC1"/>
    <w:rsid w:val="FFFB0939"/>
    <w:rsid w:val="FFFB2293"/>
    <w:rsid w:val="FFFBD182"/>
    <w:rsid w:val="FFFBEF61"/>
    <w:rsid w:val="FFFD62BE"/>
    <w:rsid w:val="FFFEB1B3"/>
    <w:rsid w:val="FFFF5A8C"/>
    <w:rsid w:val="FFFF70AE"/>
    <w:rsid w:val="FFFF754F"/>
    <w:rsid w:val="FFFF868D"/>
    <w:rsid w:val="FFFF896E"/>
    <w:rsid w:val="FFFF99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ourier New" w:hAnsi="Courier New"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4"/>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sz w:val="24"/>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sz w:val="24"/>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sz w:val="24"/>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sz w:val="24"/>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4"/>
      <w:szCs w:val="20"/>
      <w14:textFill>
        <w14:solidFill>
          <w14:schemeClr w14:val="tx1">
            <w14:lumMod w14:val="75000"/>
            <w14:lumOff w14:val="25000"/>
          </w14:schemeClr>
        </w14:solidFill>
      </w14:textFill>
    </w:rPr>
  </w:style>
  <w:style w:type="character" w:default="1" w:styleId="11">
    <w:name w:val="Default Paragraph Font"/>
    <w:semiHidden/>
    <w:unhideWhenUsed/>
    <w:uiPriority w:val="1"/>
    <w:rPr>
      <w:rFonts w:ascii="Courier New" w:hAnsi="Courier New" w:eastAsia="Courier New" w:cs="Courier New"/>
      <w:sz w:val="24"/>
    </w:rPr>
  </w:style>
  <w:style w:type="table" w:default="1" w:styleId="12">
    <w:name w:val="Normal Table"/>
    <w:semiHidden/>
    <w:unhideWhenUsed/>
    <w:uiPriority w:val="99"/>
    <w:rPr>
      <w:rFonts w:ascii="Courier New" w:hAnsi="Courier New" w:eastAsia="Courier New" w:cs="Courier New"/>
      <w:sz w:val="24"/>
    </w:rPr>
    <w:tblPr>
      <w:tblCellMar>
        <w:top w:w="0" w:type="dxa"/>
        <w:left w:w="108" w:type="dxa"/>
        <w:bottom w:w="0" w:type="dxa"/>
        <w:right w:w="108" w:type="dxa"/>
      </w:tblCellMar>
    </w:tblPr>
  </w:style>
  <w:style w:type="paragraph" w:styleId="13">
    <w:name w:val="Body Text"/>
    <w:basedOn w:val="1"/>
    <w:link w:val="145"/>
    <w:unhideWhenUsed/>
    <w:uiPriority w:val="99"/>
    <w:pPr>
      <w:spacing w:after="120"/>
    </w:pPr>
    <w:rPr>
      <w:rFonts w:ascii="Courier New" w:hAnsi="Courier New" w:eastAsia="Courier New" w:cs="Courier New"/>
      <w:sz w:val="24"/>
    </w:rPr>
  </w:style>
  <w:style w:type="paragraph" w:styleId="14">
    <w:name w:val="Body Text 2"/>
    <w:basedOn w:val="1"/>
    <w:link w:val="146"/>
    <w:unhideWhenUsed/>
    <w:uiPriority w:val="99"/>
    <w:pPr>
      <w:spacing w:after="120" w:line="480" w:lineRule="auto"/>
    </w:pPr>
    <w:rPr>
      <w:rFonts w:ascii="Courier New" w:hAnsi="Courier New" w:eastAsia="Courier New" w:cs="Courier New"/>
      <w:sz w:val="24"/>
    </w:rPr>
  </w:style>
  <w:style w:type="paragraph" w:styleId="15">
    <w:name w:val="Body Text 3"/>
    <w:basedOn w:val="1"/>
    <w:link w:val="147"/>
    <w:unhideWhenUsed/>
    <w:uiPriority w:val="99"/>
    <w:pPr>
      <w:spacing w:after="120"/>
    </w:pPr>
    <w:rPr>
      <w:rFonts w:ascii="Courier New" w:hAnsi="Courier New" w:eastAsia="Courier New" w:cs="Courier New"/>
      <w:sz w:val="24"/>
      <w:szCs w:val="16"/>
    </w:rPr>
  </w:style>
  <w:style w:type="paragraph" w:styleId="16">
    <w:name w:val="caption"/>
    <w:basedOn w:val="1"/>
    <w:next w:val="1"/>
    <w:semiHidden/>
    <w:unhideWhenUsed/>
    <w:qFormat/>
    <w:uiPriority w:val="35"/>
    <w:pPr>
      <w:spacing w:line="240" w:lineRule="auto"/>
    </w:pPr>
    <w:rPr>
      <w:rFonts w:ascii="Courier New" w:hAnsi="Courier New" w:eastAsia="Courier New" w:cs="Courier New"/>
      <w:b/>
      <w:bCs/>
      <w:color w:val="4F81BD" w:themeColor="accent1"/>
      <w:sz w:val="24"/>
      <w:szCs w:val="18"/>
      <w14:textFill>
        <w14:solidFill>
          <w14:schemeClr w14:val="accent1"/>
        </w14:solidFill>
      </w14:textFill>
    </w:rPr>
  </w:style>
  <w:style w:type="character" w:styleId="17">
    <w:name w:val="Emphasis"/>
    <w:basedOn w:val="11"/>
    <w:qFormat/>
    <w:uiPriority w:val="20"/>
    <w:rPr>
      <w:rFonts w:ascii="Courier New" w:hAnsi="Courier New" w:eastAsia="Courier New" w:cs="Courier New"/>
      <w:i/>
      <w:iCs/>
      <w:sz w:val="24"/>
    </w:rPr>
  </w:style>
  <w:style w:type="paragraph" w:styleId="18">
    <w:name w:val="footer"/>
    <w:basedOn w:val="1"/>
    <w:link w:val="137"/>
    <w:unhideWhenUsed/>
    <w:uiPriority w:val="99"/>
    <w:pPr>
      <w:tabs>
        <w:tab w:val="center" w:pos="4680"/>
        <w:tab w:val="right" w:pos="9360"/>
      </w:tabs>
      <w:spacing w:after="0" w:line="240" w:lineRule="auto"/>
    </w:pPr>
    <w:rPr>
      <w:rFonts w:ascii="Courier New" w:hAnsi="Courier New" w:eastAsia="Courier New" w:cs="Courier New"/>
      <w:sz w:val="24"/>
    </w:rPr>
  </w:style>
  <w:style w:type="paragraph" w:styleId="19">
    <w:name w:val="header"/>
    <w:basedOn w:val="1"/>
    <w:link w:val="136"/>
    <w:unhideWhenUsed/>
    <w:uiPriority w:val="99"/>
    <w:pPr>
      <w:tabs>
        <w:tab w:val="center" w:pos="4680"/>
        <w:tab w:val="right" w:pos="9360"/>
      </w:tabs>
      <w:spacing w:after="0" w:line="240" w:lineRule="auto"/>
    </w:pPr>
    <w:rPr>
      <w:rFonts w:ascii="Courier New" w:hAnsi="Courier New" w:eastAsia="Courier New" w:cs="Courier New"/>
      <w:sz w:val="24"/>
    </w:r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rPr>
      <w:rFonts w:ascii="Courier New" w:hAnsi="Courier New" w:eastAsia="Courier New" w:cs="Courier New"/>
      <w:sz w:val="24"/>
    </w:rPr>
  </w:style>
  <w:style w:type="paragraph" w:styleId="22">
    <w:name w:val="List 2"/>
    <w:basedOn w:val="1"/>
    <w:unhideWhenUsed/>
    <w:uiPriority w:val="99"/>
    <w:pPr>
      <w:ind w:left="720" w:hanging="360"/>
      <w:contextualSpacing/>
    </w:pPr>
    <w:rPr>
      <w:rFonts w:ascii="Courier New" w:hAnsi="Courier New" w:eastAsia="Courier New" w:cs="Courier New"/>
      <w:sz w:val="24"/>
    </w:rPr>
  </w:style>
  <w:style w:type="paragraph" w:styleId="23">
    <w:name w:val="List 3"/>
    <w:basedOn w:val="1"/>
    <w:unhideWhenUsed/>
    <w:uiPriority w:val="99"/>
    <w:pPr>
      <w:ind w:left="1080" w:hanging="360"/>
      <w:contextualSpacing/>
    </w:pPr>
    <w:rPr>
      <w:rFonts w:ascii="Courier New" w:hAnsi="Courier New" w:eastAsia="Courier New" w:cs="Courier New"/>
      <w:sz w:val="24"/>
    </w:rPr>
  </w:style>
  <w:style w:type="paragraph" w:styleId="24">
    <w:name w:val="List Bullet"/>
    <w:basedOn w:val="1"/>
    <w:unhideWhenUsed/>
    <w:uiPriority w:val="99"/>
    <w:pPr>
      <w:numPr>
        <w:ilvl w:val="0"/>
        <w:numId w:val="1"/>
      </w:numPr>
      <w:contextualSpacing/>
    </w:pPr>
    <w:rPr>
      <w:rFonts w:ascii="Courier New" w:hAnsi="Courier New" w:eastAsia="Courier New" w:cs="Courier New"/>
      <w:sz w:val="24"/>
    </w:rPr>
  </w:style>
  <w:style w:type="paragraph" w:styleId="25">
    <w:name w:val="List Bullet 2"/>
    <w:basedOn w:val="1"/>
    <w:unhideWhenUsed/>
    <w:uiPriority w:val="99"/>
    <w:pPr>
      <w:numPr>
        <w:ilvl w:val="0"/>
        <w:numId w:val="2"/>
      </w:numPr>
      <w:contextualSpacing/>
    </w:pPr>
    <w:rPr>
      <w:rFonts w:ascii="Courier New" w:hAnsi="Courier New" w:eastAsia="Courier New" w:cs="Courier New"/>
      <w:sz w:val="24"/>
    </w:rPr>
  </w:style>
  <w:style w:type="paragraph" w:styleId="26">
    <w:name w:val="List Bullet 3"/>
    <w:basedOn w:val="1"/>
    <w:unhideWhenUsed/>
    <w:uiPriority w:val="99"/>
    <w:pPr>
      <w:numPr>
        <w:ilvl w:val="0"/>
        <w:numId w:val="3"/>
      </w:numPr>
      <w:contextualSpacing/>
    </w:pPr>
    <w:rPr>
      <w:rFonts w:ascii="Courier New" w:hAnsi="Courier New" w:eastAsia="Courier New" w:cs="Courier New"/>
      <w:sz w:val="24"/>
    </w:rPr>
  </w:style>
  <w:style w:type="paragraph" w:styleId="27">
    <w:name w:val="List Continue"/>
    <w:basedOn w:val="1"/>
    <w:unhideWhenUsed/>
    <w:uiPriority w:val="99"/>
    <w:pPr>
      <w:spacing w:after="120"/>
      <w:ind w:left="360"/>
      <w:contextualSpacing/>
    </w:pPr>
    <w:rPr>
      <w:rFonts w:ascii="Courier New" w:hAnsi="Courier New" w:eastAsia="Courier New" w:cs="Courier New"/>
      <w:sz w:val="24"/>
    </w:rPr>
  </w:style>
  <w:style w:type="paragraph" w:styleId="28">
    <w:name w:val="List Continue 2"/>
    <w:basedOn w:val="1"/>
    <w:unhideWhenUsed/>
    <w:uiPriority w:val="99"/>
    <w:pPr>
      <w:spacing w:after="120"/>
      <w:ind w:left="720"/>
      <w:contextualSpacing/>
    </w:pPr>
    <w:rPr>
      <w:rFonts w:ascii="Courier New" w:hAnsi="Courier New" w:eastAsia="Courier New" w:cs="Courier New"/>
      <w:sz w:val="24"/>
    </w:rPr>
  </w:style>
  <w:style w:type="paragraph" w:styleId="29">
    <w:name w:val="List Continue 3"/>
    <w:basedOn w:val="1"/>
    <w:unhideWhenUsed/>
    <w:uiPriority w:val="99"/>
    <w:pPr>
      <w:spacing w:after="120"/>
      <w:ind w:left="1080"/>
      <w:contextualSpacing/>
    </w:pPr>
    <w:rPr>
      <w:rFonts w:ascii="Courier New" w:hAnsi="Courier New" w:eastAsia="Courier New" w:cs="Courier New"/>
      <w:sz w:val="24"/>
    </w:rPr>
  </w:style>
  <w:style w:type="paragraph" w:styleId="30">
    <w:name w:val="List Number"/>
    <w:basedOn w:val="1"/>
    <w:unhideWhenUsed/>
    <w:uiPriority w:val="99"/>
    <w:pPr>
      <w:numPr>
        <w:ilvl w:val="0"/>
        <w:numId w:val="4"/>
      </w:numPr>
      <w:contextualSpacing/>
    </w:pPr>
    <w:rPr>
      <w:rFonts w:ascii="Courier New" w:hAnsi="Courier New" w:eastAsia="Courier New" w:cs="Courier New"/>
      <w:sz w:val="24"/>
    </w:rPr>
  </w:style>
  <w:style w:type="paragraph" w:styleId="31">
    <w:name w:val="List Number 2"/>
    <w:basedOn w:val="1"/>
    <w:unhideWhenUsed/>
    <w:uiPriority w:val="99"/>
    <w:pPr>
      <w:numPr>
        <w:ilvl w:val="0"/>
        <w:numId w:val="5"/>
      </w:numPr>
      <w:contextualSpacing/>
    </w:pPr>
    <w:rPr>
      <w:rFonts w:ascii="Courier New" w:hAnsi="Courier New" w:eastAsia="Courier New" w:cs="Courier New"/>
      <w:sz w:val="24"/>
    </w:rPr>
  </w:style>
  <w:style w:type="paragraph" w:styleId="32">
    <w:name w:val="List Number 3"/>
    <w:basedOn w:val="1"/>
    <w:unhideWhenUsed/>
    <w:uiPriority w:val="99"/>
    <w:pPr>
      <w:numPr>
        <w:ilvl w:val="0"/>
        <w:numId w:val="6"/>
      </w:numPr>
      <w:contextualSpacing/>
    </w:pPr>
    <w:rPr>
      <w:rFonts w:ascii="Courier New" w:hAnsi="Courier New" w:eastAsia="Courier New" w:cs="Courier New"/>
      <w:sz w:val="24"/>
    </w:r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Theme="minorEastAsia" w:cstheme="minorBidi"/>
      <w:sz w:val="24"/>
      <w:szCs w:val="20"/>
      <w:lang w:val="en-US" w:eastAsia="en-US" w:bidi="ar-SA"/>
    </w:rPr>
  </w:style>
  <w:style w:type="character" w:styleId="34">
    <w:name w:val="Strong"/>
    <w:basedOn w:val="11"/>
    <w:qFormat/>
    <w:uiPriority w:val="22"/>
    <w:rPr>
      <w:rFonts w:ascii="Courier New" w:hAnsi="Courier New" w:eastAsia="Courier New" w:cs="Courier New"/>
      <w:b/>
      <w:bCs/>
      <w:sz w:val="24"/>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rPr>
      <w:rFonts w:ascii="Courier New" w:hAnsi="Courier New" w:eastAsia="Courier New" w:cs="Courier New"/>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24"/>
      <w:szCs w:val="52"/>
    </w:rPr>
  </w:style>
  <w:style w:type="table" w:styleId="38">
    <w:name w:val="Light Shading"/>
    <w:basedOn w:val="12"/>
    <w:uiPriority w:val="60"/>
    <w:pPr>
      <w:spacing w:after="0" w:line="240" w:lineRule="auto"/>
    </w:pPr>
    <w:rPr>
      <w:rFonts w:ascii="Courier New" w:hAnsi="Courier New" w:eastAsia="Courier New" w:cs="Courier New"/>
      <w:color w:val="000000" w:themeColor="text1" w:themeShade="BF"/>
      <w:sz w:val="24"/>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rFonts w:ascii="Courier New" w:hAnsi="Courier New" w:eastAsia="Courier New" w:cs="Courier New"/>
      <w:color w:val="376092" w:themeColor="accent1" w:themeShade="BF"/>
      <w:sz w:val="24"/>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rFonts w:ascii="Courier New" w:hAnsi="Courier New" w:eastAsia="Courier New" w:cs="Courier New"/>
      <w:color w:val="953735" w:themeColor="accent2" w:themeShade="BF"/>
      <w:sz w:val="2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rFonts w:ascii="Courier New" w:hAnsi="Courier New" w:eastAsia="Courier New" w:cs="Courier New"/>
      <w:color w:val="77933C" w:themeColor="accent3" w:themeShade="BF"/>
      <w:sz w:val="24"/>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rFonts w:ascii="Courier New" w:hAnsi="Courier New" w:eastAsia="Courier New" w:cs="Courier New"/>
      <w:color w:val="604A7B" w:themeColor="accent4" w:themeShade="BF"/>
      <w:sz w:val="24"/>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rFonts w:ascii="Courier New" w:hAnsi="Courier New" w:eastAsia="Courier New" w:cs="Courier New"/>
      <w:color w:val="31859C" w:themeColor="accent5" w:themeShade="BF"/>
      <w:sz w:val="24"/>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rFonts w:ascii="Courier New" w:hAnsi="Courier New" w:eastAsia="Courier New" w:cs="Courier New"/>
      <w:color w:val="E46C0A" w:themeColor="accent6" w:themeShade="BF"/>
      <w:sz w:val="24"/>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rPr>
      <w:rFonts w:ascii="Courier New" w:hAnsi="Courier New" w:eastAsia="Courier New" w:cs="Courier New"/>
      <w:sz w:val="24"/>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rPr>
      <w:rFonts w:ascii="Courier New" w:hAnsi="Courier New" w:eastAsia="Courier New" w:cs="Courier New"/>
      <w:sz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rPr>
      <w:rFonts w:ascii="Courier New" w:hAnsi="Courier New" w:eastAsia="Courier New" w:cs="Courier New"/>
      <w:sz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rPr>
      <w:rFonts w:ascii="Courier New" w:hAnsi="Courier New" w:eastAsia="Courier New" w:cs="Courier New"/>
      <w:sz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rPr>
      <w:rFonts w:ascii="Courier New" w:hAnsi="Courier New" w:eastAsia="Courier New" w:cs="Courier New"/>
      <w:sz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rPr>
      <w:rFonts w:ascii="Courier New" w:hAnsi="Courier New" w:eastAsia="Courier New" w:cs="Courier New"/>
      <w:sz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rPr>
      <w:rFonts w:ascii="Courier New" w:hAnsi="Courier New" w:eastAsia="Courier New" w:cs="Courier New"/>
      <w:sz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rPr>
      <w:rFonts w:ascii="Courier New" w:hAnsi="Courier New" w:eastAsia="Courier New" w:cs="Courier New"/>
      <w:sz w:val="24"/>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rPr>
      <w:rFonts w:ascii="Courier New" w:hAnsi="Courier New" w:eastAsia="Courier New" w:cs="Courier New"/>
      <w:sz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rPr>
      <w:rFonts w:ascii="Courier New" w:hAnsi="Courier New" w:eastAsia="Courier New" w:cs="Courier New"/>
      <w:sz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rPr>
      <w:rFonts w:ascii="Courier New" w:hAnsi="Courier New" w:eastAsia="Courier New" w:cs="Courier New"/>
      <w:sz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rPr>
      <w:rFonts w:ascii="Courier New" w:hAnsi="Courier New" w:eastAsia="Courier New" w:cs="Courier New"/>
      <w:sz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rPr>
      <w:rFonts w:ascii="Courier New" w:hAnsi="Courier New" w:eastAsia="Courier New" w:cs="Courier New"/>
      <w:sz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rPr>
      <w:rFonts w:ascii="Courier New" w:hAnsi="Courier New" w:eastAsia="Courier New" w:cs="Courier New"/>
      <w:sz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rPr>
      <w:rFonts w:ascii="Courier New" w:hAnsi="Courier New" w:eastAsia="Courier New" w:cs="Courier New"/>
      <w:sz w:val="24"/>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rPr>
      <w:rFonts w:ascii="Courier New" w:hAnsi="Courier New" w:eastAsia="Courier New" w:cs="Courier New"/>
      <w:sz w:val="24"/>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rPr>
      <w:rFonts w:ascii="Courier New" w:hAnsi="Courier New" w:eastAsia="Courier New" w:cs="Courier New"/>
      <w:sz w:val="24"/>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rPr>
      <w:rFonts w:ascii="Courier New" w:hAnsi="Courier New" w:eastAsia="Courier New" w:cs="Courier New"/>
      <w:sz w:val="24"/>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rPr>
      <w:rFonts w:ascii="Courier New" w:hAnsi="Courier New" w:eastAsia="Courier New" w:cs="Courier New"/>
      <w:sz w:val="24"/>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rPr>
      <w:rFonts w:ascii="Courier New" w:hAnsi="Courier New" w:eastAsia="Courier New" w:cs="Courier New"/>
      <w:sz w:val="24"/>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rPr>
      <w:rFonts w:ascii="Courier New" w:hAnsi="Courier New" w:eastAsia="Courier New" w:cs="Courier New"/>
      <w:sz w:val="24"/>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rPr>
      <w:rFonts w:ascii="Courier New" w:hAnsi="Courier New" w:eastAsia="Courier New" w:cs="Courier New"/>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rPr>
      <w:rFonts w:ascii="Courier New" w:hAnsi="Courier New" w:eastAsia="Courier New" w:cs="Courier New"/>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rPr>
      <w:rFonts w:ascii="Courier New" w:hAnsi="Courier New" w:eastAsia="Courier New" w:cs="Courier New"/>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rPr>
      <w:rFonts w:ascii="Courier New" w:hAnsi="Courier New" w:eastAsia="Courier New" w:cs="Courier New"/>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rPr>
      <w:rFonts w:ascii="Courier New" w:hAnsi="Courier New" w:eastAsia="Courier New" w:cs="Courier New"/>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rPr>
      <w:rFonts w:ascii="Courier New" w:hAnsi="Courier New" w:eastAsia="Courier New" w:cs="Courier New"/>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rPr>
      <w:rFonts w:ascii="Courier New" w:hAnsi="Courier New" w:eastAsia="Courier New" w:cs="Courier New"/>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rPr>
      <w:rFonts w:ascii="Courier New" w:hAnsi="Courier New" w:eastAsia="Courier New" w:cs="Courier New"/>
      <w:sz w:val="24"/>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rPr>
      <w:rFonts w:ascii="Courier New" w:hAnsi="Courier New" w:eastAsia="Courier New" w:cs="Courier New"/>
      <w:sz w:val="24"/>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rPr>
      <w:rFonts w:ascii="Courier New" w:hAnsi="Courier New" w:eastAsia="Courier New" w:cs="Courier New"/>
      <w:sz w:val="24"/>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rPr>
      <w:rFonts w:ascii="Courier New" w:hAnsi="Courier New" w:eastAsia="Courier New" w:cs="Courier New"/>
      <w:sz w:val="24"/>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rPr>
      <w:rFonts w:ascii="Courier New" w:hAnsi="Courier New" w:eastAsia="Courier New" w:cs="Courier New"/>
      <w:sz w:val="24"/>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rPr>
      <w:rFonts w:ascii="Courier New" w:hAnsi="Courier New" w:eastAsia="Courier New" w:cs="Courier New"/>
      <w:sz w:val="24"/>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rPr>
      <w:rFonts w:ascii="Courier New" w:hAnsi="Courier New" w:eastAsia="Courier New" w:cs="Courier New"/>
      <w:sz w:val="24"/>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rPr>
      <w:rFonts w:ascii="Courier New" w:hAnsi="Courier New" w:eastAsia="Courier New" w:cs="Courier New"/>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rPr>
      <w:rFonts w:ascii="Courier New" w:hAnsi="Courier New" w:eastAsia="Courier New" w:cs="Courier New"/>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rPr>
      <w:rFonts w:ascii="Courier New" w:hAnsi="Courier New" w:eastAsia="Courier New" w:cs="Courier New"/>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rPr>
      <w:rFonts w:ascii="Courier New" w:hAnsi="Courier New" w:eastAsia="Courier New" w:cs="Courier New"/>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rPr>
      <w:rFonts w:ascii="Courier New" w:hAnsi="Courier New" w:eastAsia="Courier New" w:cs="Courier New"/>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rPr>
      <w:rFonts w:ascii="Courier New" w:hAnsi="Courier New" w:eastAsia="Courier New" w:cs="Courier New"/>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rPr>
      <w:rFonts w:ascii="Courier New" w:hAnsi="Courier New" w:eastAsia="Courier New" w:cs="Courier New"/>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rFonts w:ascii="Courier New" w:hAnsi="Courier New" w:eastAsia="Courier New" w:cs="Courier New"/>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rFonts w:ascii="Courier New" w:hAnsi="Courier New" w:eastAsia="Courier New" w:cs="Courier New"/>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rFonts w:ascii="Courier New" w:hAnsi="Courier New" w:eastAsia="Courier New" w:cs="Courier New"/>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rFonts w:ascii="Courier New" w:hAnsi="Courier New" w:eastAsia="Courier New" w:cs="Courier New"/>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rFonts w:ascii="Courier New" w:hAnsi="Courier New" w:eastAsia="Courier New" w:cs="Courier New"/>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rFonts w:ascii="Courier New" w:hAnsi="Courier New" w:eastAsia="Courier New" w:cs="Courier New"/>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rFonts w:ascii="Courier New" w:hAnsi="Courier New" w:eastAsia="Courier New" w:cs="Courier New"/>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rFonts w:ascii="Courier New" w:hAnsi="Courier New" w:eastAsia="Courier New" w:cs="Courier New"/>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rFonts w:ascii="Courier New" w:hAnsi="Courier New" w:eastAsia="Courier New" w:cs="Courier New"/>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rFonts w:ascii="Courier New" w:hAnsi="Courier New" w:eastAsia="Courier New" w:cs="Courier New"/>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rFonts w:ascii="Courier New" w:hAnsi="Courier New" w:eastAsia="Courier New" w:cs="Courier New"/>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rFonts w:ascii="Courier New" w:hAnsi="Courier New" w:eastAsia="Courier New" w:cs="Courier New"/>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rFonts w:ascii="Courier New" w:hAnsi="Courier New" w:eastAsia="Courier New" w:cs="Courier New"/>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rFonts w:ascii="Courier New" w:hAnsi="Courier New" w:eastAsia="Courier New" w:cs="Courier New"/>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rFonts w:ascii="Courier New" w:hAnsi="Courier New" w:eastAsia="Courier New" w:cs="Courier New"/>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rPr>
      <w:rFonts w:ascii="Courier New" w:hAnsi="Courier New" w:eastAsia="Courier New" w:cs="Courier New"/>
      <w:sz w:val="24"/>
    </w:rPr>
  </w:style>
  <w:style w:type="character" w:customStyle="1" w:styleId="137">
    <w:name w:val="Footer Char"/>
    <w:basedOn w:val="11"/>
    <w:link w:val="18"/>
    <w:uiPriority w:val="99"/>
    <w:rPr>
      <w:rFonts w:ascii="Courier New" w:hAnsi="Courier New" w:eastAsia="Courier New" w:cs="Courier New"/>
      <w:sz w:val="24"/>
    </w:rPr>
  </w:style>
  <w:style w:type="paragraph" w:styleId="138">
    <w:name w:val="No Spacing"/>
    <w:qFormat/>
    <w:uiPriority w:val="1"/>
    <w:pPr>
      <w:spacing w:after="0" w:line="240" w:lineRule="auto"/>
    </w:pPr>
    <w:rPr>
      <w:rFonts w:asciiTheme="minorHAnsi" w:hAnsiTheme="minorHAnsi" w:eastAsiaTheme="minorEastAsia" w:cstheme="minorBidi"/>
      <w:sz w:val="24"/>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4"/>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4"/>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sz w:val="24"/>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24"/>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rPr>
      <w:rFonts w:ascii="Courier New" w:hAnsi="Courier New" w:eastAsia="Courier New" w:cs="Courier New"/>
      <w:sz w:val="24"/>
    </w:rPr>
  </w:style>
  <w:style w:type="character" w:customStyle="1" w:styleId="145">
    <w:name w:val="Body Text Char"/>
    <w:basedOn w:val="11"/>
    <w:link w:val="13"/>
    <w:uiPriority w:val="99"/>
    <w:rPr>
      <w:rFonts w:ascii="Courier New" w:hAnsi="Courier New" w:eastAsia="Courier New" w:cs="Courier New"/>
      <w:sz w:val="24"/>
    </w:rPr>
  </w:style>
  <w:style w:type="character" w:customStyle="1" w:styleId="146">
    <w:name w:val="Body Text 2 Char"/>
    <w:basedOn w:val="11"/>
    <w:link w:val="14"/>
    <w:uiPriority w:val="99"/>
    <w:rPr>
      <w:rFonts w:ascii="Courier New" w:hAnsi="Courier New" w:eastAsia="Courier New" w:cs="Courier New"/>
      <w:sz w:val="24"/>
    </w:rPr>
  </w:style>
  <w:style w:type="character" w:customStyle="1" w:styleId="147">
    <w:name w:val="Body Text 3 Char"/>
    <w:basedOn w:val="11"/>
    <w:link w:val="15"/>
    <w:uiPriority w:val="99"/>
    <w:rPr>
      <w:rFonts w:ascii="Courier New" w:hAnsi="Courier New" w:eastAsia="Courier New" w:cs="Courier New"/>
      <w:sz w:val="24"/>
      <w:szCs w:val="16"/>
    </w:rPr>
  </w:style>
  <w:style w:type="character" w:customStyle="1" w:styleId="148">
    <w:name w:val="Macro Text Char"/>
    <w:basedOn w:val="11"/>
    <w:link w:val="33"/>
    <w:uiPriority w:val="99"/>
    <w:rPr>
      <w:rFonts w:ascii="Courier New" w:hAnsi="Courier New" w:eastAsia="Courier New" w:cs="Courier New"/>
      <w:sz w:val="24"/>
      <w:szCs w:val="20"/>
    </w:rPr>
  </w:style>
  <w:style w:type="paragraph" w:styleId="149">
    <w:name w:val="Quote"/>
    <w:basedOn w:val="1"/>
    <w:next w:val="1"/>
    <w:link w:val="150"/>
    <w:qFormat/>
    <w:uiPriority w:val="29"/>
    <w:rPr>
      <w:rFonts w:ascii="Courier New" w:hAnsi="Courier New" w:eastAsia="Courier New" w:cs="Courier New"/>
      <w:i/>
      <w:iCs/>
      <w:color w:val="000000" w:themeColor="text1"/>
      <w:sz w:val="24"/>
      <w14:textFill>
        <w14:solidFill>
          <w14:schemeClr w14:val="tx1"/>
        </w14:solidFill>
      </w14:textFill>
    </w:rPr>
  </w:style>
  <w:style w:type="character" w:customStyle="1" w:styleId="150">
    <w:name w:val="Quote Char"/>
    <w:basedOn w:val="11"/>
    <w:link w:val="149"/>
    <w:uiPriority w:val="29"/>
    <w:rPr>
      <w:rFonts w:ascii="Courier New" w:hAnsi="Courier New" w:eastAsia="Courier New" w:cs="Courier New"/>
      <w:i/>
      <w:iCs/>
      <w:color w:val="000000" w:themeColor="text1"/>
      <w:sz w:val="24"/>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sz w:val="24"/>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sz w:val="24"/>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sz w:val="24"/>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sz w:val="24"/>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4"/>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4"/>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rFonts w:ascii="Courier New" w:hAnsi="Courier New" w:eastAsia="Courier New" w:cs="Courier New"/>
      <w:b/>
      <w:bCs/>
      <w:i/>
      <w:iCs/>
      <w:color w:val="4F81BD" w:themeColor="accent1"/>
      <w:sz w:val="24"/>
      <w14:textFill>
        <w14:solidFill>
          <w14:schemeClr w14:val="accent1"/>
        </w14:solidFill>
      </w14:textFill>
    </w:rPr>
  </w:style>
  <w:style w:type="character" w:customStyle="1" w:styleId="158">
    <w:name w:val="Intense Quote Char"/>
    <w:basedOn w:val="11"/>
    <w:link w:val="157"/>
    <w:uiPriority w:val="30"/>
    <w:rPr>
      <w:rFonts w:ascii="Courier New" w:hAnsi="Courier New" w:eastAsia="Courier New" w:cs="Courier New"/>
      <w:b/>
      <w:bCs/>
      <w:i/>
      <w:iCs/>
      <w:color w:val="4F81BD" w:themeColor="accent1"/>
      <w:sz w:val="24"/>
      <w14:textFill>
        <w14:solidFill>
          <w14:schemeClr w14:val="accent1"/>
        </w14:solidFill>
      </w14:textFill>
    </w:rPr>
  </w:style>
  <w:style w:type="character" w:customStyle="1" w:styleId="159">
    <w:name w:val="Subtle Emphasis"/>
    <w:basedOn w:val="11"/>
    <w:qFormat/>
    <w:uiPriority w:val="19"/>
    <w:rPr>
      <w:rFonts w:ascii="Courier New" w:hAnsi="Courier New" w:eastAsia="Courier New" w:cs="Courier New"/>
      <w:i/>
      <w:iCs/>
      <w:color w:val="808080" w:themeColor="text1" w:themeTint="80"/>
      <w:sz w:val="24"/>
      <w14:textFill>
        <w14:solidFill>
          <w14:schemeClr w14:val="tx1">
            <w14:lumMod w14:val="50000"/>
            <w14:lumOff w14:val="50000"/>
          </w14:schemeClr>
        </w14:solidFill>
      </w14:textFill>
    </w:rPr>
  </w:style>
  <w:style w:type="character" w:customStyle="1" w:styleId="160">
    <w:name w:val="Intense Emphasis"/>
    <w:basedOn w:val="11"/>
    <w:qFormat/>
    <w:uiPriority w:val="21"/>
    <w:rPr>
      <w:rFonts w:ascii="Courier New" w:hAnsi="Courier New" w:eastAsia="Courier New" w:cs="Courier New"/>
      <w:b/>
      <w:bCs/>
      <w:i/>
      <w:iCs/>
      <w:color w:val="4F81BD" w:themeColor="accent1"/>
      <w:sz w:val="24"/>
      <w14:textFill>
        <w14:solidFill>
          <w14:schemeClr w14:val="accent1"/>
        </w14:solidFill>
      </w14:textFill>
    </w:rPr>
  </w:style>
  <w:style w:type="character" w:customStyle="1" w:styleId="161">
    <w:name w:val="Subtle Reference"/>
    <w:basedOn w:val="11"/>
    <w:qFormat/>
    <w:uiPriority w:val="31"/>
    <w:rPr>
      <w:rFonts w:ascii="Courier New" w:hAnsi="Courier New" w:eastAsia="Courier New" w:cs="Courier New"/>
      <w:smallCaps/>
      <w:color w:val="C0504D" w:themeColor="accent2"/>
      <w:sz w:val="24"/>
      <w:u w:val="single"/>
      <w14:textFill>
        <w14:solidFill>
          <w14:schemeClr w14:val="accent2"/>
        </w14:solidFill>
      </w14:textFill>
    </w:rPr>
  </w:style>
  <w:style w:type="character" w:customStyle="1" w:styleId="162">
    <w:name w:val="Intense Reference"/>
    <w:basedOn w:val="11"/>
    <w:qFormat/>
    <w:uiPriority w:val="32"/>
    <w:rPr>
      <w:rFonts w:ascii="Courier New" w:hAnsi="Courier New" w:eastAsia="Courier New" w:cs="Courier New"/>
      <w:b/>
      <w:bCs/>
      <w:smallCaps/>
      <w:color w:val="C0504D" w:themeColor="accent2"/>
      <w:spacing w:val="5"/>
      <w:sz w:val="24"/>
      <w:u w:val="single"/>
      <w14:textFill>
        <w14:solidFill>
          <w14:schemeClr w14:val="accent2"/>
        </w14:solidFill>
      </w14:textFill>
    </w:rPr>
  </w:style>
  <w:style w:type="character" w:customStyle="1" w:styleId="163">
    <w:name w:val="Book Title"/>
    <w:basedOn w:val="11"/>
    <w:qFormat/>
    <w:uiPriority w:val="33"/>
    <w:rPr>
      <w:rFonts w:ascii="Courier New" w:hAnsi="Courier New" w:eastAsia="Courier New" w:cs="Courier New"/>
      <w:b/>
      <w:bCs/>
      <w:smallCaps/>
      <w:spacing w:val="5"/>
      <w:sz w:val="24"/>
    </w:rPr>
  </w:style>
  <w:style w:type="paragraph" w:customStyle="1" w:styleId="164">
    <w:name w:val="TOC Heading"/>
    <w:basedOn w:val="2"/>
    <w:next w:val="1"/>
    <w:semiHidden/>
    <w:unhideWhenUsed/>
    <w:qFormat/>
    <w:uiPriority w:val="39"/>
    <w:pPr>
      <w:outlineLvl w:val="9"/>
    </w:pPr>
    <w:rPr>
      <w:rFonts w:ascii="Courier New" w:hAnsi="Courier New" w:eastAsia="Courier New" w:cs="Courier New"/>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0</Words>
  <Characters>0</Characters>
  <Lines>0</Lines>
  <Paragraphs>0</Paragraphs>
  <TotalTime>106</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2013-12-07T23:15:00Z</dcterms:created>
  <dc:creator>Lawrence Ligad Jr.</dc:creator>
  <dc:description>Separate revision derived from the approved final draft; original source preserved.</dc:description>
  <cp:lastModifiedBy>Lawrence Ligad Jr</cp:lastModifiedBy>
  <dcterms:modified xsi:type="dcterms:W3CDTF">2026-09-01T13:40:51Z</dcterms:modified>
  <dc:subject>Natural-dialogue-first character and momentum revision</dc:subject>
  <dc:title>9998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FE46213B86ADBB330CB5936A206A9271_43</vt:lpwstr>
  </property>
</Properties>
</file>